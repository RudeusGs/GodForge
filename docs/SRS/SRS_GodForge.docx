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EB38BA">
      <w:pPr>
        <w:keepNext w:val="0"/>
        <w:spacing w:before="0" w:after="120" w:line="276" w:lineRule="auto"/>
        <w:jc w:val="center"/>
        <w:rPr>
          <w:sz w:val="28"/>
          <w:szCs w:val="28"/>
        </w:rPr>
      </w:pPr>
      <w:bookmarkStart w:id="0" w:name="_GoBack"/>
      <w:r>
        <w:rPr>
          <w:rFonts w:ascii="Times New Roman" w:hAnsi="Times New Roman" w:eastAsia="Times New Roman"/>
          <w:b/>
          <w:color w:val="000000"/>
          <w:sz w:val="28"/>
          <w:szCs w:val="28"/>
        </w:rPr>
        <w:t>ĐẶC TẢ YÊU CẦU PHẦN MỀM (SRS)</w:t>
      </w:r>
    </w:p>
    <w:p w14:paraId="4CE88AEE">
      <w:pPr>
        <w:keepNext w:val="0"/>
        <w:spacing w:before="0" w:after="120" w:line="276" w:lineRule="auto"/>
        <w:jc w:val="center"/>
        <w:rPr>
          <w:sz w:val="28"/>
          <w:szCs w:val="28"/>
        </w:rPr>
      </w:pPr>
      <w:r>
        <w:rPr>
          <w:rFonts w:ascii="Times New Roman" w:hAnsi="Times New Roman" w:eastAsia="Times New Roman"/>
          <w:b/>
          <w:color w:val="000000"/>
          <w:sz w:val="28"/>
          <w:szCs w:val="28"/>
        </w:rPr>
        <w:t>NỀN TẢNG QUẢN LÝ DỰ ÁN GODOT</w:t>
      </w:r>
    </w:p>
    <w:p w14:paraId="1756B8BC">
      <w:pPr>
        <w:keepNext w:val="0"/>
        <w:spacing w:before="0" w:after="120" w:line="276" w:lineRule="auto"/>
        <w:jc w:val="center"/>
        <w:rPr>
          <w:sz w:val="28"/>
          <w:szCs w:val="28"/>
        </w:rPr>
      </w:pPr>
      <w:r>
        <w:rPr>
          <w:rFonts w:ascii="Times New Roman" w:hAnsi="Times New Roman" w:eastAsia="Times New Roman"/>
          <w:b w:val="0"/>
          <w:color w:val="000000"/>
          <w:sz w:val="28"/>
          <w:szCs w:val="28"/>
        </w:rPr>
        <w:t>Godot Project Management Platform</w:t>
      </w:r>
    </w:p>
    <w:p w14:paraId="265D4D0B">
      <w:pPr>
        <w:keepNext w:val="0"/>
        <w:spacing w:before="0" w:after="120" w:line="276" w:lineRule="auto"/>
        <w:jc w:val="center"/>
        <w:rPr>
          <w:sz w:val="28"/>
          <w:szCs w:val="28"/>
        </w:rPr>
      </w:pPr>
    </w:p>
    <w:p w14:paraId="384F1A04">
      <w:pPr>
        <w:keepNext w:val="0"/>
        <w:spacing w:before="0" w:after="120" w:line="276" w:lineRule="auto"/>
        <w:jc w:val="center"/>
        <w:rPr>
          <w:sz w:val="28"/>
          <w:szCs w:val="28"/>
        </w:rPr>
      </w:pPr>
      <w:r>
        <w:rPr>
          <w:rFonts w:ascii="Times New Roman" w:hAnsi="Times New Roman" w:eastAsia="Times New Roman"/>
          <w:b/>
          <w:color w:val="000000"/>
          <w:sz w:val="28"/>
          <w:szCs w:val="28"/>
        </w:rPr>
        <w:t>Tài liệu SRS hoàn chỉnh của toàn bộ hệ thống</w:t>
      </w:r>
    </w:p>
    <w:p w14:paraId="58D84344">
      <w:pPr>
        <w:keepNext w:val="0"/>
        <w:spacing w:before="0" w:after="120" w:line="276" w:lineRule="auto"/>
        <w:jc w:val="center"/>
        <w:rPr>
          <w:rFonts w:hint="default"/>
          <w:sz w:val="28"/>
          <w:szCs w:val="28"/>
          <w:lang w:val="en-US"/>
        </w:rPr>
      </w:pPr>
      <w:r>
        <w:rPr>
          <w:rFonts w:ascii="Times New Roman" w:hAnsi="Times New Roman" w:eastAsia="Times New Roman"/>
          <w:b/>
          <w:color w:val="000000"/>
          <w:sz w:val="28"/>
          <w:szCs w:val="28"/>
        </w:rPr>
        <w:t>Phiên bản tài liệu: 1.</w:t>
      </w:r>
      <w:r>
        <w:rPr>
          <w:rFonts w:hint="default"/>
          <w:b/>
          <w:color w:val="000000"/>
          <w:sz w:val="28"/>
          <w:szCs w:val="28"/>
          <w:lang w:val="en-US"/>
        </w:rPr>
        <w:t>0</w:t>
      </w:r>
    </w:p>
    <w:p w14:paraId="56BDD5BD">
      <w:pPr>
        <w:keepNext w:val="0"/>
        <w:spacing w:before="0" w:after="120" w:line="276" w:lineRule="auto"/>
        <w:jc w:val="center"/>
      </w:pPr>
      <w:r>
        <w:rPr>
          <w:rFonts w:ascii="Times New Roman" w:hAnsi="Times New Roman" w:eastAsia="Times New Roman"/>
          <w:b/>
          <w:color w:val="000000"/>
          <w:sz w:val="28"/>
          <w:szCs w:val="28"/>
        </w:rPr>
        <w:t>Ngày cập nhật: 01/07/2026</w:t>
      </w:r>
      <w:bookmarkEnd w:id="0"/>
      <w:r>
        <w:rPr>
          <w:rFonts w:ascii="Times New Roman" w:hAnsi="Times New Roman" w:eastAsia="Times New Roman"/>
          <w:color w:val="000000"/>
          <w:sz w:val="26"/>
        </w:rPr>
        <w:br w:type="page"/>
      </w:r>
    </w:p>
    <w:p w14:paraId="258B4C65">
      <w:pPr>
        <w:pStyle w:val="2"/>
        <w:keepNext/>
        <w:spacing w:before="240" w:after="160" w:line="276" w:lineRule="auto"/>
        <w:jc w:val="both"/>
      </w:pPr>
      <w:r>
        <w:rPr>
          <w:rFonts w:ascii="Times New Roman" w:hAnsi="Times New Roman" w:eastAsia="Times New Roman"/>
          <w:b/>
          <w:color w:val="000000"/>
          <w:sz w:val="26"/>
        </w:rPr>
        <w:t>Lịch sử phiên bản và kiểm soát tài liệu</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928"/>
        <w:gridCol w:w="1928"/>
        <w:gridCol w:w="1928"/>
        <w:gridCol w:w="1928"/>
        <w:gridCol w:w="1928"/>
      </w:tblGrid>
      <w:tr w14:paraId="784720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Pr>
          <w:p w14:paraId="2620AF60">
            <w:pPr>
              <w:keepNext w:val="0"/>
              <w:spacing w:before="0" w:after="120" w:line="276" w:lineRule="auto"/>
              <w:jc w:val="both"/>
            </w:pPr>
            <w:r>
              <w:rPr>
                <w:rFonts w:ascii="Times New Roman" w:hAnsi="Times New Roman" w:eastAsia="Times New Roman"/>
                <w:b/>
                <w:color w:val="000000"/>
                <w:sz w:val="26"/>
              </w:rPr>
              <w:t>Phiên bản</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Pr>
          <w:p w14:paraId="1125C1B0">
            <w:pPr>
              <w:keepNext w:val="0"/>
              <w:spacing w:before="0" w:after="120" w:line="276" w:lineRule="auto"/>
              <w:jc w:val="both"/>
            </w:pPr>
            <w:r>
              <w:rPr>
                <w:rFonts w:ascii="Times New Roman" w:hAnsi="Times New Roman" w:eastAsia="Times New Roman"/>
                <w:b/>
                <w:color w:val="000000"/>
                <w:sz w:val="26"/>
              </w:rPr>
              <w:t>Ngày</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Pr>
          <w:p w14:paraId="2A126285">
            <w:pPr>
              <w:keepNext w:val="0"/>
              <w:spacing w:before="0" w:after="120" w:line="276" w:lineRule="auto"/>
              <w:jc w:val="both"/>
            </w:pPr>
            <w:r>
              <w:rPr>
                <w:rFonts w:ascii="Times New Roman" w:hAnsi="Times New Roman" w:eastAsia="Times New Roman"/>
                <w:b/>
                <w:color w:val="000000"/>
                <w:sz w:val="26"/>
              </w:rPr>
              <w:t>Người thực hiện</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Pr>
          <w:p w14:paraId="1F8BDFA7">
            <w:pPr>
              <w:keepNext w:val="0"/>
              <w:spacing w:before="0" w:after="120" w:line="276" w:lineRule="auto"/>
              <w:jc w:val="both"/>
            </w:pPr>
            <w:r>
              <w:rPr>
                <w:rFonts w:ascii="Times New Roman" w:hAnsi="Times New Roman" w:eastAsia="Times New Roman"/>
                <w:b/>
                <w:color w:val="000000"/>
                <w:sz w:val="26"/>
              </w:rPr>
              <w:t>Mô tả</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Pr>
          <w:p w14:paraId="5D20A4AB">
            <w:pPr>
              <w:keepNext w:val="0"/>
              <w:spacing w:before="0" w:after="120" w:line="276" w:lineRule="auto"/>
              <w:jc w:val="both"/>
            </w:pPr>
            <w:r>
              <w:rPr>
                <w:rFonts w:ascii="Times New Roman" w:hAnsi="Times New Roman" w:eastAsia="Times New Roman"/>
                <w:b/>
                <w:color w:val="000000"/>
                <w:sz w:val="26"/>
              </w:rPr>
              <w:t>Trạng thái</w:t>
            </w:r>
          </w:p>
        </w:tc>
      </w:tr>
      <w:tr w14:paraId="741C33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Pr>
          <w:p w14:paraId="0314600D">
            <w:pPr>
              <w:keepNext w:val="0"/>
              <w:spacing w:before="0" w:after="120" w:line="276" w:lineRule="auto"/>
              <w:jc w:val="both"/>
              <w:rPr>
                <w:rFonts w:hint="default"/>
                <w:lang w:val="en-US"/>
              </w:rPr>
            </w:pPr>
            <w:r>
              <w:rPr>
                <w:rFonts w:ascii="Times New Roman" w:hAnsi="Times New Roman" w:eastAsia="Times New Roman"/>
                <w:b w:val="0"/>
                <w:color w:val="000000"/>
                <w:sz w:val="26"/>
              </w:rPr>
              <w:t>1.</w:t>
            </w:r>
            <w:r>
              <w:rPr>
                <w:rFonts w:hint="default"/>
                <w:b w:val="0"/>
                <w:color w:val="000000"/>
                <w:sz w:val="26"/>
                <w:lang w:val="en-US"/>
              </w:rPr>
              <w:t>0</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Pr>
          <w:p w14:paraId="63985C30">
            <w:pPr>
              <w:keepNext w:val="0"/>
              <w:spacing w:before="0" w:after="120" w:line="276" w:lineRule="auto"/>
              <w:jc w:val="both"/>
            </w:pPr>
            <w:r>
              <w:rPr>
                <w:rFonts w:ascii="Times New Roman" w:hAnsi="Times New Roman" w:eastAsia="Times New Roman"/>
                <w:b w:val="0"/>
                <w:color w:val="000000"/>
                <w:sz w:val="26"/>
              </w:rPr>
              <w:t>01/07/2026</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Pr>
          <w:p w14:paraId="3ACDE80E">
            <w:pPr>
              <w:keepNext w:val="0"/>
              <w:spacing w:before="0" w:after="120" w:line="276" w:lineRule="auto"/>
              <w:jc w:val="both"/>
            </w:pPr>
            <w:r>
              <w:rPr>
                <w:rFonts w:ascii="Times New Roman" w:hAnsi="Times New Roman" w:eastAsia="Times New Roman"/>
                <w:b w:val="0"/>
                <w:color w:val="000000"/>
                <w:sz w:val="26"/>
              </w:rPr>
              <w:t>NTN Quân</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Pr>
          <w:p w14:paraId="50C67145">
            <w:pPr>
              <w:keepNext w:val="0"/>
              <w:spacing w:before="0" w:after="120" w:line="276" w:lineRule="auto"/>
              <w:jc w:val="both"/>
              <w:rPr>
                <w:rFonts w:hint="default"/>
                <w:lang w:val="en-US"/>
              </w:rPr>
            </w:pPr>
            <w:r>
              <w:rPr>
                <w:rFonts w:hint="default"/>
                <w:b w:val="0"/>
                <w:color w:val="000000"/>
                <w:sz w:val="26"/>
                <w:lang w:val="en-US"/>
              </w:rPr>
              <w:t>Hoàn thiện SRS cho toàn bộ hệ thống</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tcPr>
          <w:p w14:paraId="73905CEB">
            <w:pPr>
              <w:keepNext w:val="0"/>
              <w:spacing w:before="0" w:after="120" w:line="276" w:lineRule="auto"/>
              <w:jc w:val="both"/>
            </w:pPr>
            <w:r>
              <w:rPr>
                <w:rFonts w:ascii="Times New Roman" w:hAnsi="Times New Roman" w:eastAsia="Times New Roman"/>
                <w:b w:val="0"/>
                <w:color w:val="000000"/>
                <w:sz w:val="26"/>
              </w:rPr>
              <w:t>Hoàn chỉnh</w:t>
            </w:r>
          </w:p>
        </w:tc>
      </w:tr>
    </w:tbl>
    <w:p w14:paraId="364A68EB">
      <w:pPr>
        <w:keepNext w:val="0"/>
        <w:spacing w:before="0" w:after="120" w:line="276" w:lineRule="auto"/>
        <w:jc w:val="both"/>
      </w:pPr>
      <w:r>
        <w:rPr>
          <w:rFonts w:ascii="Times New Roman" w:hAnsi="Times New Roman" w:eastAsia="Times New Roman"/>
          <w:color w:val="000000"/>
          <w:sz w:val="26"/>
        </w:rPr>
        <w:br w:type="page"/>
      </w:r>
    </w:p>
    <w:p w14:paraId="299E8E60">
      <w:pPr>
        <w:pStyle w:val="2"/>
        <w:keepNext/>
        <w:spacing w:before="240" w:after="160" w:line="276" w:lineRule="auto"/>
        <w:jc w:val="both"/>
      </w:pPr>
      <w:r>
        <w:rPr>
          <w:rFonts w:ascii="Times New Roman" w:hAnsi="Times New Roman" w:eastAsia="Times New Roman"/>
          <w:b/>
          <w:color w:val="000000"/>
          <w:sz w:val="26"/>
        </w:rPr>
        <w:t>1. Giới thiệu</w:t>
      </w:r>
    </w:p>
    <w:p w14:paraId="6641256E">
      <w:pPr>
        <w:pStyle w:val="3"/>
        <w:keepNext/>
        <w:spacing w:before="200" w:after="120" w:line="276" w:lineRule="auto"/>
        <w:jc w:val="both"/>
      </w:pPr>
      <w:r>
        <w:rPr>
          <w:rFonts w:ascii="Times New Roman" w:hAnsi="Times New Roman" w:eastAsia="Times New Roman"/>
          <w:b/>
          <w:color w:val="000000"/>
          <w:sz w:val="26"/>
        </w:rPr>
        <w:t>1.1 Mục đích tài liệu</w:t>
      </w:r>
    </w:p>
    <w:p w14:paraId="5A04217A">
      <w:pPr>
        <w:keepNext w:val="0"/>
        <w:spacing w:before="0" w:after="120" w:line="276" w:lineRule="auto"/>
        <w:jc w:val="both"/>
      </w:pPr>
      <w:r>
        <w:rPr>
          <w:rFonts w:ascii="Times New Roman" w:hAnsi="Times New Roman" w:eastAsia="Times New Roman"/>
          <w:color w:val="000000"/>
          <w:sz w:val="26"/>
        </w:rPr>
        <w:t>Tài liệu này mô tả đầy đủ các yêu cầu phần mềm cho Nền tảng quản lý dự án Godot. Mục tiêu là cung cấp một cơ sở thống nhất để đội sản phẩm, đội kỹ thuật, kiểm thử, vận hành và các bên liên quan hiểu rõ phạm vi, chức năng, ràng buộc, tiêu chí chất lượng và tiêu chí nghiệm thu của hệ thống.</w:t>
      </w:r>
    </w:p>
    <w:p w14:paraId="6AEDE07D">
      <w:pPr>
        <w:keepNext w:val="0"/>
        <w:spacing w:before="0" w:after="120" w:line="276" w:lineRule="auto"/>
        <w:jc w:val="both"/>
      </w:pPr>
      <w:r>
        <w:rPr>
          <w:rFonts w:ascii="Times New Roman" w:hAnsi="Times New Roman" w:eastAsia="Times New Roman"/>
          <w:color w:val="000000"/>
          <w:sz w:val="26"/>
        </w:rPr>
        <w:t>SRS này không chỉ liệt kê tính năng mà còn chuẩn hóa cách diễn giải yêu cầu: mỗi yêu cầu cần có mã định danh, mô tả, tác nhân, tiền điều kiện, luồng xử lý, ngoại lệ, dữ liệu liên quan, mức ưu tiên và tiêu chí chấp nhận. Cách tiếp cận này giúp giảm hiểu nhầm khi thiết kế, phát triển, kiểm thử và bảo trì sản phẩm.</w:t>
      </w:r>
    </w:p>
    <w:p w14:paraId="379398E7">
      <w:pPr>
        <w:pStyle w:val="3"/>
        <w:keepNext/>
        <w:spacing w:before="200" w:after="120" w:line="276" w:lineRule="auto"/>
        <w:jc w:val="both"/>
      </w:pPr>
      <w:r>
        <w:rPr>
          <w:rFonts w:ascii="Times New Roman" w:hAnsi="Times New Roman" w:eastAsia="Times New Roman"/>
          <w:b/>
          <w:color w:val="000000"/>
          <w:sz w:val="26"/>
        </w:rPr>
        <w:t>1.2 Bối cảnh</w:t>
      </w:r>
    </w:p>
    <w:p w14:paraId="24C7E9BB">
      <w:pPr>
        <w:keepNext w:val="0"/>
        <w:spacing w:before="0" w:after="120" w:line="276" w:lineRule="auto"/>
        <w:jc w:val="both"/>
      </w:pPr>
      <w:r>
        <w:rPr>
          <w:rFonts w:ascii="Times New Roman" w:hAnsi="Times New Roman" w:eastAsia="Times New Roman"/>
          <w:color w:val="000000"/>
          <w:sz w:val="26"/>
        </w:rPr>
        <w:t>Godot là một game engine mã nguồn mở được sử dụng để xây dựng game 2D và 3D. Trong thực tế phát triển, một dự án Godot thường bao gồm nhiều scene, resource, script, asset, cấu hình import, plugin và tệp metadata. Khi quy mô dự án tăng lên, nhóm phát triển cần một công cụ quản lý ở cấp dự án để theo dõi cấu trúc, thay đổi Git, dependency, chất lượng dự án và lịch sử hoạt động.</w:t>
      </w:r>
    </w:p>
    <w:p w14:paraId="372C589F">
      <w:pPr>
        <w:keepNext w:val="0"/>
        <w:spacing w:before="0" w:after="120" w:line="276" w:lineRule="auto"/>
        <w:jc w:val="both"/>
      </w:pPr>
      <w:r>
        <w:rPr>
          <w:rFonts w:ascii="Times New Roman" w:hAnsi="Times New Roman" w:eastAsia="Times New Roman"/>
          <w:color w:val="000000"/>
          <w:sz w:val="26"/>
        </w:rPr>
        <w:t>Nền tảng được đặc tả trong tài liệu này là một ứng dụng web tập trung. Hệ thống không thay thế Godot Editor và không cung cấp trình chỉnh sửa scene/code trực tiếp. Thay vào đó, hệ thống tập trung vào quản trị dự án, vận hành repository, phân tích metadata, trực quan hóa cấu trúc scene/asset, hỗ trợ review thay đổi và cung cấp dashboard cho nhóm phát triển.</w:t>
      </w:r>
    </w:p>
    <w:p w14:paraId="6A2B42B2">
      <w:pPr>
        <w:pStyle w:val="3"/>
        <w:keepNext/>
        <w:spacing w:before="200" w:after="120" w:line="276" w:lineRule="auto"/>
        <w:jc w:val="both"/>
      </w:pPr>
      <w:r>
        <w:rPr>
          <w:rFonts w:ascii="Times New Roman" w:hAnsi="Times New Roman" w:eastAsia="Times New Roman"/>
          <w:b/>
          <w:color w:val="000000"/>
          <w:sz w:val="26"/>
        </w:rPr>
        <w:t>1.3 Mục tiêu sản phẩm</w:t>
      </w:r>
    </w:p>
    <w:p w14:paraId="62F9BA39">
      <w:pPr>
        <w:keepNext w:val="0"/>
        <w:spacing w:before="0" w:after="120" w:line="276" w:lineRule="auto"/>
        <w:jc w:val="both"/>
      </w:pPr>
      <w:r>
        <w:rPr>
          <w:rFonts w:ascii="Times New Roman" w:hAnsi="Times New Roman" w:eastAsia="Times New Roman"/>
          <w:color w:val="000000"/>
          <w:sz w:val="26"/>
        </w:rPr>
        <w:t>Cung cấp một cổng web tập trung để quản lý nhiều dự án Godot và nhiều repository liên quan.</w:t>
      </w:r>
    </w:p>
    <w:p w14:paraId="261916F5">
      <w:pPr>
        <w:keepNext w:val="0"/>
        <w:spacing w:before="0" w:after="120" w:line="276" w:lineRule="auto"/>
        <w:jc w:val="both"/>
      </w:pPr>
      <w:r>
        <w:rPr>
          <w:rFonts w:ascii="Times New Roman" w:hAnsi="Times New Roman" w:eastAsia="Times New Roman"/>
          <w:color w:val="000000"/>
          <w:sz w:val="26"/>
        </w:rPr>
        <w:t>Tích hợp giao diện Git cho các thao tác phổ biến như commit, push, pull, branch, merge và xem lịch sử commit.</w:t>
      </w:r>
    </w:p>
    <w:p w14:paraId="571B8A92">
      <w:pPr>
        <w:keepNext w:val="0"/>
        <w:spacing w:before="0" w:after="120" w:line="276" w:lineRule="auto"/>
        <w:jc w:val="both"/>
      </w:pPr>
      <w:r>
        <w:rPr>
          <w:rFonts w:ascii="Times New Roman" w:hAnsi="Times New Roman" w:eastAsia="Times New Roman"/>
          <w:color w:val="000000"/>
          <w:sz w:val="26"/>
        </w:rPr>
        <w:t>Phân tích metadata của các tệp .tscn, .tres và .gd nhằm xây dựng scene explorer, asset explorer, dependency graph và thống kê dự án.</w:t>
      </w:r>
    </w:p>
    <w:p w14:paraId="59BF488C">
      <w:pPr>
        <w:keepNext w:val="0"/>
        <w:spacing w:before="0" w:after="120" w:line="276" w:lineRule="auto"/>
        <w:jc w:val="both"/>
      </w:pPr>
      <w:r>
        <w:rPr>
          <w:rFonts w:ascii="Times New Roman" w:hAnsi="Times New Roman" w:eastAsia="Times New Roman"/>
          <w:color w:val="000000"/>
          <w:sz w:val="26"/>
        </w:rPr>
        <w:t>Cung cấp cơ chế scene-aware diff để hỗ trợ review thay đổi ở mức cấu trúc scene thay vì chỉ so sánh text thuần túy.</w:t>
      </w:r>
    </w:p>
    <w:p w14:paraId="7097A8FB">
      <w:pPr>
        <w:keepNext w:val="0"/>
        <w:spacing w:before="0" w:after="120" w:line="276" w:lineRule="auto"/>
        <w:jc w:val="both"/>
      </w:pPr>
      <w:r>
        <w:rPr>
          <w:rFonts w:ascii="Times New Roman" w:hAnsi="Times New Roman" w:eastAsia="Times New Roman"/>
          <w:color w:val="000000"/>
          <w:sz w:val="26"/>
        </w:rPr>
        <w:t>Phát hiện vấn đề sức khỏe dự án như asset thiếu, dependency vòng, script lỗi tham chiếu, scene quá phức tạp hoặc tài nguyên không sử dụng.</w:t>
      </w:r>
    </w:p>
    <w:p w14:paraId="0DD535B6">
      <w:pPr>
        <w:keepNext w:val="0"/>
        <w:spacing w:before="0" w:after="120" w:line="276" w:lineRule="auto"/>
        <w:jc w:val="both"/>
      </w:pPr>
      <w:r>
        <w:rPr>
          <w:rFonts w:ascii="Times New Roman" w:hAnsi="Times New Roman" w:eastAsia="Times New Roman"/>
          <w:color w:val="000000"/>
          <w:sz w:val="26"/>
        </w:rPr>
        <w:t>Hỗ trợ kiến trúc mở rộng bằng worker, hàng đợi, cache, object storage và khả năng tích hợp AI trong tương lai.</w:t>
      </w:r>
    </w:p>
    <w:p w14:paraId="59BE4918">
      <w:pPr>
        <w:pStyle w:val="3"/>
        <w:keepNext/>
        <w:spacing w:before="200" w:after="120" w:line="276" w:lineRule="auto"/>
        <w:jc w:val="both"/>
      </w:pPr>
      <w:r>
        <w:rPr>
          <w:rFonts w:ascii="Times New Roman" w:hAnsi="Times New Roman" w:eastAsia="Times New Roman"/>
          <w:b/>
          <w:color w:val="000000"/>
          <w:sz w:val="26"/>
        </w:rPr>
        <w:t>1.4 Đối tượng đọc tài liệu</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721440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A6F3163">
            <w:pPr>
              <w:keepNext w:val="0"/>
              <w:spacing w:before="0" w:after="120" w:line="276" w:lineRule="auto"/>
              <w:jc w:val="both"/>
            </w:pPr>
            <w:r>
              <w:rPr>
                <w:rFonts w:ascii="Times New Roman" w:hAnsi="Times New Roman" w:eastAsia="Times New Roman"/>
                <w:b/>
                <w:color w:val="000000"/>
                <w:sz w:val="26"/>
              </w:rPr>
              <w:t>Đối tượng</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60E8437">
            <w:pPr>
              <w:keepNext w:val="0"/>
              <w:spacing w:before="0" w:after="120" w:line="276" w:lineRule="auto"/>
              <w:jc w:val="both"/>
            </w:pPr>
            <w:r>
              <w:rPr>
                <w:rFonts w:ascii="Times New Roman" w:hAnsi="Times New Roman" w:eastAsia="Times New Roman"/>
                <w:b/>
                <w:color w:val="000000"/>
                <w:sz w:val="26"/>
              </w:rPr>
              <w:t>Nhu cầu sử dụng tài liệu</w:t>
            </w:r>
          </w:p>
        </w:tc>
      </w:tr>
      <w:tr w14:paraId="57FCFF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72C6223">
            <w:pPr>
              <w:keepNext w:val="0"/>
              <w:spacing w:before="0" w:after="120" w:line="276" w:lineRule="auto"/>
              <w:jc w:val="both"/>
            </w:pPr>
            <w:r>
              <w:rPr>
                <w:rFonts w:ascii="Times New Roman" w:hAnsi="Times New Roman" w:eastAsia="Times New Roman"/>
                <w:b w:val="0"/>
                <w:color w:val="000000"/>
                <w:sz w:val="26"/>
              </w:rPr>
              <w:t>Product Owner / Business Analyst</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9578DAB">
            <w:pPr>
              <w:keepNext w:val="0"/>
              <w:spacing w:before="0" w:after="120" w:line="276" w:lineRule="auto"/>
              <w:jc w:val="both"/>
            </w:pPr>
            <w:r>
              <w:rPr>
                <w:rFonts w:ascii="Times New Roman" w:hAnsi="Times New Roman" w:eastAsia="Times New Roman"/>
                <w:b w:val="0"/>
                <w:color w:val="000000"/>
                <w:sz w:val="26"/>
              </w:rPr>
              <w:t>Xác nhận phạm vi, ưu tiên tính năng, quy trình nghiệp vụ và tiêu chí nghiệm thu.</w:t>
            </w:r>
          </w:p>
        </w:tc>
      </w:tr>
      <w:tr w14:paraId="789E36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A9D4AB2">
            <w:pPr>
              <w:keepNext w:val="0"/>
              <w:spacing w:before="0" w:after="120" w:line="276" w:lineRule="auto"/>
              <w:jc w:val="both"/>
            </w:pPr>
            <w:r>
              <w:rPr>
                <w:rFonts w:ascii="Times New Roman" w:hAnsi="Times New Roman" w:eastAsia="Times New Roman"/>
                <w:b w:val="0"/>
                <w:color w:val="000000"/>
                <w:sz w:val="26"/>
              </w:rPr>
              <w:t>Kiến trúc sư hệ thống</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9AA5EFF">
            <w:pPr>
              <w:keepNext w:val="0"/>
              <w:spacing w:before="0" w:after="120" w:line="276" w:lineRule="auto"/>
              <w:jc w:val="both"/>
            </w:pPr>
            <w:r>
              <w:rPr>
                <w:rFonts w:ascii="Times New Roman" w:hAnsi="Times New Roman" w:eastAsia="Times New Roman"/>
                <w:b w:val="0"/>
                <w:color w:val="000000"/>
                <w:sz w:val="26"/>
              </w:rPr>
              <w:t>Thiết kế kiến trúc module, dịch vụ, dữ liệu, xử lý bất đồng bộ và chiến lược mở rộng.</w:t>
            </w:r>
          </w:p>
        </w:tc>
      </w:tr>
      <w:tr w14:paraId="429786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BD5A929">
            <w:pPr>
              <w:keepNext w:val="0"/>
              <w:spacing w:before="0" w:after="120" w:line="276" w:lineRule="auto"/>
              <w:jc w:val="both"/>
            </w:pPr>
            <w:r>
              <w:rPr>
                <w:rFonts w:ascii="Times New Roman" w:hAnsi="Times New Roman" w:eastAsia="Times New Roman"/>
                <w:b w:val="0"/>
                <w:color w:val="000000"/>
                <w:sz w:val="26"/>
              </w:rPr>
              <w:t>Frontend Developer</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E5E1DBE">
            <w:pPr>
              <w:keepNext w:val="0"/>
              <w:spacing w:before="0" w:after="120" w:line="276" w:lineRule="auto"/>
              <w:jc w:val="both"/>
            </w:pPr>
            <w:r>
              <w:rPr>
                <w:rFonts w:ascii="Times New Roman" w:hAnsi="Times New Roman" w:eastAsia="Times New Roman"/>
                <w:b w:val="0"/>
                <w:color w:val="000000"/>
                <w:sz w:val="26"/>
              </w:rPr>
              <w:t>Thiết kế màn hình, dashboard, scene explorer, asset explorer, diff viewer và luồng tương tác người dùng.</w:t>
            </w:r>
          </w:p>
        </w:tc>
      </w:tr>
      <w:tr w14:paraId="3E3629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EFA4FAA">
            <w:pPr>
              <w:keepNext w:val="0"/>
              <w:spacing w:before="0" w:after="120" w:line="276" w:lineRule="auto"/>
              <w:jc w:val="both"/>
            </w:pPr>
            <w:r>
              <w:rPr>
                <w:rFonts w:ascii="Times New Roman" w:hAnsi="Times New Roman" w:eastAsia="Times New Roman"/>
                <w:b w:val="0"/>
                <w:color w:val="000000"/>
                <w:sz w:val="26"/>
              </w:rPr>
              <w:t>Backend Developer</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A7D2799">
            <w:pPr>
              <w:keepNext w:val="0"/>
              <w:spacing w:before="0" w:after="120" w:line="276" w:lineRule="auto"/>
              <w:jc w:val="both"/>
            </w:pPr>
            <w:r>
              <w:rPr>
                <w:rFonts w:ascii="Times New Roman" w:hAnsi="Times New Roman" w:eastAsia="Times New Roman"/>
                <w:b w:val="0"/>
                <w:color w:val="000000"/>
                <w:sz w:val="26"/>
              </w:rPr>
              <w:t>Thiết kế API, service, rule nghiệp vụ, Git integration, parser, analyzer và dữ liệu metadata.</w:t>
            </w:r>
          </w:p>
        </w:tc>
      </w:tr>
      <w:tr w14:paraId="7E6760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621D692">
            <w:pPr>
              <w:keepNext w:val="0"/>
              <w:spacing w:before="0" w:after="120" w:line="276" w:lineRule="auto"/>
              <w:jc w:val="both"/>
            </w:pPr>
            <w:r>
              <w:rPr>
                <w:rFonts w:ascii="Times New Roman" w:hAnsi="Times New Roman" w:eastAsia="Times New Roman"/>
                <w:b w:val="0"/>
                <w:color w:val="000000"/>
                <w:sz w:val="26"/>
              </w:rPr>
              <w:t>QA/QC</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8B83575">
            <w:pPr>
              <w:keepNext w:val="0"/>
              <w:spacing w:before="0" w:after="120" w:line="276" w:lineRule="auto"/>
              <w:jc w:val="both"/>
            </w:pPr>
            <w:r>
              <w:rPr>
                <w:rFonts w:ascii="Times New Roman" w:hAnsi="Times New Roman" w:eastAsia="Times New Roman"/>
                <w:b w:val="0"/>
                <w:color w:val="000000"/>
                <w:sz w:val="26"/>
              </w:rPr>
              <w:t>Xây dựng test case, regression suite, kiểm thử bảo mật, hiệu năng và nghiệm thu chức năng.</w:t>
            </w:r>
          </w:p>
        </w:tc>
      </w:tr>
      <w:tr w14:paraId="13FFB1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9831687">
            <w:pPr>
              <w:keepNext w:val="0"/>
              <w:spacing w:before="0" w:after="120" w:line="276" w:lineRule="auto"/>
              <w:jc w:val="both"/>
            </w:pPr>
            <w:r>
              <w:rPr>
                <w:rFonts w:ascii="Times New Roman" w:hAnsi="Times New Roman" w:eastAsia="Times New Roman"/>
                <w:b w:val="0"/>
                <w:color w:val="000000"/>
                <w:sz w:val="26"/>
              </w:rPr>
              <w:t>DevOps / SRE</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B466277">
            <w:pPr>
              <w:keepNext w:val="0"/>
              <w:spacing w:before="0" w:after="120" w:line="276" w:lineRule="auto"/>
              <w:jc w:val="both"/>
            </w:pPr>
            <w:r>
              <w:rPr>
                <w:rFonts w:ascii="Times New Roman" w:hAnsi="Times New Roman" w:eastAsia="Times New Roman"/>
                <w:b w:val="0"/>
                <w:color w:val="000000"/>
                <w:sz w:val="26"/>
              </w:rPr>
              <w:t>Triển khai hạ tầng, CI/CD, container, giám sát, log, cảnh báo, backup và khôi phục.</w:t>
            </w:r>
          </w:p>
        </w:tc>
      </w:tr>
      <w:tr w14:paraId="7FB7BB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019CF6E">
            <w:pPr>
              <w:keepNext w:val="0"/>
              <w:spacing w:before="0" w:after="120" w:line="276" w:lineRule="auto"/>
              <w:jc w:val="both"/>
            </w:pPr>
            <w:r>
              <w:rPr>
                <w:rFonts w:ascii="Times New Roman" w:hAnsi="Times New Roman" w:eastAsia="Times New Roman"/>
                <w:b w:val="0"/>
                <w:color w:val="000000"/>
                <w:sz w:val="26"/>
              </w:rPr>
              <w:t>Người dùng cuối</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1EE1EA6">
            <w:pPr>
              <w:keepNext w:val="0"/>
              <w:spacing w:before="0" w:after="120" w:line="276" w:lineRule="auto"/>
              <w:jc w:val="both"/>
            </w:pPr>
            <w:r>
              <w:rPr>
                <w:rFonts w:ascii="Times New Roman" w:hAnsi="Times New Roman" w:eastAsia="Times New Roman"/>
                <w:b w:val="0"/>
                <w:color w:val="000000"/>
                <w:sz w:val="26"/>
              </w:rPr>
              <w:t>Hiểu khả năng hệ thống, giới hạn và các workflow chính khi quản lý dự án Godot.</w:t>
            </w:r>
          </w:p>
        </w:tc>
      </w:tr>
    </w:tbl>
    <w:p w14:paraId="089D9D57">
      <w:pPr>
        <w:keepNext w:val="0"/>
        <w:spacing w:before="0" w:after="120" w:line="276" w:lineRule="auto"/>
        <w:jc w:val="both"/>
      </w:pPr>
    </w:p>
    <w:p w14:paraId="75A6BAAF">
      <w:pPr>
        <w:pStyle w:val="2"/>
        <w:keepNext/>
        <w:pageBreakBefore/>
        <w:spacing w:before="240" w:after="160" w:line="276" w:lineRule="auto"/>
        <w:jc w:val="both"/>
      </w:pPr>
      <w:r>
        <w:rPr>
          <w:rFonts w:ascii="Times New Roman" w:hAnsi="Times New Roman" w:eastAsia="Times New Roman"/>
          <w:b/>
          <w:color w:val="000000"/>
          <w:sz w:val="26"/>
        </w:rPr>
        <w:t>2. Tổng quan sản phẩm</w:t>
      </w:r>
    </w:p>
    <w:p w14:paraId="5B4C0406">
      <w:pPr>
        <w:pStyle w:val="3"/>
        <w:keepNext/>
        <w:spacing w:before="200" w:after="120" w:line="276" w:lineRule="auto"/>
        <w:jc w:val="both"/>
      </w:pPr>
      <w:r>
        <w:rPr>
          <w:rFonts w:ascii="Times New Roman" w:hAnsi="Times New Roman" w:eastAsia="Times New Roman"/>
          <w:b/>
          <w:color w:val="000000"/>
          <w:sz w:val="26"/>
        </w:rPr>
        <w:t>2.1 Tuyên bố sản phẩm</w:t>
      </w:r>
    </w:p>
    <w:p w14:paraId="745A2368">
      <w:pPr>
        <w:keepNext w:val="0"/>
        <w:spacing w:before="0" w:after="120" w:line="276" w:lineRule="auto"/>
        <w:jc w:val="both"/>
      </w:pPr>
      <w:r>
        <w:rPr>
          <w:rFonts w:ascii="Times New Roman" w:hAnsi="Times New Roman" w:eastAsia="Times New Roman"/>
          <w:color w:val="000000"/>
          <w:sz w:val="26"/>
        </w:rPr>
        <w:t>Nền tảng quản lý dự án Godot là một hệ thống web nhiều người dùng cho phép nhóm phát triển game quản lý repository, phân tích cấu trúc dự án, giám sát sức khỏe dự án, xem thống kê, review scene diff và theo dõi hoạt động. Hệ thống định vị như một lớp quản trị, phân tích và cộng tác phía trên các công cụ hiện có như Godot Editor và Git.</w:t>
      </w:r>
    </w:p>
    <w:p w14:paraId="6C59D08E">
      <w:pPr>
        <w:pStyle w:val="3"/>
        <w:keepNext/>
        <w:spacing w:before="200" w:after="120" w:line="276" w:lineRule="auto"/>
        <w:jc w:val="both"/>
      </w:pPr>
      <w:r>
        <w:rPr>
          <w:rFonts w:ascii="Times New Roman" w:hAnsi="Times New Roman" w:eastAsia="Times New Roman"/>
          <w:b/>
          <w:color w:val="000000"/>
          <w:sz w:val="26"/>
        </w:rPr>
        <w:t>2.2 Giá trị mang lại</w:t>
      </w:r>
    </w:p>
    <w:p w14:paraId="368AE307">
      <w:pPr>
        <w:keepNext w:val="0"/>
        <w:spacing w:before="0" w:after="120" w:line="276" w:lineRule="auto"/>
        <w:jc w:val="both"/>
      </w:pPr>
      <w:r>
        <w:rPr>
          <w:rFonts w:ascii="Times New Roman" w:hAnsi="Times New Roman" w:eastAsia="Times New Roman"/>
          <w:color w:val="000000"/>
          <w:sz w:val="26"/>
        </w:rPr>
        <w:t>Giảm thời gian nắm bắt dự án bằng cách trực quan hóa scene, asset và dependency.</w:t>
      </w:r>
    </w:p>
    <w:p w14:paraId="556A342B">
      <w:pPr>
        <w:keepNext w:val="0"/>
        <w:spacing w:before="0" w:after="120" w:line="276" w:lineRule="auto"/>
        <w:jc w:val="both"/>
      </w:pPr>
      <w:r>
        <w:rPr>
          <w:rFonts w:ascii="Times New Roman" w:hAnsi="Times New Roman" w:eastAsia="Times New Roman"/>
          <w:color w:val="000000"/>
          <w:sz w:val="26"/>
        </w:rPr>
        <w:t>Cải thiện chất lượng review khi hiển thị diff theo ngữ nghĩa Godot thay vì chỉ dựa trên thay đổi dòng text.</w:t>
      </w:r>
    </w:p>
    <w:p w14:paraId="3C30B82F">
      <w:pPr>
        <w:keepNext w:val="0"/>
        <w:spacing w:before="0" w:after="120" w:line="276" w:lineRule="auto"/>
        <w:jc w:val="both"/>
      </w:pPr>
      <w:r>
        <w:rPr>
          <w:rFonts w:ascii="Times New Roman" w:hAnsi="Times New Roman" w:eastAsia="Times New Roman"/>
          <w:color w:val="000000"/>
          <w:sz w:val="26"/>
        </w:rPr>
        <w:t>Tăng minh bạch cho nhóm qua dashboard, commit history, activity log và notification.</w:t>
      </w:r>
    </w:p>
    <w:p w14:paraId="56146877">
      <w:pPr>
        <w:keepNext w:val="0"/>
        <w:spacing w:before="0" w:after="120" w:line="276" w:lineRule="auto"/>
        <w:jc w:val="both"/>
      </w:pPr>
      <w:r>
        <w:rPr>
          <w:rFonts w:ascii="Times New Roman" w:hAnsi="Times New Roman" w:eastAsia="Times New Roman"/>
          <w:color w:val="000000"/>
          <w:sz w:val="26"/>
        </w:rPr>
        <w:t>Phát hiện sớm rủi ro kỹ thuật như asset thiếu, dependency vòng, scene phình to hoặc tài nguyên không sử dụng.</w:t>
      </w:r>
    </w:p>
    <w:p w14:paraId="011D21C4">
      <w:pPr>
        <w:keepNext w:val="0"/>
        <w:spacing w:before="0" w:after="120" w:line="276" w:lineRule="auto"/>
        <w:jc w:val="both"/>
      </w:pPr>
      <w:r>
        <w:rPr>
          <w:rFonts w:ascii="Times New Roman" w:hAnsi="Times New Roman" w:eastAsia="Times New Roman"/>
          <w:color w:val="000000"/>
          <w:sz w:val="26"/>
        </w:rPr>
        <w:t>Chuẩn hóa thao tác Git cho các thành viên không thành thạo dòng lệnh nhưng vẫn cần tham gia quản lý thay đổi.</w:t>
      </w:r>
    </w:p>
    <w:p w14:paraId="462EE802">
      <w:pPr>
        <w:keepNext w:val="0"/>
        <w:spacing w:before="0" w:after="120" w:line="276" w:lineRule="auto"/>
        <w:jc w:val="both"/>
      </w:pPr>
      <w:r>
        <w:rPr>
          <w:rFonts w:ascii="Times New Roman" w:hAnsi="Times New Roman" w:eastAsia="Times New Roman"/>
          <w:color w:val="000000"/>
          <w:sz w:val="26"/>
        </w:rPr>
        <w:t>Tạo nền tảng để mở rộng AI assistant, plugin marketplace, desktop client, Godot plugin hoặc MCP server trong tương lai.</w:t>
      </w:r>
    </w:p>
    <w:p w14:paraId="3844D617">
      <w:pPr>
        <w:pStyle w:val="3"/>
        <w:keepNext/>
        <w:spacing w:before="200" w:after="120" w:line="276" w:lineRule="auto"/>
        <w:jc w:val="both"/>
      </w:pPr>
      <w:r>
        <w:rPr>
          <w:rFonts w:ascii="Times New Roman" w:hAnsi="Times New Roman" w:eastAsia="Times New Roman"/>
          <w:b/>
          <w:color w:val="000000"/>
          <w:sz w:val="26"/>
        </w:rPr>
        <w:t>2.3 Vị trí hệ thống trong hệ sinh thái</w:t>
      </w:r>
    </w:p>
    <w:p w14:paraId="7469DD6D">
      <w:pPr>
        <w:keepNext w:val="0"/>
        <w:spacing w:before="0" w:after="120" w:line="276" w:lineRule="auto"/>
        <w:jc w:val="both"/>
      </w:pPr>
      <w:r>
        <w:rPr>
          <w:rFonts w:ascii="Times New Roman" w:hAnsi="Times New Roman" w:eastAsia="Times New Roman"/>
          <w:color w:val="000000"/>
          <w:sz w:val="26"/>
        </w:rPr>
        <w:t>Hệ thống hoạt động bên ngoài Godot Editor. Dữ liệu đầu vào chính là repository Git của dự án Godot. Hệ thống clone hoặc kết nối repository, đọc cấu trúc tệp, phân tích tệp Godot, lưu metadata vào database, lưu artifact vào object storage và cung cấp giao diện web để người dùng tra cứu, thao tác hoặc review. Các thao tác nặng như parse, analyze, diff và preview được xử lý bất đồng bộ qua RabbitMQ và worker.</w:t>
      </w:r>
    </w:p>
    <w:p w14:paraId="4E81F8C8">
      <w:pPr>
        <w:pStyle w:val="3"/>
        <w:keepNext/>
        <w:spacing w:before="200" w:after="120" w:line="276" w:lineRule="auto"/>
        <w:jc w:val="both"/>
      </w:pPr>
      <w:r>
        <w:rPr>
          <w:rFonts w:ascii="Times New Roman" w:hAnsi="Times New Roman" w:eastAsia="Times New Roman"/>
          <w:b/>
          <w:color w:val="000000"/>
          <w:sz w:val="26"/>
        </w:rPr>
        <w:t>2.4 Nguyên tắc thiết kế</w:t>
      </w:r>
    </w:p>
    <w:p w14:paraId="3C29A256">
      <w:pPr>
        <w:keepNext w:val="0"/>
        <w:spacing w:before="0" w:after="120" w:line="276" w:lineRule="auto"/>
        <w:jc w:val="both"/>
      </w:pPr>
      <w:r>
        <w:rPr>
          <w:rFonts w:ascii="Times New Roman" w:hAnsi="Times New Roman" w:eastAsia="Times New Roman"/>
          <w:color w:val="000000"/>
          <w:sz w:val="26"/>
        </w:rPr>
        <w:t>Không thay thế Godot Editor: không chỉnh sửa scene, không chỉnh sửa code, không chạy game trực tiếp trong phạm vi phiên bản này.</w:t>
      </w:r>
    </w:p>
    <w:p w14:paraId="3E579012">
      <w:pPr>
        <w:keepNext w:val="0"/>
        <w:spacing w:before="0" w:after="120" w:line="276" w:lineRule="auto"/>
        <w:jc w:val="both"/>
      </w:pPr>
      <w:r>
        <w:rPr>
          <w:rFonts w:ascii="Times New Roman" w:hAnsi="Times New Roman" w:eastAsia="Times New Roman"/>
          <w:color w:val="000000"/>
          <w:sz w:val="26"/>
        </w:rPr>
        <w:t>Ưu tiên an toàn dữ liệu: thao tác Git phải có xác nhận, log, rollback/hướng dẫn xử lý khi lỗi và kiểm soát quyền rõ ràng.</w:t>
      </w:r>
    </w:p>
    <w:p w14:paraId="03AC0304">
      <w:pPr>
        <w:keepNext w:val="0"/>
        <w:spacing w:before="0" w:after="120" w:line="276" w:lineRule="auto"/>
        <w:jc w:val="both"/>
      </w:pPr>
      <w:r>
        <w:rPr>
          <w:rFonts w:ascii="Times New Roman" w:hAnsi="Times New Roman" w:eastAsia="Times New Roman"/>
          <w:color w:val="000000"/>
          <w:sz w:val="26"/>
        </w:rPr>
        <w:t>Tách biệt dữ liệu nghiệp vụ và metadata phân tích: core database lưu người dùng, dự án, quyền; metadata database lưu scene, node, asset, dependency và health report.</w:t>
      </w:r>
    </w:p>
    <w:p w14:paraId="68510E95">
      <w:pPr>
        <w:keepNext w:val="0"/>
        <w:spacing w:before="0" w:after="120" w:line="276" w:lineRule="auto"/>
        <w:jc w:val="both"/>
      </w:pPr>
      <w:r>
        <w:rPr>
          <w:rFonts w:ascii="Times New Roman" w:hAnsi="Times New Roman" w:eastAsia="Times New Roman"/>
          <w:color w:val="000000"/>
          <w:sz w:val="26"/>
        </w:rPr>
        <w:t>Tất cả tác vụ nặng phải bất đồng bộ: clone lớn, parse dự án, analyze, scene diff và preview không được khóa request chính.</w:t>
      </w:r>
    </w:p>
    <w:p w14:paraId="51C45EC3">
      <w:pPr>
        <w:keepNext w:val="0"/>
        <w:spacing w:before="0" w:after="120" w:line="276" w:lineRule="auto"/>
        <w:jc w:val="both"/>
      </w:pPr>
      <w:r>
        <w:rPr>
          <w:rFonts w:ascii="Times New Roman" w:hAnsi="Times New Roman" w:eastAsia="Times New Roman"/>
          <w:color w:val="000000"/>
          <w:sz w:val="26"/>
        </w:rPr>
        <w:t>Quan sát được: hệ thống phải ghi log có cấu trúc, metric, trace/correlation id và cảnh báo lỗi quan trọng.</w:t>
      </w:r>
    </w:p>
    <w:p w14:paraId="0D155904">
      <w:pPr>
        <w:keepNext w:val="0"/>
        <w:spacing w:before="0" w:after="120" w:line="276" w:lineRule="auto"/>
        <w:jc w:val="both"/>
      </w:pPr>
      <w:r>
        <w:rPr>
          <w:rFonts w:ascii="Times New Roman" w:hAnsi="Times New Roman" w:eastAsia="Times New Roman"/>
          <w:color w:val="000000"/>
          <w:sz w:val="26"/>
        </w:rPr>
        <w:t>Có khả năng mở rộng: kiến trúc service/worker cho phép scale độc lập theo tải web, Git, parser, analyzer và diff.</w:t>
      </w:r>
    </w:p>
    <w:p w14:paraId="0ED2E78A">
      <w:pPr>
        <w:pStyle w:val="2"/>
        <w:keepNext/>
        <w:pageBreakBefore/>
        <w:spacing w:before="240" w:after="160" w:line="276" w:lineRule="auto"/>
        <w:jc w:val="both"/>
      </w:pPr>
      <w:r>
        <w:rPr>
          <w:rFonts w:ascii="Times New Roman" w:hAnsi="Times New Roman" w:eastAsia="Times New Roman"/>
          <w:b/>
          <w:color w:val="000000"/>
          <w:sz w:val="26"/>
        </w:rPr>
        <w:t>3. Phạm vi hệ thống</w:t>
      </w:r>
    </w:p>
    <w:p w14:paraId="317A8CA3">
      <w:pPr>
        <w:pStyle w:val="3"/>
        <w:keepNext/>
        <w:spacing w:before="200" w:after="120" w:line="276" w:lineRule="auto"/>
        <w:jc w:val="both"/>
      </w:pPr>
      <w:r>
        <w:rPr>
          <w:rFonts w:ascii="Times New Roman" w:hAnsi="Times New Roman" w:eastAsia="Times New Roman"/>
          <w:b/>
          <w:color w:val="000000"/>
          <w:sz w:val="26"/>
        </w:rPr>
        <w:t>3.1 Phạm vi bao gồm</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1C8D87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C069514">
            <w:pPr>
              <w:keepNext w:val="0"/>
              <w:spacing w:before="0" w:after="120" w:line="276" w:lineRule="auto"/>
              <w:jc w:val="both"/>
            </w:pPr>
            <w:r>
              <w:rPr>
                <w:rFonts w:ascii="Times New Roman" w:hAnsi="Times New Roman" w:eastAsia="Times New Roman"/>
                <w:b/>
                <w:color w:val="000000"/>
                <w:sz w:val="26"/>
              </w:rPr>
              <w:t>Nhóm phạm vi</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8160E68">
            <w:pPr>
              <w:keepNext w:val="0"/>
              <w:spacing w:before="0" w:after="120" w:line="276" w:lineRule="auto"/>
              <w:jc w:val="both"/>
            </w:pPr>
            <w:r>
              <w:rPr>
                <w:rFonts w:ascii="Times New Roman" w:hAnsi="Times New Roman" w:eastAsia="Times New Roman"/>
                <w:b/>
                <w:color w:val="000000"/>
                <w:sz w:val="26"/>
              </w:rPr>
              <w:t>Mô tả</w:t>
            </w:r>
          </w:p>
        </w:tc>
      </w:tr>
      <w:tr w14:paraId="074C16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5E9F7DB">
            <w:pPr>
              <w:keepNext w:val="0"/>
              <w:spacing w:before="0" w:after="120" w:line="276" w:lineRule="auto"/>
              <w:jc w:val="both"/>
            </w:pPr>
            <w:r>
              <w:rPr>
                <w:rFonts w:ascii="Times New Roman" w:hAnsi="Times New Roman" w:eastAsia="Times New Roman"/>
                <w:b w:val="0"/>
                <w:color w:val="000000"/>
                <w:sz w:val="26"/>
              </w:rPr>
              <w:t>Xác thực và người dùng</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2AC25BE">
            <w:pPr>
              <w:keepNext w:val="0"/>
              <w:spacing w:before="0" w:after="120" w:line="276" w:lineRule="auto"/>
              <w:jc w:val="both"/>
            </w:pPr>
            <w:r>
              <w:rPr>
                <w:rFonts w:ascii="Times New Roman" w:hAnsi="Times New Roman" w:eastAsia="Times New Roman"/>
                <w:b w:val="0"/>
                <w:color w:val="000000"/>
                <w:sz w:val="26"/>
              </w:rPr>
              <w:t>Đăng nhập, JWT, quản lý hồ sơ, vai trò, thành viên dự án và phân quyền theo RBAC.</w:t>
            </w:r>
          </w:p>
        </w:tc>
      </w:tr>
      <w:tr w14:paraId="779469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6FB298E">
            <w:pPr>
              <w:keepNext w:val="0"/>
              <w:spacing w:before="0" w:after="120" w:line="276" w:lineRule="auto"/>
              <w:jc w:val="both"/>
            </w:pPr>
            <w:r>
              <w:rPr>
                <w:rFonts w:ascii="Times New Roman" w:hAnsi="Times New Roman" w:eastAsia="Times New Roman"/>
                <w:b w:val="0"/>
                <w:color w:val="000000"/>
                <w:sz w:val="26"/>
              </w:rPr>
              <w:t>Quản lý dự án</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BC5808E">
            <w:pPr>
              <w:keepNext w:val="0"/>
              <w:spacing w:before="0" w:after="120" w:line="276" w:lineRule="auto"/>
              <w:jc w:val="both"/>
            </w:pPr>
            <w:r>
              <w:rPr>
                <w:rFonts w:ascii="Times New Roman" w:hAnsi="Times New Roman" w:eastAsia="Times New Roman"/>
                <w:b w:val="0"/>
                <w:color w:val="000000"/>
                <w:sz w:val="26"/>
              </w:rPr>
              <w:t>Tạo, cập nhật, xóa mềm, lưu thông tin dự án, thành viên, thiết lập, trạng thái phân tích và lịch sử hoạt động.</w:t>
            </w:r>
          </w:p>
        </w:tc>
      </w:tr>
      <w:tr w14:paraId="581BD8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F19DCA9">
            <w:pPr>
              <w:keepNext w:val="0"/>
              <w:spacing w:before="0" w:after="120" w:line="276" w:lineRule="auto"/>
              <w:jc w:val="both"/>
            </w:pPr>
            <w:r>
              <w:rPr>
                <w:rFonts w:ascii="Times New Roman" w:hAnsi="Times New Roman" w:eastAsia="Times New Roman"/>
                <w:b w:val="0"/>
                <w:color w:val="000000"/>
                <w:sz w:val="26"/>
              </w:rPr>
              <w:t>Repository và Git</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193AFDB">
            <w:pPr>
              <w:keepNext w:val="0"/>
              <w:spacing w:before="0" w:after="120" w:line="276" w:lineRule="auto"/>
              <w:jc w:val="both"/>
            </w:pPr>
            <w:r>
              <w:rPr>
                <w:rFonts w:ascii="Times New Roman" w:hAnsi="Times New Roman" w:eastAsia="Times New Roman"/>
                <w:b w:val="0"/>
                <w:color w:val="000000"/>
                <w:sz w:val="26"/>
              </w:rPr>
              <w:t>Kết nối repository, clone/fetch, commit, push, pull, branch, merge, xem lịch sử commit và trạng thái working tree.</w:t>
            </w:r>
          </w:p>
        </w:tc>
      </w:tr>
      <w:tr w14:paraId="7BD7CE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6E1126B">
            <w:pPr>
              <w:keepNext w:val="0"/>
              <w:spacing w:before="0" w:after="120" w:line="276" w:lineRule="auto"/>
              <w:jc w:val="both"/>
            </w:pPr>
            <w:r>
              <w:rPr>
                <w:rFonts w:ascii="Times New Roman" w:hAnsi="Times New Roman" w:eastAsia="Times New Roman"/>
                <w:b w:val="0"/>
                <w:color w:val="000000"/>
                <w:sz w:val="26"/>
              </w:rPr>
              <w:t>Scene Explorer</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0F195F0">
            <w:pPr>
              <w:keepNext w:val="0"/>
              <w:spacing w:before="0" w:after="120" w:line="276" w:lineRule="auto"/>
              <w:jc w:val="both"/>
            </w:pPr>
            <w:r>
              <w:rPr>
                <w:rFonts w:ascii="Times New Roman" w:hAnsi="Times New Roman" w:eastAsia="Times New Roman"/>
                <w:b w:val="0"/>
                <w:color w:val="000000"/>
                <w:sz w:val="26"/>
              </w:rPr>
              <w:t>Parse .tscn, hiển thị cây scene, node, property quan trọng, script gắn kèm và quan hệ instance.</w:t>
            </w:r>
          </w:p>
        </w:tc>
      </w:tr>
      <w:tr w14:paraId="078FCD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10B9AA8">
            <w:pPr>
              <w:keepNext w:val="0"/>
              <w:spacing w:before="0" w:after="120" w:line="276" w:lineRule="auto"/>
              <w:jc w:val="both"/>
            </w:pPr>
            <w:r>
              <w:rPr>
                <w:rFonts w:ascii="Times New Roman" w:hAnsi="Times New Roman" w:eastAsia="Times New Roman"/>
                <w:b w:val="0"/>
                <w:color w:val="000000"/>
                <w:sz w:val="26"/>
              </w:rPr>
              <w:t>Asset Explorer</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C02881F">
            <w:pPr>
              <w:keepNext w:val="0"/>
              <w:spacing w:before="0" w:after="120" w:line="276" w:lineRule="auto"/>
              <w:jc w:val="both"/>
            </w:pPr>
            <w:r>
              <w:rPr>
                <w:rFonts w:ascii="Times New Roman" w:hAnsi="Times New Roman" w:eastAsia="Times New Roman"/>
                <w:b w:val="0"/>
                <w:color w:val="000000"/>
                <w:sz w:val="26"/>
              </w:rPr>
              <w:t>Liệt kê asset, loại asset, kích thước, đường dẫn, trạng thái sử dụng và tham chiếu đến scene/resource.</w:t>
            </w:r>
          </w:p>
        </w:tc>
      </w:tr>
      <w:tr w14:paraId="712376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D967FA5">
            <w:pPr>
              <w:keepNext w:val="0"/>
              <w:spacing w:before="0" w:after="120" w:line="276" w:lineRule="auto"/>
              <w:jc w:val="both"/>
            </w:pPr>
            <w:r>
              <w:rPr>
                <w:rFonts w:ascii="Times New Roman" w:hAnsi="Times New Roman" w:eastAsia="Times New Roman"/>
                <w:b w:val="0"/>
                <w:color w:val="000000"/>
                <w:sz w:val="26"/>
              </w:rPr>
              <w:t>Dependency Graph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289EF63">
            <w:pPr>
              <w:keepNext w:val="0"/>
              <w:spacing w:before="0" w:after="120" w:line="276" w:lineRule="auto"/>
              <w:jc w:val="both"/>
            </w:pPr>
            <w:r>
              <w:rPr>
                <w:rFonts w:ascii="Times New Roman" w:hAnsi="Times New Roman" w:eastAsia="Times New Roman"/>
                <w:b w:val="0"/>
                <w:color w:val="000000"/>
                <w:sz w:val="26"/>
              </w:rPr>
              <w:t>Trực quan hóa phụ thuộc giữa scene, resource, script và asset. Hỗ trợ lọc, zoom, tìm kiếm và phát hiện vòng phụ thuộc.</w:t>
            </w:r>
          </w:p>
        </w:tc>
      </w:tr>
      <w:tr w14:paraId="2E3307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7AA6D9E">
            <w:pPr>
              <w:keepNext w:val="0"/>
              <w:spacing w:before="0" w:after="120" w:line="276" w:lineRule="auto"/>
              <w:jc w:val="both"/>
            </w:pPr>
            <w:r>
              <w:rPr>
                <w:rFonts w:ascii="Times New Roman" w:hAnsi="Times New Roman" w:eastAsia="Times New Roman"/>
                <w:b w:val="0"/>
                <w:color w:val="000000"/>
                <w:sz w:val="26"/>
              </w:rPr>
              <w:t>Project Health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EA09E94">
            <w:pPr>
              <w:keepNext w:val="0"/>
              <w:spacing w:before="0" w:after="120" w:line="276" w:lineRule="auto"/>
              <w:jc w:val="both"/>
            </w:pPr>
            <w:r>
              <w:rPr>
                <w:rFonts w:ascii="Times New Roman" w:hAnsi="Times New Roman" w:eastAsia="Times New Roman"/>
                <w:b w:val="0"/>
                <w:color w:val="000000"/>
                <w:sz w:val="26"/>
              </w:rPr>
              <w:t>Phân tích sức khỏe dự án, cảnh báo vấn đề, điểm chất lượng, mức độ nghiêm trọng và gợi ý xử lý.</w:t>
            </w:r>
          </w:p>
        </w:tc>
      </w:tr>
      <w:tr w14:paraId="1E9BA3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84B0500">
            <w:pPr>
              <w:keepNext w:val="0"/>
              <w:spacing w:before="0" w:after="120" w:line="276" w:lineRule="auto"/>
              <w:jc w:val="both"/>
            </w:pPr>
            <w:r>
              <w:rPr>
                <w:rFonts w:ascii="Times New Roman" w:hAnsi="Times New Roman" w:eastAsia="Times New Roman"/>
                <w:b w:val="0"/>
                <w:color w:val="000000"/>
                <w:sz w:val="26"/>
              </w:rPr>
              <w:t>Scene Diff</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C1FC76D">
            <w:pPr>
              <w:keepNext w:val="0"/>
              <w:spacing w:before="0" w:after="120" w:line="276" w:lineRule="auto"/>
              <w:jc w:val="both"/>
            </w:pPr>
            <w:r>
              <w:rPr>
                <w:rFonts w:ascii="Times New Roman" w:hAnsi="Times New Roman" w:eastAsia="Times New Roman"/>
                <w:b w:val="0"/>
                <w:color w:val="000000"/>
                <w:sz w:val="26"/>
              </w:rPr>
              <w:t>So sánh thay đổi scene theo cấu trúc node/resource/property, hỗ trợ review trước commit hoặc giữa các commit/branch.</w:t>
            </w:r>
          </w:p>
        </w:tc>
      </w:tr>
      <w:tr w14:paraId="2E3A7F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0A190E6">
            <w:pPr>
              <w:keepNext w:val="0"/>
              <w:spacing w:before="0" w:after="120" w:line="276" w:lineRule="auto"/>
              <w:jc w:val="both"/>
            </w:pPr>
            <w:r>
              <w:rPr>
                <w:rFonts w:ascii="Times New Roman" w:hAnsi="Times New Roman" w:eastAsia="Times New Roman"/>
                <w:b w:val="0"/>
                <w:color w:val="000000"/>
                <w:sz w:val="26"/>
              </w:rPr>
              <w:t>Dashboard và thống kê</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BF51A0D">
            <w:pPr>
              <w:keepNext w:val="0"/>
              <w:spacing w:before="0" w:after="120" w:line="276" w:lineRule="auto"/>
              <w:jc w:val="both"/>
            </w:pPr>
            <w:r>
              <w:rPr>
                <w:rFonts w:ascii="Times New Roman" w:hAnsi="Times New Roman" w:eastAsia="Times New Roman"/>
                <w:b w:val="0"/>
                <w:color w:val="000000"/>
                <w:sz w:val="26"/>
              </w:rPr>
              <w:t>Hiển thị trạng thái tổng quan, số lượng scene/asset/script, health score, hoạt động gần đây và tác vụ nền.</w:t>
            </w:r>
          </w:p>
        </w:tc>
      </w:tr>
      <w:tr w14:paraId="12A7AE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9431B1C">
            <w:pPr>
              <w:keepNext w:val="0"/>
              <w:spacing w:before="0" w:after="120" w:line="276" w:lineRule="auto"/>
              <w:jc w:val="both"/>
            </w:pPr>
            <w:r>
              <w:rPr>
                <w:rFonts w:ascii="Times New Roman" w:hAnsi="Times New Roman" w:eastAsia="Times New Roman"/>
                <w:b w:val="0"/>
                <w:color w:val="000000"/>
                <w:sz w:val="26"/>
              </w:rPr>
              <w:t>Thông báo và activity log</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C3E15B7">
            <w:pPr>
              <w:keepNext w:val="0"/>
              <w:spacing w:before="0" w:after="120" w:line="276" w:lineRule="auto"/>
              <w:jc w:val="both"/>
            </w:pPr>
            <w:r>
              <w:rPr>
                <w:rFonts w:ascii="Times New Roman" w:hAnsi="Times New Roman" w:eastAsia="Times New Roman"/>
                <w:b w:val="0"/>
                <w:color w:val="000000"/>
                <w:sz w:val="26"/>
              </w:rPr>
              <w:t>Ghi nhận hoạt động quan trọng và gửi thông báo cho thành viên khi có sự kiện liên quan.</w:t>
            </w:r>
          </w:p>
        </w:tc>
      </w:tr>
    </w:tbl>
    <w:p w14:paraId="6E015C5C">
      <w:pPr>
        <w:keepNext w:val="0"/>
        <w:spacing w:before="0" w:after="120" w:line="276" w:lineRule="auto"/>
        <w:jc w:val="both"/>
      </w:pPr>
    </w:p>
    <w:p w14:paraId="1F950946">
      <w:pPr>
        <w:pStyle w:val="3"/>
        <w:keepNext/>
        <w:spacing w:before="200" w:after="120" w:line="276" w:lineRule="auto"/>
        <w:jc w:val="both"/>
      </w:pPr>
      <w:r>
        <w:rPr>
          <w:rFonts w:ascii="Times New Roman" w:hAnsi="Times New Roman" w:eastAsia="Times New Roman"/>
          <w:b/>
          <w:color w:val="000000"/>
          <w:sz w:val="26"/>
        </w:rPr>
        <w:t>3.2 Phạm vi loại trừ</w:t>
      </w:r>
    </w:p>
    <w:p w14:paraId="7D7DEF7F">
      <w:pPr>
        <w:keepNext w:val="0"/>
        <w:spacing w:before="0" w:after="120" w:line="276" w:lineRule="auto"/>
        <w:jc w:val="both"/>
      </w:pPr>
      <w:r>
        <w:rPr>
          <w:rFonts w:ascii="Times New Roman" w:hAnsi="Times New Roman" w:eastAsia="Times New Roman"/>
          <w:color w:val="000000"/>
          <w:sz w:val="26"/>
        </w:rPr>
        <w:t>Không cung cấp code editor trong trình duyệt.</w:t>
      </w:r>
    </w:p>
    <w:p w14:paraId="1B65CEEF">
      <w:pPr>
        <w:keepNext w:val="0"/>
        <w:spacing w:before="0" w:after="120" w:line="276" w:lineRule="auto"/>
        <w:jc w:val="both"/>
      </w:pPr>
      <w:r>
        <w:rPr>
          <w:rFonts w:ascii="Times New Roman" w:hAnsi="Times New Roman" w:eastAsia="Times New Roman"/>
          <w:color w:val="000000"/>
          <w:sz w:val="26"/>
        </w:rPr>
        <w:t>Không cung cấp scene editor hoặc trình chỉnh sửa asset trực tiếp.</w:t>
      </w:r>
    </w:p>
    <w:p w14:paraId="404B8F0F">
      <w:pPr>
        <w:keepNext w:val="0"/>
        <w:spacing w:before="0" w:after="120" w:line="276" w:lineRule="auto"/>
        <w:jc w:val="both"/>
      </w:pPr>
      <w:r>
        <w:rPr>
          <w:rFonts w:ascii="Times New Roman" w:hAnsi="Times New Roman" w:eastAsia="Times New Roman"/>
          <w:color w:val="000000"/>
          <w:sz w:val="26"/>
        </w:rPr>
        <w:t>Không chạy game hoặc export build trong phạm vi phiên bản này.</w:t>
      </w:r>
    </w:p>
    <w:p w14:paraId="6B865F66">
      <w:pPr>
        <w:keepNext w:val="0"/>
        <w:spacing w:before="0" w:after="120" w:line="276" w:lineRule="auto"/>
        <w:jc w:val="both"/>
      </w:pPr>
      <w:r>
        <w:rPr>
          <w:rFonts w:ascii="Times New Roman" w:hAnsi="Times New Roman" w:eastAsia="Times New Roman"/>
          <w:color w:val="000000"/>
          <w:sz w:val="26"/>
        </w:rPr>
        <w:t>Không thay thế IDE, Git client chuyên sâu hoặc Godot Editor.</w:t>
      </w:r>
    </w:p>
    <w:p w14:paraId="7CFA7F3F">
      <w:pPr>
        <w:keepNext w:val="0"/>
        <w:spacing w:before="0" w:after="120" w:line="276" w:lineRule="auto"/>
        <w:jc w:val="both"/>
      </w:pPr>
      <w:r>
        <w:rPr>
          <w:rFonts w:ascii="Times New Roman" w:hAnsi="Times New Roman" w:eastAsia="Times New Roman"/>
          <w:color w:val="000000"/>
          <w:sz w:val="26"/>
        </w:rPr>
        <w:t>Không tự động sửa mã nguồn hoặc tự động refactor project nếu chưa được người dùng xác nhận trong các phiên bản tương lai.</w:t>
      </w:r>
    </w:p>
    <w:p w14:paraId="39B31040">
      <w:pPr>
        <w:keepNext w:val="0"/>
        <w:spacing w:before="0" w:after="120" w:line="276" w:lineRule="auto"/>
        <w:jc w:val="both"/>
      </w:pPr>
      <w:r>
        <w:rPr>
          <w:rFonts w:ascii="Times New Roman" w:hAnsi="Times New Roman" w:eastAsia="Times New Roman"/>
          <w:color w:val="000000"/>
          <w:sz w:val="26"/>
        </w:rPr>
        <w:t>Không lưu thông tin xác thực Git dưới dạng plain text; mọi token/credential phải được mã hóa hoặc tích hợp qua secret manager.</w:t>
      </w:r>
    </w:p>
    <w:p w14:paraId="13AD61D7">
      <w:pPr>
        <w:pStyle w:val="3"/>
        <w:keepNext/>
        <w:spacing w:before="200" w:after="120" w:line="276" w:lineRule="auto"/>
        <w:jc w:val="both"/>
      </w:pPr>
      <w:r>
        <w:rPr>
          <w:rFonts w:ascii="Times New Roman" w:hAnsi="Times New Roman" w:eastAsia="Times New Roman"/>
          <w:b/>
          <w:color w:val="000000"/>
          <w:sz w:val="26"/>
        </w:rPr>
        <w:t>3.3 Ranh giới hệ thống</w:t>
      </w:r>
    </w:p>
    <w:p w14:paraId="443C7F5C">
      <w:pPr>
        <w:keepNext w:val="0"/>
        <w:spacing w:before="0" w:after="120" w:line="276" w:lineRule="auto"/>
        <w:jc w:val="both"/>
      </w:pPr>
      <w:r>
        <w:rPr>
          <w:rFonts w:ascii="Times New Roman" w:hAnsi="Times New Roman" w:eastAsia="Times New Roman"/>
          <w:color w:val="000000"/>
          <w:sz w:val="26"/>
        </w:rPr>
        <w:t>Người dùng tương tác với hệ thống qua trình duyệt. Frontend Vue 3 gọi API Gateway. API Gateway định tuyến tới các service như Authentication Service, Project Service và Git Service. Các tác vụ dài được đưa vào RabbitMQ để worker xử lý. PostgreSQL lưu dữ liệu nghiệp vụ; metadata database lưu dữ liệu parse/analyze; Redis cache dữ liệu truy cập thường xuyên; MinIO lưu artifact như snapshot, preview, report hoặc repository archive khi cần.</w:t>
      </w:r>
    </w:p>
    <w:p w14:paraId="239B7D69">
      <w:pPr>
        <w:pStyle w:val="2"/>
        <w:keepNext/>
        <w:pageBreakBefore/>
        <w:spacing w:before="240" w:after="160" w:line="276" w:lineRule="auto"/>
        <w:jc w:val="both"/>
      </w:pPr>
      <w:r>
        <w:rPr>
          <w:rFonts w:ascii="Times New Roman" w:hAnsi="Times New Roman" w:eastAsia="Times New Roman"/>
          <w:b/>
          <w:color w:val="000000"/>
          <w:sz w:val="26"/>
        </w:rPr>
        <w:t>4. Các bên liên quan và người dùng</w:t>
      </w:r>
    </w:p>
    <w:p w14:paraId="32599D04">
      <w:pPr>
        <w:pStyle w:val="3"/>
        <w:keepNext/>
        <w:spacing w:before="200" w:after="120" w:line="276" w:lineRule="auto"/>
        <w:jc w:val="both"/>
      </w:pPr>
      <w:r>
        <w:rPr>
          <w:rFonts w:ascii="Times New Roman" w:hAnsi="Times New Roman" w:eastAsia="Times New Roman"/>
          <w:b/>
          <w:color w:val="000000"/>
          <w:sz w:val="26"/>
        </w:rPr>
        <w:t>4.1 Vai trò người dùng</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3213"/>
        <w:gridCol w:w="3213"/>
        <w:gridCol w:w="3458"/>
      </w:tblGrid>
      <w:tr w14:paraId="46A89B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391DAEF">
            <w:pPr>
              <w:keepNext w:val="0"/>
              <w:spacing w:before="0" w:after="120" w:line="276" w:lineRule="auto"/>
              <w:jc w:val="both"/>
            </w:pPr>
            <w:r>
              <w:rPr>
                <w:rFonts w:ascii="Times New Roman" w:hAnsi="Times New Roman" w:eastAsia="Times New Roman"/>
                <w:b/>
                <w:color w:val="000000"/>
                <w:sz w:val="26"/>
              </w:rPr>
              <w:t>Vai trò</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26DF595">
            <w:pPr>
              <w:keepNext w:val="0"/>
              <w:spacing w:before="0" w:after="120" w:line="276" w:lineRule="auto"/>
              <w:jc w:val="both"/>
            </w:pPr>
            <w:r>
              <w:rPr>
                <w:rFonts w:ascii="Times New Roman" w:hAnsi="Times New Roman" w:eastAsia="Times New Roman"/>
                <w:b/>
                <w:color w:val="000000"/>
                <w:sz w:val="26"/>
              </w:rPr>
              <w:t>Mô tả</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1E898B4">
            <w:pPr>
              <w:keepNext w:val="0"/>
              <w:spacing w:before="0" w:after="120" w:line="276" w:lineRule="auto"/>
              <w:jc w:val="both"/>
            </w:pPr>
            <w:r>
              <w:rPr>
                <w:rFonts w:ascii="Times New Roman" w:hAnsi="Times New Roman" w:eastAsia="Times New Roman"/>
                <w:b/>
                <w:color w:val="000000"/>
                <w:sz w:val="26"/>
              </w:rPr>
              <w:t>Quyền chính</w:t>
            </w:r>
          </w:p>
        </w:tc>
      </w:tr>
      <w:tr w14:paraId="18ED5D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DF04C9C">
            <w:pPr>
              <w:keepNext w:val="0"/>
              <w:spacing w:before="0" w:after="120" w:line="276" w:lineRule="auto"/>
              <w:jc w:val="both"/>
            </w:pPr>
            <w:r>
              <w:rPr>
                <w:rFonts w:ascii="Times New Roman" w:hAnsi="Times New Roman" w:eastAsia="Times New Roman"/>
                <w:b w:val="0"/>
                <w:color w:val="000000"/>
                <w:sz w:val="26"/>
              </w:rPr>
              <w:t>System Admin</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907201C">
            <w:pPr>
              <w:keepNext w:val="0"/>
              <w:spacing w:before="0" w:after="120" w:line="276" w:lineRule="auto"/>
              <w:jc w:val="both"/>
            </w:pPr>
            <w:r>
              <w:rPr>
                <w:rFonts w:ascii="Times New Roman" w:hAnsi="Times New Roman" w:eastAsia="Times New Roman"/>
                <w:b w:val="0"/>
                <w:color w:val="000000"/>
                <w:sz w:val="26"/>
              </w:rPr>
              <w:t>Quản trị toàn hệ thống.</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B1104A0">
            <w:pPr>
              <w:keepNext w:val="0"/>
              <w:spacing w:before="0" w:after="120" w:line="276" w:lineRule="auto"/>
              <w:jc w:val="both"/>
            </w:pPr>
            <w:r>
              <w:rPr>
                <w:rFonts w:ascii="Times New Roman" w:hAnsi="Times New Roman" w:eastAsia="Times New Roman"/>
                <w:b w:val="0"/>
                <w:color w:val="000000"/>
                <w:sz w:val="26"/>
              </w:rPr>
              <w:t>Quản lý người dùng, cấu hình hệ thống, kiểm tra audit log, cấu hình storage/queue/integration.</w:t>
            </w:r>
          </w:p>
        </w:tc>
      </w:tr>
      <w:tr w14:paraId="0E4A5E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7A9DDE8">
            <w:pPr>
              <w:keepNext w:val="0"/>
              <w:spacing w:before="0" w:after="120" w:line="276" w:lineRule="auto"/>
              <w:jc w:val="both"/>
            </w:pPr>
            <w:r>
              <w:rPr>
                <w:rFonts w:ascii="Times New Roman" w:hAnsi="Times New Roman" w:eastAsia="Times New Roman"/>
                <w:b w:val="0"/>
                <w:color w:val="000000"/>
                <w:sz w:val="26"/>
              </w:rPr>
              <w:t>Organization Owner</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7A667BB">
            <w:pPr>
              <w:keepNext w:val="0"/>
              <w:spacing w:before="0" w:after="120" w:line="276" w:lineRule="auto"/>
              <w:jc w:val="both"/>
            </w:pPr>
            <w:r>
              <w:rPr>
                <w:rFonts w:ascii="Times New Roman" w:hAnsi="Times New Roman" w:eastAsia="Times New Roman"/>
                <w:b w:val="0"/>
                <w:color w:val="000000"/>
                <w:sz w:val="26"/>
              </w:rPr>
              <w:t>Chủ sở hữu không gian làm việc hoặc tổ chức.</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0FCA7F1">
            <w:pPr>
              <w:keepNext w:val="0"/>
              <w:spacing w:before="0" w:after="120" w:line="276" w:lineRule="auto"/>
              <w:jc w:val="both"/>
            </w:pPr>
            <w:r>
              <w:rPr>
                <w:rFonts w:ascii="Times New Roman" w:hAnsi="Times New Roman" w:eastAsia="Times New Roman"/>
                <w:b w:val="0"/>
                <w:color w:val="000000"/>
                <w:sz w:val="26"/>
              </w:rPr>
              <w:t>Tạo dự án, quản lý thành viên, cấu hình repository, xem báo cáo tổng hợp.</w:t>
            </w:r>
          </w:p>
        </w:tc>
      </w:tr>
      <w:tr w14:paraId="4BDC2B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085890A">
            <w:pPr>
              <w:keepNext w:val="0"/>
              <w:spacing w:before="0" w:after="120" w:line="276" w:lineRule="auto"/>
              <w:jc w:val="both"/>
            </w:pPr>
            <w:r>
              <w:rPr>
                <w:rFonts w:ascii="Times New Roman" w:hAnsi="Times New Roman" w:eastAsia="Times New Roman"/>
                <w:b w:val="0"/>
                <w:color w:val="000000"/>
                <w:sz w:val="26"/>
              </w:rPr>
              <w:t>Project Admin</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3158268">
            <w:pPr>
              <w:keepNext w:val="0"/>
              <w:spacing w:before="0" w:after="120" w:line="276" w:lineRule="auto"/>
              <w:jc w:val="both"/>
            </w:pPr>
            <w:r>
              <w:rPr>
                <w:rFonts w:ascii="Times New Roman" w:hAnsi="Times New Roman" w:eastAsia="Times New Roman"/>
                <w:b w:val="0"/>
                <w:color w:val="000000"/>
                <w:sz w:val="26"/>
              </w:rPr>
              <w:t>Quản trị một dự án cụ thể.</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76F68A6">
            <w:pPr>
              <w:keepNext w:val="0"/>
              <w:spacing w:before="0" w:after="120" w:line="276" w:lineRule="auto"/>
              <w:jc w:val="both"/>
            </w:pPr>
            <w:r>
              <w:rPr>
                <w:rFonts w:ascii="Times New Roman" w:hAnsi="Times New Roman" w:eastAsia="Times New Roman"/>
                <w:b w:val="0"/>
                <w:color w:val="000000"/>
                <w:sz w:val="26"/>
              </w:rPr>
              <w:t>Cấu hình dự án, thêm thành viên, kích hoạt phân tích, quản lý branch và chính sách Git.</w:t>
            </w:r>
          </w:p>
        </w:tc>
      </w:tr>
      <w:tr w14:paraId="5F7EAC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5092D2C">
            <w:pPr>
              <w:keepNext w:val="0"/>
              <w:spacing w:before="0" w:after="120" w:line="276" w:lineRule="auto"/>
              <w:jc w:val="both"/>
            </w:pPr>
            <w:r>
              <w:rPr>
                <w:rFonts w:ascii="Times New Roman" w:hAnsi="Times New Roman" w:eastAsia="Times New Roman"/>
                <w:b w:val="0"/>
                <w:color w:val="000000"/>
                <w:sz w:val="26"/>
              </w:rPr>
              <w:t>Developer</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9BFE5BE">
            <w:pPr>
              <w:keepNext w:val="0"/>
              <w:spacing w:before="0" w:after="120" w:line="276" w:lineRule="auto"/>
              <w:jc w:val="both"/>
            </w:pPr>
            <w:r>
              <w:rPr>
                <w:rFonts w:ascii="Times New Roman" w:hAnsi="Times New Roman" w:eastAsia="Times New Roman"/>
                <w:b w:val="0"/>
                <w:color w:val="000000"/>
                <w:sz w:val="26"/>
              </w:rPr>
              <w:t>Thành viên phát triển game.</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A1A0208">
            <w:pPr>
              <w:keepNext w:val="0"/>
              <w:spacing w:before="0" w:after="120" w:line="276" w:lineRule="auto"/>
              <w:jc w:val="both"/>
            </w:pPr>
            <w:r>
              <w:rPr>
                <w:rFonts w:ascii="Times New Roman" w:hAnsi="Times New Roman" w:eastAsia="Times New Roman"/>
                <w:b w:val="0"/>
                <w:color w:val="000000"/>
                <w:sz w:val="26"/>
              </w:rPr>
              <w:t>Xem dự án, thao tác Git theo quyền, review diff, xem scene/asset/dependency/health.</w:t>
            </w:r>
          </w:p>
        </w:tc>
      </w:tr>
      <w:tr w14:paraId="04A1C7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68327BC">
            <w:pPr>
              <w:keepNext w:val="0"/>
              <w:spacing w:before="0" w:after="120" w:line="276" w:lineRule="auto"/>
              <w:jc w:val="both"/>
            </w:pPr>
            <w:r>
              <w:rPr>
                <w:rFonts w:ascii="Times New Roman" w:hAnsi="Times New Roman" w:eastAsia="Times New Roman"/>
                <w:b w:val="0"/>
                <w:color w:val="000000"/>
                <w:sz w:val="26"/>
              </w:rPr>
              <w:t>Reviewer / QA</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BAA1E0C">
            <w:pPr>
              <w:keepNext w:val="0"/>
              <w:spacing w:before="0" w:after="120" w:line="276" w:lineRule="auto"/>
              <w:jc w:val="both"/>
            </w:pPr>
            <w:r>
              <w:rPr>
                <w:rFonts w:ascii="Times New Roman" w:hAnsi="Times New Roman" w:eastAsia="Times New Roman"/>
                <w:b w:val="0"/>
                <w:color w:val="000000"/>
                <w:sz w:val="26"/>
              </w:rPr>
              <w:t>Người review thay đổi hoặc kiểm thử.</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7C51654">
            <w:pPr>
              <w:keepNext w:val="0"/>
              <w:spacing w:before="0" w:after="120" w:line="276" w:lineRule="auto"/>
              <w:jc w:val="both"/>
            </w:pPr>
            <w:r>
              <w:rPr>
                <w:rFonts w:ascii="Times New Roman" w:hAnsi="Times New Roman" w:eastAsia="Times New Roman"/>
                <w:b w:val="0"/>
                <w:color w:val="000000"/>
                <w:sz w:val="26"/>
              </w:rPr>
              <w:t>Xem commit history, scene diff, health report, tạo nhận xét và theo dõi lỗi.</w:t>
            </w:r>
          </w:p>
        </w:tc>
      </w:tr>
      <w:tr w14:paraId="327C3F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D8CF76A">
            <w:pPr>
              <w:keepNext w:val="0"/>
              <w:spacing w:before="0" w:after="120" w:line="276" w:lineRule="auto"/>
              <w:jc w:val="both"/>
            </w:pPr>
            <w:r>
              <w:rPr>
                <w:rFonts w:ascii="Times New Roman" w:hAnsi="Times New Roman" w:eastAsia="Times New Roman"/>
                <w:b w:val="0"/>
                <w:color w:val="000000"/>
                <w:sz w:val="26"/>
              </w:rPr>
              <w:t>Viewer</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8824F66">
            <w:pPr>
              <w:keepNext w:val="0"/>
              <w:spacing w:before="0" w:after="120" w:line="276" w:lineRule="auto"/>
              <w:jc w:val="both"/>
            </w:pPr>
            <w:r>
              <w:rPr>
                <w:rFonts w:ascii="Times New Roman" w:hAnsi="Times New Roman" w:eastAsia="Times New Roman"/>
                <w:b w:val="0"/>
                <w:color w:val="000000"/>
                <w:sz w:val="26"/>
              </w:rPr>
              <w:t>Người xem chỉ đọc.</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19CED19">
            <w:pPr>
              <w:keepNext w:val="0"/>
              <w:spacing w:before="0" w:after="120" w:line="276" w:lineRule="auto"/>
              <w:jc w:val="both"/>
            </w:pPr>
            <w:r>
              <w:rPr>
                <w:rFonts w:ascii="Times New Roman" w:hAnsi="Times New Roman" w:eastAsia="Times New Roman"/>
                <w:b w:val="0"/>
                <w:color w:val="000000"/>
                <w:sz w:val="26"/>
              </w:rPr>
              <w:t>Xem dashboard, scene, asset, report và activity được cấp quyền.</w:t>
            </w:r>
          </w:p>
        </w:tc>
      </w:tr>
    </w:tbl>
    <w:p w14:paraId="6BBD52E0">
      <w:pPr>
        <w:keepNext w:val="0"/>
        <w:spacing w:before="0" w:after="120" w:line="276" w:lineRule="auto"/>
        <w:jc w:val="both"/>
      </w:pPr>
    </w:p>
    <w:p w14:paraId="3AC9392E">
      <w:pPr>
        <w:pStyle w:val="3"/>
        <w:keepNext/>
        <w:spacing w:before="200" w:after="120" w:line="276" w:lineRule="auto"/>
        <w:jc w:val="both"/>
      </w:pPr>
      <w:r>
        <w:rPr>
          <w:rFonts w:ascii="Times New Roman" w:hAnsi="Times New Roman" w:eastAsia="Times New Roman"/>
          <w:b/>
          <w:color w:val="000000"/>
          <w:sz w:val="26"/>
        </w:rPr>
        <w:t>4.2 Persona tiêu biểu</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409"/>
        <w:gridCol w:w="2409"/>
        <w:gridCol w:w="2409"/>
        <w:gridCol w:w="2409"/>
      </w:tblGrid>
      <w:tr w14:paraId="67FC50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B9DC5B5">
            <w:pPr>
              <w:keepNext w:val="0"/>
              <w:spacing w:before="0" w:after="120" w:line="276" w:lineRule="auto"/>
              <w:jc w:val="both"/>
            </w:pPr>
            <w:r>
              <w:rPr>
                <w:rFonts w:ascii="Times New Roman" w:hAnsi="Times New Roman" w:eastAsia="Times New Roman"/>
                <w:b/>
                <w:color w:val="000000"/>
                <w:sz w:val="26"/>
              </w:rPr>
              <w:t>Persona</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1CB8952">
            <w:pPr>
              <w:keepNext w:val="0"/>
              <w:spacing w:before="0" w:after="120" w:line="276" w:lineRule="auto"/>
              <w:jc w:val="both"/>
            </w:pPr>
            <w:r>
              <w:rPr>
                <w:rFonts w:ascii="Times New Roman" w:hAnsi="Times New Roman" w:eastAsia="Times New Roman"/>
                <w:b/>
                <w:color w:val="000000"/>
                <w:sz w:val="26"/>
              </w:rPr>
              <w:t>Nhu cầu</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15F4A5A">
            <w:pPr>
              <w:keepNext w:val="0"/>
              <w:spacing w:before="0" w:after="120" w:line="276" w:lineRule="auto"/>
              <w:jc w:val="both"/>
            </w:pPr>
            <w:r>
              <w:rPr>
                <w:rFonts w:ascii="Times New Roman" w:hAnsi="Times New Roman" w:eastAsia="Times New Roman"/>
                <w:b/>
                <w:color w:val="000000"/>
                <w:sz w:val="26"/>
              </w:rPr>
              <w:t>Điểm đau hiện tại</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C9F8104">
            <w:pPr>
              <w:keepNext w:val="0"/>
              <w:spacing w:before="0" w:after="120" w:line="276" w:lineRule="auto"/>
              <w:jc w:val="both"/>
            </w:pPr>
            <w:r>
              <w:rPr>
                <w:rFonts w:ascii="Times New Roman" w:hAnsi="Times New Roman" w:eastAsia="Times New Roman"/>
                <w:b/>
                <w:color w:val="000000"/>
                <w:sz w:val="26"/>
              </w:rPr>
              <w:t>Cách hệ thống hỗ trợ</w:t>
            </w:r>
          </w:p>
        </w:tc>
      </w:tr>
      <w:tr w14:paraId="7D0D31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E99C76D">
            <w:pPr>
              <w:keepNext w:val="0"/>
              <w:spacing w:before="0" w:after="120" w:line="276" w:lineRule="auto"/>
              <w:jc w:val="both"/>
            </w:pPr>
            <w:r>
              <w:rPr>
                <w:rFonts w:ascii="Times New Roman" w:hAnsi="Times New Roman" w:eastAsia="Times New Roman"/>
                <w:b w:val="0"/>
                <w:color w:val="000000"/>
                <w:sz w:val="26"/>
              </w:rPr>
              <w:t>Lập trình viên Godot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1FCF4C5">
            <w:pPr>
              <w:keepNext w:val="0"/>
              <w:spacing w:before="0" w:after="120" w:line="276" w:lineRule="auto"/>
              <w:jc w:val="both"/>
            </w:pPr>
            <w:r>
              <w:rPr>
                <w:rFonts w:ascii="Times New Roman" w:hAnsi="Times New Roman" w:eastAsia="Times New Roman"/>
                <w:b w:val="0"/>
                <w:color w:val="000000"/>
                <w:sz w:val="26"/>
              </w:rPr>
              <w:t>Theo dõi thay đổi, kiểm tra dependency, commit/push/pull thuận tiện.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215A7CC">
            <w:pPr>
              <w:keepNext w:val="0"/>
              <w:spacing w:before="0" w:after="120" w:line="276" w:lineRule="auto"/>
              <w:jc w:val="both"/>
            </w:pPr>
            <w:r>
              <w:rPr>
                <w:rFonts w:ascii="Times New Roman" w:hAnsi="Times New Roman" w:eastAsia="Times New Roman"/>
                <w:b w:val="0"/>
                <w:color w:val="000000"/>
                <w:sz w:val="26"/>
              </w:rPr>
              <w:t>Khó hiểu tác động của thay đổi scene/resource trong file text.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9CDB7B7">
            <w:pPr>
              <w:keepNext w:val="0"/>
              <w:spacing w:before="0" w:after="120" w:line="276" w:lineRule="auto"/>
              <w:jc w:val="both"/>
            </w:pPr>
            <w:r>
              <w:rPr>
                <w:rFonts w:ascii="Times New Roman" w:hAnsi="Times New Roman" w:eastAsia="Times New Roman"/>
                <w:b w:val="0"/>
                <w:color w:val="000000"/>
                <w:sz w:val="26"/>
              </w:rPr>
              <w:t>Scene-aware diff, Git UI, dependency graph, health warning.</w:t>
            </w:r>
          </w:p>
        </w:tc>
      </w:tr>
      <w:tr w14:paraId="4E1E4B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08D2F95">
            <w:pPr>
              <w:keepNext w:val="0"/>
              <w:spacing w:before="0" w:after="120" w:line="276" w:lineRule="auto"/>
              <w:jc w:val="both"/>
            </w:pPr>
            <w:r>
              <w:rPr>
                <w:rFonts w:ascii="Times New Roman" w:hAnsi="Times New Roman" w:eastAsia="Times New Roman"/>
                <w:b w:val="0"/>
                <w:color w:val="000000"/>
                <w:sz w:val="26"/>
              </w:rPr>
              <w:t>Tech Lead</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52E4620">
            <w:pPr>
              <w:keepNext w:val="0"/>
              <w:spacing w:before="0" w:after="120" w:line="276" w:lineRule="auto"/>
              <w:jc w:val="both"/>
            </w:pPr>
            <w:r>
              <w:rPr>
                <w:rFonts w:ascii="Times New Roman" w:hAnsi="Times New Roman" w:eastAsia="Times New Roman"/>
                <w:b w:val="0"/>
                <w:color w:val="000000"/>
                <w:sz w:val="26"/>
              </w:rPr>
              <w:t>Giám sát chất lượng dự án và review cấu trúc.</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DC44541">
            <w:pPr>
              <w:keepNext w:val="0"/>
              <w:spacing w:before="0" w:after="120" w:line="276" w:lineRule="auto"/>
              <w:jc w:val="both"/>
            </w:pPr>
            <w:r>
              <w:rPr>
                <w:rFonts w:ascii="Times New Roman" w:hAnsi="Times New Roman" w:eastAsia="Times New Roman"/>
                <w:b w:val="0"/>
                <w:color w:val="000000"/>
                <w:sz w:val="26"/>
              </w:rPr>
              <w:t>Thiếu dashboard tổng quan và báo cáo sức khỏe.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97C01D7">
            <w:pPr>
              <w:keepNext w:val="0"/>
              <w:spacing w:before="0" w:after="120" w:line="276" w:lineRule="auto"/>
              <w:jc w:val="both"/>
            </w:pPr>
            <w:r>
              <w:rPr>
                <w:rFonts w:ascii="Times New Roman" w:hAnsi="Times New Roman" w:eastAsia="Times New Roman"/>
                <w:b w:val="0"/>
                <w:color w:val="000000"/>
                <w:sz w:val="26"/>
              </w:rPr>
              <w:t>Dashboard, project health, thống kê, activity log.</w:t>
            </w:r>
          </w:p>
        </w:tc>
      </w:tr>
      <w:tr w14:paraId="34823F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4C2D348">
            <w:pPr>
              <w:keepNext w:val="0"/>
              <w:spacing w:before="0" w:after="120" w:line="276" w:lineRule="auto"/>
              <w:jc w:val="both"/>
            </w:pPr>
            <w:r>
              <w:rPr>
                <w:rFonts w:ascii="Times New Roman" w:hAnsi="Times New Roman" w:eastAsia="Times New Roman"/>
                <w:b w:val="0"/>
                <w:color w:val="000000"/>
                <w:sz w:val="26"/>
              </w:rPr>
              <w:t>Artist / Level Designer</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1C1BE70">
            <w:pPr>
              <w:keepNext w:val="0"/>
              <w:spacing w:before="0" w:after="120" w:line="276" w:lineRule="auto"/>
              <w:jc w:val="both"/>
            </w:pPr>
            <w:r>
              <w:rPr>
                <w:rFonts w:ascii="Times New Roman" w:hAnsi="Times New Roman" w:eastAsia="Times New Roman"/>
                <w:b w:val="0"/>
                <w:color w:val="000000"/>
                <w:sz w:val="26"/>
              </w:rPr>
              <w:t>Biết asset nào đang được dùng và asset nào bị thiếu.</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EAA42C3">
            <w:pPr>
              <w:keepNext w:val="0"/>
              <w:spacing w:before="0" w:after="120" w:line="276" w:lineRule="auto"/>
              <w:jc w:val="both"/>
            </w:pPr>
            <w:r>
              <w:rPr>
                <w:rFonts w:ascii="Times New Roman" w:hAnsi="Times New Roman" w:eastAsia="Times New Roman"/>
                <w:b w:val="0"/>
                <w:color w:val="000000"/>
                <w:sz w:val="26"/>
              </w:rPr>
              <w:t>Không quen Git CLI, khó tìm asset tham chiếu.</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F7EC52D">
            <w:pPr>
              <w:keepNext w:val="0"/>
              <w:spacing w:before="0" w:after="120" w:line="276" w:lineRule="auto"/>
              <w:jc w:val="both"/>
            </w:pPr>
            <w:r>
              <w:rPr>
                <w:rFonts w:ascii="Times New Roman" w:hAnsi="Times New Roman" w:eastAsia="Times New Roman"/>
                <w:b w:val="0"/>
                <w:color w:val="000000"/>
                <w:sz w:val="26"/>
              </w:rPr>
              <w:t>Asset explorer, search, notification, Git UI đơn giản.</w:t>
            </w:r>
          </w:p>
        </w:tc>
      </w:tr>
      <w:tr w14:paraId="275D0F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26CF0A3">
            <w:pPr>
              <w:keepNext w:val="0"/>
              <w:spacing w:before="0" w:after="120" w:line="276" w:lineRule="auto"/>
              <w:jc w:val="both"/>
            </w:pPr>
            <w:r>
              <w:rPr>
                <w:rFonts w:ascii="Times New Roman" w:hAnsi="Times New Roman" w:eastAsia="Times New Roman"/>
                <w:b w:val="0"/>
                <w:color w:val="000000"/>
                <w:sz w:val="26"/>
              </w:rPr>
              <w:t>QA</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066CA10">
            <w:pPr>
              <w:keepNext w:val="0"/>
              <w:spacing w:before="0" w:after="120" w:line="276" w:lineRule="auto"/>
              <w:jc w:val="both"/>
            </w:pPr>
            <w:r>
              <w:rPr>
                <w:rFonts w:ascii="Times New Roman" w:hAnsi="Times New Roman" w:eastAsia="Times New Roman"/>
                <w:b w:val="0"/>
                <w:color w:val="000000"/>
                <w:sz w:val="26"/>
              </w:rPr>
              <w:t>Review thay đổi và phát hiện rủi ro trước khi merge.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1A866B3">
            <w:pPr>
              <w:keepNext w:val="0"/>
              <w:spacing w:before="0" w:after="120" w:line="276" w:lineRule="auto"/>
              <w:jc w:val="both"/>
            </w:pPr>
            <w:r>
              <w:rPr>
                <w:rFonts w:ascii="Times New Roman" w:hAnsi="Times New Roman" w:eastAsia="Times New Roman"/>
                <w:b w:val="0"/>
                <w:color w:val="000000"/>
                <w:sz w:val="26"/>
              </w:rPr>
              <w:t>Diff text khó đọc và thiếu ngữ cảnh scene.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8789D85">
            <w:pPr>
              <w:keepNext w:val="0"/>
              <w:spacing w:before="0" w:after="120" w:line="276" w:lineRule="auto"/>
              <w:jc w:val="both"/>
            </w:pPr>
            <w:r>
              <w:rPr>
                <w:rFonts w:ascii="Times New Roman" w:hAnsi="Times New Roman" w:eastAsia="Times New Roman"/>
                <w:b w:val="0"/>
                <w:color w:val="000000"/>
                <w:sz w:val="26"/>
              </w:rPr>
              <w:t>Scene diff, commit history, report theo severity.</w:t>
            </w:r>
          </w:p>
        </w:tc>
      </w:tr>
      <w:tr w14:paraId="44F732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98DC310">
            <w:pPr>
              <w:keepNext w:val="0"/>
              <w:spacing w:before="0" w:after="120" w:line="276" w:lineRule="auto"/>
              <w:jc w:val="both"/>
            </w:pPr>
            <w:r>
              <w:rPr>
                <w:rFonts w:ascii="Times New Roman" w:hAnsi="Times New Roman" w:eastAsia="Times New Roman"/>
                <w:b w:val="0"/>
                <w:color w:val="000000"/>
                <w:sz w:val="26"/>
              </w:rPr>
              <w:t>DevOps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F67B6B9">
            <w:pPr>
              <w:keepNext w:val="0"/>
              <w:spacing w:before="0" w:after="120" w:line="276" w:lineRule="auto"/>
              <w:jc w:val="both"/>
            </w:pPr>
            <w:r>
              <w:rPr>
                <w:rFonts w:ascii="Times New Roman" w:hAnsi="Times New Roman" w:eastAsia="Times New Roman"/>
                <w:b w:val="0"/>
                <w:color w:val="000000"/>
                <w:sz w:val="26"/>
              </w:rPr>
              <w:t>Triển khai và vận hành ổn định.</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E28507D">
            <w:pPr>
              <w:keepNext w:val="0"/>
              <w:spacing w:before="0" w:after="120" w:line="276" w:lineRule="auto"/>
              <w:jc w:val="both"/>
            </w:pPr>
            <w:r>
              <w:rPr>
                <w:rFonts w:ascii="Times New Roman" w:hAnsi="Times New Roman" w:eastAsia="Times New Roman"/>
                <w:b w:val="0"/>
                <w:color w:val="000000"/>
                <w:sz w:val="26"/>
              </w:rPr>
              <w:t>Thiếu metric/log/cảnh báo cho job nền.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BC8B8BB">
            <w:pPr>
              <w:keepNext w:val="0"/>
              <w:spacing w:before="0" w:after="120" w:line="276" w:lineRule="auto"/>
              <w:jc w:val="both"/>
            </w:pPr>
            <w:r>
              <w:rPr>
                <w:rFonts w:ascii="Times New Roman" w:hAnsi="Times New Roman" w:eastAsia="Times New Roman"/>
                <w:b w:val="0"/>
                <w:color w:val="000000"/>
                <w:sz w:val="26"/>
              </w:rPr>
              <w:t>Prometheus, Grafana, Loki, worker metrics, audit log.</w:t>
            </w:r>
          </w:p>
        </w:tc>
      </w:tr>
    </w:tbl>
    <w:p w14:paraId="049EC2FC">
      <w:pPr>
        <w:keepNext w:val="0"/>
        <w:spacing w:before="0" w:after="120" w:line="276" w:lineRule="auto"/>
        <w:jc w:val="both"/>
      </w:pPr>
    </w:p>
    <w:p w14:paraId="6E5892AE">
      <w:pPr>
        <w:pStyle w:val="2"/>
        <w:keepNext/>
        <w:pageBreakBefore/>
        <w:spacing w:before="240" w:after="160" w:line="276" w:lineRule="auto"/>
        <w:jc w:val="both"/>
      </w:pPr>
      <w:r>
        <w:rPr>
          <w:rFonts w:ascii="Times New Roman" w:hAnsi="Times New Roman" w:eastAsia="Times New Roman"/>
          <w:b/>
          <w:color w:val="000000"/>
          <w:sz w:val="26"/>
        </w:rPr>
        <w:t>5. Thuật ngữ và quy ước</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5FEF4C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B98129C">
            <w:pPr>
              <w:keepNext w:val="0"/>
              <w:spacing w:before="0" w:after="120" w:line="276" w:lineRule="auto"/>
              <w:jc w:val="both"/>
            </w:pPr>
            <w:r>
              <w:rPr>
                <w:rFonts w:ascii="Times New Roman" w:hAnsi="Times New Roman" w:eastAsia="Times New Roman"/>
                <w:b/>
                <w:color w:val="000000"/>
                <w:sz w:val="26"/>
              </w:rPr>
              <w:t>Thuật ngữ</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91E88D8">
            <w:pPr>
              <w:keepNext w:val="0"/>
              <w:spacing w:before="0" w:after="120" w:line="276" w:lineRule="auto"/>
              <w:jc w:val="both"/>
            </w:pPr>
            <w:r>
              <w:rPr>
                <w:rFonts w:ascii="Times New Roman" w:hAnsi="Times New Roman" w:eastAsia="Times New Roman"/>
                <w:b/>
                <w:color w:val="000000"/>
                <w:sz w:val="26"/>
              </w:rPr>
              <w:t>Định nghĩa</w:t>
            </w:r>
          </w:p>
        </w:tc>
      </w:tr>
      <w:tr w14:paraId="5FCA2C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7AA23DB">
            <w:pPr>
              <w:keepNext w:val="0"/>
              <w:spacing w:before="0" w:after="120" w:line="276" w:lineRule="auto"/>
              <w:jc w:val="both"/>
            </w:pPr>
            <w:r>
              <w:rPr>
                <w:rFonts w:ascii="Times New Roman" w:hAnsi="Times New Roman" w:eastAsia="Times New Roman"/>
                <w:b w:val="0"/>
                <w:color w:val="000000"/>
                <w:sz w:val="26"/>
              </w:rPr>
              <w:t>Godot Project</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28E24E4">
            <w:pPr>
              <w:keepNext w:val="0"/>
              <w:spacing w:before="0" w:after="120" w:line="276" w:lineRule="auto"/>
              <w:jc w:val="both"/>
            </w:pPr>
            <w:r>
              <w:rPr>
                <w:rFonts w:ascii="Times New Roman" w:hAnsi="Times New Roman" w:eastAsia="Times New Roman"/>
                <w:b w:val="0"/>
                <w:color w:val="000000"/>
                <w:sz w:val="26"/>
              </w:rPr>
              <w:t>Một thư mục dự án Godot chứa project.godot, scene, script, resource, asset và cấu hình liên quan.</w:t>
            </w:r>
          </w:p>
        </w:tc>
      </w:tr>
      <w:tr w14:paraId="447C25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A172284">
            <w:pPr>
              <w:keepNext w:val="0"/>
              <w:spacing w:before="0" w:after="120" w:line="276" w:lineRule="auto"/>
              <w:jc w:val="both"/>
            </w:pPr>
            <w:r>
              <w:rPr>
                <w:rFonts w:ascii="Times New Roman" w:hAnsi="Times New Roman" w:eastAsia="Times New Roman"/>
                <w:b w:val="0"/>
                <w:color w:val="000000"/>
                <w:sz w:val="26"/>
              </w:rPr>
              <w:t>Scene (.tscn)</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F2609CC">
            <w:pPr>
              <w:keepNext w:val="0"/>
              <w:spacing w:before="0" w:after="120" w:line="276" w:lineRule="auto"/>
              <w:jc w:val="both"/>
            </w:pPr>
            <w:r>
              <w:rPr>
                <w:rFonts w:ascii="Times New Roman" w:hAnsi="Times New Roman" w:eastAsia="Times New Roman"/>
                <w:b w:val="0"/>
                <w:color w:val="000000"/>
                <w:sz w:val="26"/>
              </w:rPr>
              <w:t>Tệp mô tả cấu trúc scene ở định dạng text của Godot, gồm node, property, resource, connection và tham chiếu external resource.</w:t>
            </w:r>
          </w:p>
        </w:tc>
      </w:tr>
      <w:tr w14:paraId="58AAEA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1305B81">
            <w:pPr>
              <w:keepNext w:val="0"/>
              <w:spacing w:before="0" w:after="120" w:line="276" w:lineRule="auto"/>
              <w:jc w:val="both"/>
            </w:pPr>
            <w:r>
              <w:rPr>
                <w:rFonts w:ascii="Times New Roman" w:hAnsi="Times New Roman" w:eastAsia="Times New Roman"/>
                <w:b w:val="0"/>
                <w:color w:val="000000"/>
                <w:sz w:val="26"/>
              </w:rPr>
              <w:t>Resource (.tres/.res)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011B6F7">
            <w:pPr>
              <w:keepNext w:val="0"/>
              <w:spacing w:before="0" w:after="120" w:line="276" w:lineRule="auto"/>
              <w:jc w:val="both"/>
            </w:pPr>
            <w:r>
              <w:rPr>
                <w:rFonts w:ascii="Times New Roman" w:hAnsi="Times New Roman" w:eastAsia="Times New Roman"/>
                <w:b w:val="0"/>
                <w:color w:val="000000"/>
                <w:sz w:val="26"/>
              </w:rPr>
              <w:t>Tài nguyên Godot có thể được tham chiếu bởi scene/script/asset. .tres là dạng text, .res thường là dạng binary.</w:t>
            </w:r>
          </w:p>
        </w:tc>
      </w:tr>
      <w:tr w14:paraId="288F5C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8027D64">
            <w:pPr>
              <w:keepNext w:val="0"/>
              <w:spacing w:before="0" w:after="120" w:line="276" w:lineRule="auto"/>
              <w:jc w:val="both"/>
            </w:pPr>
            <w:r>
              <w:rPr>
                <w:rFonts w:ascii="Times New Roman" w:hAnsi="Times New Roman" w:eastAsia="Times New Roman"/>
                <w:b w:val="0"/>
                <w:color w:val="000000"/>
                <w:sz w:val="26"/>
              </w:rPr>
              <w:t>Script (.gd)</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8EFDE1C">
            <w:pPr>
              <w:keepNext w:val="0"/>
              <w:spacing w:before="0" w:after="120" w:line="276" w:lineRule="auto"/>
              <w:jc w:val="both"/>
            </w:pPr>
            <w:r>
              <w:rPr>
                <w:rFonts w:ascii="Times New Roman" w:hAnsi="Times New Roman" w:eastAsia="Times New Roman"/>
                <w:b w:val="0"/>
                <w:color w:val="000000"/>
                <w:sz w:val="26"/>
              </w:rPr>
              <w:t>Mã GDScript dùng để định nghĩa logic của node hoặc resource.</w:t>
            </w:r>
          </w:p>
        </w:tc>
      </w:tr>
      <w:tr w14:paraId="1D5303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8FAFAC3">
            <w:pPr>
              <w:keepNext w:val="0"/>
              <w:spacing w:before="0" w:after="120" w:line="276" w:lineRule="auto"/>
              <w:jc w:val="both"/>
            </w:pPr>
            <w:r>
              <w:rPr>
                <w:rFonts w:ascii="Times New Roman" w:hAnsi="Times New Roman" w:eastAsia="Times New Roman"/>
                <w:b w:val="0"/>
                <w:color w:val="000000"/>
                <w:sz w:val="26"/>
              </w:rPr>
              <w:t>Dependency</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EDEA24F">
            <w:pPr>
              <w:keepNext w:val="0"/>
              <w:spacing w:before="0" w:after="120" w:line="276" w:lineRule="auto"/>
              <w:jc w:val="both"/>
            </w:pPr>
            <w:r>
              <w:rPr>
                <w:rFonts w:ascii="Times New Roman" w:hAnsi="Times New Roman" w:eastAsia="Times New Roman"/>
                <w:b w:val="0"/>
                <w:color w:val="000000"/>
                <w:sz w:val="26"/>
              </w:rPr>
              <w:t>Quan hệ phụ thuộc giữa scene, resource, script và asset, ví dụ scene tham chiếu texture, script hoặc packed scene khác.</w:t>
            </w:r>
          </w:p>
        </w:tc>
      </w:tr>
      <w:tr w14:paraId="51F1B5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C01111E">
            <w:pPr>
              <w:keepNext w:val="0"/>
              <w:spacing w:before="0" w:after="120" w:line="276" w:lineRule="auto"/>
              <w:jc w:val="both"/>
            </w:pPr>
            <w:r>
              <w:rPr>
                <w:rFonts w:ascii="Times New Roman" w:hAnsi="Times New Roman" w:eastAsia="Times New Roman"/>
                <w:b w:val="0"/>
                <w:color w:val="000000"/>
                <w:sz w:val="26"/>
              </w:rPr>
              <w:t>Scene-aware diff</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6AB5A6B">
            <w:pPr>
              <w:keepNext w:val="0"/>
              <w:spacing w:before="0" w:after="120" w:line="276" w:lineRule="auto"/>
              <w:jc w:val="both"/>
            </w:pPr>
            <w:r>
              <w:rPr>
                <w:rFonts w:ascii="Times New Roman" w:hAnsi="Times New Roman" w:eastAsia="Times New Roman"/>
                <w:b w:val="0"/>
                <w:color w:val="000000"/>
                <w:sz w:val="26"/>
              </w:rPr>
              <w:t>Cơ chế so sánh thay đổi scene theo cấu trúc node/property/resource thay vì so sánh text thuần túy.</w:t>
            </w:r>
          </w:p>
        </w:tc>
      </w:tr>
      <w:tr w14:paraId="4564C4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E7578EF">
            <w:pPr>
              <w:keepNext w:val="0"/>
              <w:spacing w:before="0" w:after="120" w:line="276" w:lineRule="auto"/>
              <w:jc w:val="both"/>
            </w:pPr>
            <w:r>
              <w:rPr>
                <w:rFonts w:ascii="Times New Roman" w:hAnsi="Times New Roman" w:eastAsia="Times New Roman"/>
                <w:b w:val="0"/>
                <w:color w:val="000000"/>
                <w:sz w:val="26"/>
              </w:rPr>
              <w:t>Health Report</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08517D8">
            <w:pPr>
              <w:keepNext w:val="0"/>
              <w:spacing w:before="0" w:after="120" w:line="276" w:lineRule="auto"/>
              <w:jc w:val="both"/>
            </w:pPr>
            <w:r>
              <w:rPr>
                <w:rFonts w:ascii="Times New Roman" w:hAnsi="Times New Roman" w:eastAsia="Times New Roman"/>
                <w:b w:val="0"/>
                <w:color w:val="000000"/>
                <w:sz w:val="26"/>
              </w:rPr>
              <w:t>Báo cáo đánh giá sức khỏe dự án, gồm lỗi, cảnh báo, điểm chất lượng và gợi ý xử lý.</w:t>
            </w:r>
          </w:p>
        </w:tc>
      </w:tr>
      <w:tr w14:paraId="72EBB9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684BF8F">
            <w:pPr>
              <w:keepNext w:val="0"/>
              <w:spacing w:before="0" w:after="120" w:line="276" w:lineRule="auto"/>
              <w:jc w:val="both"/>
            </w:pPr>
            <w:r>
              <w:rPr>
                <w:rFonts w:ascii="Times New Roman" w:hAnsi="Times New Roman" w:eastAsia="Times New Roman"/>
                <w:b w:val="0"/>
                <w:color w:val="000000"/>
                <w:sz w:val="26"/>
              </w:rPr>
              <w:t>Worker</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8C6D29D">
            <w:pPr>
              <w:keepNext w:val="0"/>
              <w:spacing w:before="0" w:after="120" w:line="276" w:lineRule="auto"/>
              <w:jc w:val="both"/>
            </w:pPr>
            <w:r>
              <w:rPr>
                <w:rFonts w:ascii="Times New Roman" w:hAnsi="Times New Roman" w:eastAsia="Times New Roman"/>
                <w:b w:val="0"/>
                <w:color w:val="000000"/>
                <w:sz w:val="26"/>
              </w:rPr>
              <w:t>Tiến trình xử lý nền nhận job từ RabbitMQ để parse, analyze, diff hoặc tạo preview.</w:t>
            </w:r>
          </w:p>
        </w:tc>
      </w:tr>
      <w:tr w14:paraId="30AD03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63DC0BE">
            <w:pPr>
              <w:keepNext w:val="0"/>
              <w:spacing w:before="0" w:after="120" w:line="276" w:lineRule="auto"/>
              <w:jc w:val="both"/>
            </w:pPr>
            <w:r>
              <w:rPr>
                <w:rFonts w:ascii="Times New Roman" w:hAnsi="Times New Roman" w:eastAsia="Times New Roman"/>
                <w:b w:val="0"/>
                <w:color w:val="000000"/>
                <w:sz w:val="26"/>
              </w:rPr>
              <w:t>RBAC</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3D9F029">
            <w:pPr>
              <w:keepNext w:val="0"/>
              <w:spacing w:before="0" w:after="120" w:line="276" w:lineRule="auto"/>
              <w:jc w:val="both"/>
            </w:pPr>
            <w:r>
              <w:rPr>
                <w:rFonts w:ascii="Times New Roman" w:hAnsi="Times New Roman" w:eastAsia="Times New Roman"/>
                <w:b w:val="0"/>
                <w:color w:val="000000"/>
                <w:sz w:val="26"/>
              </w:rPr>
              <w:t>Role-Based Access Control: mô hình phân quyền dựa trên vai trò.</w:t>
            </w:r>
          </w:p>
        </w:tc>
      </w:tr>
      <w:tr w14:paraId="27E69C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4BE34CC">
            <w:pPr>
              <w:keepNext w:val="0"/>
              <w:spacing w:before="0" w:after="120" w:line="276" w:lineRule="auto"/>
              <w:jc w:val="both"/>
            </w:pPr>
            <w:r>
              <w:rPr>
                <w:rFonts w:ascii="Times New Roman" w:hAnsi="Times New Roman" w:eastAsia="Times New Roman"/>
                <w:b w:val="0"/>
                <w:color w:val="000000"/>
                <w:sz w:val="26"/>
              </w:rPr>
              <w:t>JWT</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883D644">
            <w:pPr>
              <w:keepNext w:val="0"/>
              <w:spacing w:before="0" w:after="120" w:line="276" w:lineRule="auto"/>
              <w:jc w:val="both"/>
            </w:pPr>
            <w:r>
              <w:rPr>
                <w:rFonts w:ascii="Times New Roman" w:hAnsi="Times New Roman" w:eastAsia="Times New Roman"/>
                <w:b w:val="0"/>
                <w:color w:val="000000"/>
                <w:sz w:val="26"/>
              </w:rPr>
              <w:t>JSON Web Token: token dùng cho xác thực phiên đăng nhập API.</w:t>
            </w:r>
          </w:p>
        </w:tc>
      </w:tr>
    </w:tbl>
    <w:p w14:paraId="555602D0">
      <w:pPr>
        <w:keepNext w:val="0"/>
        <w:spacing w:before="0" w:after="120" w:line="276" w:lineRule="auto"/>
        <w:jc w:val="both"/>
      </w:pPr>
    </w:p>
    <w:p w14:paraId="28E5F711">
      <w:pPr>
        <w:pStyle w:val="3"/>
        <w:keepNext/>
        <w:spacing w:before="200" w:after="120" w:line="276" w:lineRule="auto"/>
        <w:jc w:val="both"/>
      </w:pPr>
      <w:r>
        <w:rPr>
          <w:rFonts w:ascii="Times New Roman" w:hAnsi="Times New Roman" w:eastAsia="Times New Roman"/>
          <w:b/>
          <w:color w:val="000000"/>
          <w:sz w:val="26"/>
        </w:rPr>
        <w:t>5.1 Quy ước định danh yêu cầu</w:t>
      </w:r>
    </w:p>
    <w:p w14:paraId="5C2DA3EB">
      <w:pPr>
        <w:keepNext w:val="0"/>
        <w:spacing w:before="0" w:after="120" w:line="276" w:lineRule="auto"/>
        <w:jc w:val="both"/>
      </w:pPr>
      <w:r>
        <w:rPr>
          <w:rFonts w:ascii="Times New Roman" w:hAnsi="Times New Roman" w:eastAsia="Times New Roman"/>
          <w:color w:val="000000"/>
          <w:sz w:val="26"/>
        </w:rPr>
        <w:t>Yêu cầu chức năng sử dụng định dạng FR-XX. Yêu cầu phi chức năng sử dụng định dạng NFR-XX. Quy tắc nghiệp vụ sử dụng BR-XX. Tiêu chí nghiệm thu sử dụng AC-XX. Mức ưu tiên gồm Must, Should, Could và Won't theo mô hình MoSCoW.</w:t>
      </w:r>
    </w:p>
    <w:p w14:paraId="188C8F72">
      <w:pPr>
        <w:pStyle w:val="2"/>
        <w:keepNext/>
        <w:pageBreakBefore/>
        <w:spacing w:before="240" w:after="160" w:line="276" w:lineRule="auto"/>
        <w:jc w:val="both"/>
      </w:pPr>
      <w:r>
        <w:rPr>
          <w:rFonts w:ascii="Times New Roman" w:hAnsi="Times New Roman" w:eastAsia="Times New Roman"/>
          <w:b/>
          <w:color w:val="000000"/>
          <w:sz w:val="26"/>
        </w:rPr>
        <w:t>6. Kiến trúc tổng thể</w:t>
      </w:r>
    </w:p>
    <w:p w14:paraId="418A9C9D">
      <w:pPr>
        <w:pStyle w:val="3"/>
        <w:keepNext/>
        <w:spacing w:before="200" w:after="120" w:line="276" w:lineRule="auto"/>
        <w:jc w:val="both"/>
      </w:pPr>
      <w:r>
        <w:rPr>
          <w:rFonts w:ascii="Times New Roman" w:hAnsi="Times New Roman" w:eastAsia="Times New Roman"/>
          <w:b/>
          <w:color w:val="000000"/>
          <w:sz w:val="26"/>
        </w:rPr>
        <w:t>6.1 Kiến trúc logic</w:t>
      </w:r>
    </w:p>
    <w:p w14:paraId="25451B14">
      <w:pPr>
        <w:keepNext w:val="0"/>
        <w:spacing w:before="0" w:after="120" w:line="276" w:lineRule="auto"/>
        <w:jc w:val="both"/>
      </w:pPr>
      <w:r>
        <w:rPr>
          <w:rFonts w:ascii="Times New Roman" w:hAnsi="Times New Roman" w:eastAsia="Times New Roman"/>
          <w:color w:val="000000"/>
          <w:sz w:val="26"/>
        </w:rPr>
        <w:t>Hệ thống áp dụng kiến trúc web nhiều lớp kết hợp xử lý bất đồng bộ. Frontend Vue 3 chịu trách nhiệm giao diện người dùng. API Gateway là điểm vào duy nhất cho client, xử lý routing, kiểm tra token, giới hạn tần suất và chuẩn hóa response. Các service nghiệp vụ phụ trách xác thực, dự án và Git. Các worker nhận job qua RabbitMQ để thực hiện tác vụ nặng. Redis dùng cho cache và trạng thái job ngắn hạn. PostgreSQL dùng cho dữ liệu bền vững. MinIO dùng cho object storage.</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068E00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9EA3066">
            <w:pPr>
              <w:keepNext w:val="0"/>
              <w:spacing w:before="0" w:after="120" w:line="276" w:lineRule="auto"/>
              <w:jc w:val="both"/>
            </w:pPr>
            <w:r>
              <w:rPr>
                <w:rFonts w:ascii="Times New Roman" w:hAnsi="Times New Roman" w:eastAsia="Times New Roman"/>
                <w:b/>
                <w:color w:val="000000"/>
                <w:sz w:val="26"/>
              </w:rPr>
              <w:t>Thành phần</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020AA48">
            <w:pPr>
              <w:keepNext w:val="0"/>
              <w:spacing w:before="0" w:after="120" w:line="276" w:lineRule="auto"/>
              <w:jc w:val="both"/>
            </w:pPr>
            <w:r>
              <w:rPr>
                <w:rFonts w:ascii="Times New Roman" w:hAnsi="Times New Roman" w:eastAsia="Times New Roman"/>
                <w:b/>
                <w:color w:val="000000"/>
                <w:sz w:val="26"/>
              </w:rPr>
              <w:t>Trách nhiệm chính</w:t>
            </w:r>
          </w:p>
        </w:tc>
      </w:tr>
      <w:tr w14:paraId="71F29F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85C49EA">
            <w:pPr>
              <w:keepNext w:val="0"/>
              <w:spacing w:before="0" w:after="120" w:line="276" w:lineRule="auto"/>
              <w:jc w:val="both"/>
            </w:pPr>
            <w:r>
              <w:rPr>
                <w:rFonts w:ascii="Times New Roman" w:hAnsi="Times New Roman" w:eastAsia="Times New Roman"/>
                <w:b w:val="0"/>
                <w:color w:val="000000"/>
                <w:sz w:val="26"/>
              </w:rPr>
              <w:t>Vue Frontend</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9FEECAF">
            <w:pPr>
              <w:keepNext w:val="0"/>
              <w:spacing w:before="0" w:after="120" w:line="276" w:lineRule="auto"/>
              <w:jc w:val="both"/>
            </w:pPr>
            <w:r>
              <w:rPr>
                <w:rFonts w:ascii="Times New Roman" w:hAnsi="Times New Roman" w:eastAsia="Times New Roman"/>
                <w:b w:val="0"/>
                <w:color w:val="000000"/>
                <w:sz w:val="26"/>
              </w:rPr>
              <w:t>Hiển thị dashboard, form quản lý, Git UI, scene explorer, asset explorer, dependency graph, diff viewer và notification center.</w:t>
            </w:r>
          </w:p>
        </w:tc>
      </w:tr>
      <w:tr w14:paraId="0E27D2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0FBC060">
            <w:pPr>
              <w:keepNext w:val="0"/>
              <w:spacing w:before="0" w:after="120" w:line="276" w:lineRule="auto"/>
              <w:jc w:val="both"/>
            </w:pPr>
            <w:r>
              <w:rPr>
                <w:rFonts w:ascii="Times New Roman" w:hAnsi="Times New Roman" w:eastAsia="Times New Roman"/>
                <w:b w:val="0"/>
                <w:color w:val="000000"/>
                <w:sz w:val="26"/>
              </w:rPr>
              <w:t>API Gateway</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074C820">
            <w:pPr>
              <w:keepNext w:val="0"/>
              <w:spacing w:before="0" w:after="120" w:line="276" w:lineRule="auto"/>
              <w:jc w:val="both"/>
            </w:pPr>
            <w:r>
              <w:rPr>
                <w:rFonts w:ascii="Times New Roman" w:hAnsi="Times New Roman" w:eastAsia="Times New Roman"/>
                <w:b w:val="0"/>
                <w:color w:val="000000"/>
                <w:sz w:val="26"/>
              </w:rPr>
              <w:t>Xác thực request, định tuyến, kiểm tra rate limit, chuẩn hóa lỗi, gắn correlation id và bảo vệ endpoint nội bộ.</w:t>
            </w:r>
          </w:p>
        </w:tc>
      </w:tr>
      <w:tr w14:paraId="132C3F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27EEFB7">
            <w:pPr>
              <w:keepNext w:val="0"/>
              <w:spacing w:before="0" w:after="120" w:line="276" w:lineRule="auto"/>
              <w:jc w:val="both"/>
            </w:pPr>
            <w:r>
              <w:rPr>
                <w:rFonts w:ascii="Times New Roman" w:hAnsi="Times New Roman" w:eastAsia="Times New Roman"/>
                <w:b w:val="0"/>
                <w:color w:val="000000"/>
                <w:sz w:val="26"/>
              </w:rPr>
              <w:t>Authentication Service</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0742C57">
            <w:pPr>
              <w:keepNext w:val="0"/>
              <w:spacing w:before="0" w:after="120" w:line="276" w:lineRule="auto"/>
              <w:jc w:val="both"/>
            </w:pPr>
            <w:r>
              <w:rPr>
                <w:rFonts w:ascii="Times New Roman" w:hAnsi="Times New Roman" w:eastAsia="Times New Roman"/>
                <w:b w:val="0"/>
                <w:color w:val="000000"/>
                <w:sz w:val="26"/>
              </w:rPr>
              <w:t>Đăng nhập, phát hành/refresh JWT, quản lý phiên, chính sách mật khẩu và tích hợp OAuth/SSO tương lai.</w:t>
            </w:r>
          </w:p>
        </w:tc>
      </w:tr>
      <w:tr w14:paraId="79DC14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AC31D86">
            <w:pPr>
              <w:keepNext w:val="0"/>
              <w:spacing w:before="0" w:after="120" w:line="276" w:lineRule="auto"/>
              <w:jc w:val="both"/>
            </w:pPr>
            <w:r>
              <w:rPr>
                <w:rFonts w:ascii="Times New Roman" w:hAnsi="Times New Roman" w:eastAsia="Times New Roman"/>
                <w:b w:val="0"/>
                <w:color w:val="000000"/>
                <w:sz w:val="26"/>
              </w:rPr>
              <w:t>Project Service</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EA4F4D1">
            <w:pPr>
              <w:keepNext w:val="0"/>
              <w:spacing w:before="0" w:after="120" w:line="276" w:lineRule="auto"/>
              <w:jc w:val="both"/>
            </w:pPr>
            <w:r>
              <w:rPr>
                <w:rFonts w:ascii="Times New Roman" w:hAnsi="Times New Roman" w:eastAsia="Times New Roman"/>
                <w:b w:val="0"/>
                <w:color w:val="000000"/>
                <w:sz w:val="26"/>
              </w:rPr>
              <w:t>Quản lý dự án, thành viên, settings, activity log, notification và trạng thái phân tích.</w:t>
            </w:r>
          </w:p>
        </w:tc>
      </w:tr>
      <w:tr w14:paraId="4902E3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242EE45">
            <w:pPr>
              <w:keepNext w:val="0"/>
              <w:spacing w:before="0" w:after="120" w:line="276" w:lineRule="auto"/>
              <w:jc w:val="both"/>
            </w:pPr>
            <w:r>
              <w:rPr>
                <w:rFonts w:ascii="Times New Roman" w:hAnsi="Times New Roman" w:eastAsia="Times New Roman"/>
                <w:b w:val="0"/>
                <w:color w:val="000000"/>
                <w:sz w:val="26"/>
              </w:rPr>
              <w:t>Git Service</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6F5EF75">
            <w:pPr>
              <w:keepNext w:val="0"/>
              <w:spacing w:before="0" w:after="120" w:line="276" w:lineRule="auto"/>
              <w:jc w:val="both"/>
            </w:pPr>
            <w:r>
              <w:rPr>
                <w:rFonts w:ascii="Times New Roman" w:hAnsi="Times New Roman" w:eastAsia="Times New Roman"/>
                <w:b w:val="0"/>
                <w:color w:val="000000"/>
                <w:sz w:val="26"/>
              </w:rPr>
              <w:t>Kết nối repository, clone/fetch, trạng thái working tree, commit, push, pull, branch, merge và commit history.</w:t>
            </w:r>
          </w:p>
        </w:tc>
      </w:tr>
      <w:tr w14:paraId="74CBF5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BDDCD96">
            <w:pPr>
              <w:keepNext w:val="0"/>
              <w:spacing w:before="0" w:after="120" w:line="276" w:lineRule="auto"/>
              <w:jc w:val="both"/>
            </w:pPr>
            <w:r>
              <w:rPr>
                <w:rFonts w:ascii="Times New Roman" w:hAnsi="Times New Roman" w:eastAsia="Times New Roman"/>
                <w:b w:val="0"/>
                <w:color w:val="000000"/>
                <w:sz w:val="26"/>
              </w:rPr>
              <w:t>Parser Worker</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F9DE003">
            <w:pPr>
              <w:keepNext w:val="0"/>
              <w:spacing w:before="0" w:after="120" w:line="276" w:lineRule="auto"/>
              <w:jc w:val="both"/>
            </w:pPr>
            <w:r>
              <w:rPr>
                <w:rFonts w:ascii="Times New Roman" w:hAnsi="Times New Roman" w:eastAsia="Times New Roman"/>
                <w:b w:val="0"/>
                <w:color w:val="000000"/>
                <w:sz w:val="26"/>
              </w:rPr>
              <w:t>Parse .tscn/.tres/.gd, trích xuất node/resource/script/reference và lưu metadata.</w:t>
            </w:r>
          </w:p>
        </w:tc>
      </w:tr>
      <w:tr w14:paraId="4D797A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2F4467C">
            <w:pPr>
              <w:keepNext w:val="0"/>
              <w:spacing w:before="0" w:after="120" w:line="276" w:lineRule="auto"/>
              <w:jc w:val="both"/>
            </w:pPr>
            <w:r>
              <w:rPr>
                <w:rFonts w:ascii="Times New Roman" w:hAnsi="Times New Roman" w:eastAsia="Times New Roman"/>
                <w:b w:val="0"/>
                <w:color w:val="000000"/>
                <w:sz w:val="26"/>
              </w:rPr>
              <w:t>Analyze Worker</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6FBD887">
            <w:pPr>
              <w:keepNext w:val="0"/>
              <w:spacing w:before="0" w:after="120" w:line="276" w:lineRule="auto"/>
              <w:jc w:val="both"/>
            </w:pPr>
            <w:r>
              <w:rPr>
                <w:rFonts w:ascii="Times New Roman" w:hAnsi="Times New Roman" w:eastAsia="Times New Roman"/>
                <w:b w:val="0"/>
                <w:color w:val="000000"/>
                <w:sz w:val="26"/>
              </w:rPr>
              <w:t>Phân tích sức khỏe dự án, thống kê, dependency, cảnh báo và score.</w:t>
            </w:r>
          </w:p>
        </w:tc>
      </w:tr>
      <w:tr w14:paraId="6B36B9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98B2E88">
            <w:pPr>
              <w:keepNext w:val="0"/>
              <w:spacing w:before="0" w:after="120" w:line="276" w:lineRule="auto"/>
              <w:jc w:val="both"/>
            </w:pPr>
            <w:r>
              <w:rPr>
                <w:rFonts w:ascii="Times New Roman" w:hAnsi="Times New Roman" w:eastAsia="Times New Roman"/>
                <w:b w:val="0"/>
                <w:color w:val="000000"/>
                <w:sz w:val="26"/>
              </w:rPr>
              <w:t>Diff Worker</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2CABCDD">
            <w:pPr>
              <w:keepNext w:val="0"/>
              <w:spacing w:before="0" w:after="120" w:line="276" w:lineRule="auto"/>
              <w:jc w:val="both"/>
            </w:pPr>
            <w:r>
              <w:rPr>
                <w:rFonts w:ascii="Times New Roman" w:hAnsi="Times New Roman" w:eastAsia="Times New Roman"/>
                <w:b w:val="0"/>
                <w:color w:val="000000"/>
                <w:sz w:val="26"/>
              </w:rPr>
              <w:t>Tạo scene-aware diff giữa hai revision/branch/working tree.</w:t>
            </w:r>
          </w:p>
        </w:tc>
      </w:tr>
      <w:tr w14:paraId="69FE2A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C3804F8">
            <w:pPr>
              <w:keepNext w:val="0"/>
              <w:spacing w:before="0" w:after="120" w:line="276" w:lineRule="auto"/>
              <w:jc w:val="both"/>
            </w:pPr>
            <w:r>
              <w:rPr>
                <w:rFonts w:ascii="Times New Roman" w:hAnsi="Times New Roman" w:eastAsia="Times New Roman"/>
                <w:b w:val="0"/>
                <w:color w:val="000000"/>
                <w:sz w:val="26"/>
              </w:rPr>
              <w:t>Preview Worker</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AB57559">
            <w:pPr>
              <w:keepNext w:val="0"/>
              <w:spacing w:before="0" w:after="120" w:line="276" w:lineRule="auto"/>
              <w:jc w:val="both"/>
            </w:pPr>
            <w:r>
              <w:rPr>
                <w:rFonts w:ascii="Times New Roman" w:hAnsi="Times New Roman" w:eastAsia="Times New Roman"/>
                <w:b w:val="0"/>
                <w:color w:val="000000"/>
                <w:sz w:val="26"/>
              </w:rPr>
              <w:t>Tạo preview hoặc snapshot metadata phục vụ hiển thị nhanh.</w:t>
            </w:r>
          </w:p>
        </w:tc>
      </w:tr>
      <w:tr w14:paraId="10D8F3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785601D">
            <w:pPr>
              <w:keepNext w:val="0"/>
              <w:spacing w:before="0" w:after="120" w:line="276" w:lineRule="auto"/>
              <w:jc w:val="both"/>
            </w:pPr>
            <w:r>
              <w:rPr>
                <w:rFonts w:ascii="Times New Roman" w:hAnsi="Times New Roman" w:eastAsia="Times New Roman"/>
                <w:b w:val="0"/>
                <w:color w:val="000000"/>
                <w:sz w:val="26"/>
              </w:rPr>
              <w:t>Redis Cache</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2DFA500">
            <w:pPr>
              <w:keepNext w:val="0"/>
              <w:spacing w:before="0" w:after="120" w:line="276" w:lineRule="auto"/>
              <w:jc w:val="both"/>
            </w:pPr>
            <w:r>
              <w:rPr>
                <w:rFonts w:ascii="Times New Roman" w:hAnsi="Times New Roman" w:eastAsia="Times New Roman"/>
                <w:b w:val="0"/>
                <w:color w:val="000000"/>
                <w:sz w:val="26"/>
              </w:rPr>
              <w:t>Cache dashboard, session metadata, lock thao tác Git, trạng thái job và dữ liệu truy cập nhiều.</w:t>
            </w:r>
          </w:p>
        </w:tc>
      </w:tr>
      <w:tr w14:paraId="1A0D43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56221C7">
            <w:pPr>
              <w:keepNext w:val="0"/>
              <w:spacing w:before="0" w:after="120" w:line="276" w:lineRule="auto"/>
              <w:jc w:val="both"/>
            </w:pPr>
            <w:r>
              <w:rPr>
                <w:rFonts w:ascii="Times New Roman" w:hAnsi="Times New Roman" w:eastAsia="Times New Roman"/>
                <w:b w:val="0"/>
                <w:color w:val="000000"/>
                <w:sz w:val="26"/>
              </w:rPr>
              <w:t>PostgreSQL</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28051A5">
            <w:pPr>
              <w:keepNext w:val="0"/>
              <w:spacing w:before="0" w:after="120" w:line="276" w:lineRule="auto"/>
              <w:jc w:val="both"/>
            </w:pPr>
            <w:r>
              <w:rPr>
                <w:rFonts w:ascii="Times New Roman" w:hAnsi="Times New Roman" w:eastAsia="Times New Roman"/>
                <w:b w:val="0"/>
                <w:color w:val="000000"/>
                <w:sz w:val="26"/>
              </w:rPr>
              <w:t>Lưu core data và metadata data trong schema/database tách biệt.</w:t>
            </w:r>
          </w:p>
        </w:tc>
      </w:tr>
      <w:tr w14:paraId="1BDFDD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B3C13D2">
            <w:pPr>
              <w:keepNext w:val="0"/>
              <w:spacing w:before="0" w:after="120" w:line="276" w:lineRule="auto"/>
              <w:jc w:val="both"/>
            </w:pPr>
            <w:r>
              <w:rPr>
                <w:rFonts w:ascii="Times New Roman" w:hAnsi="Times New Roman" w:eastAsia="Times New Roman"/>
                <w:b w:val="0"/>
                <w:color w:val="000000"/>
                <w:sz w:val="26"/>
              </w:rPr>
              <w:t>MinIO</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EA28022">
            <w:pPr>
              <w:keepNext w:val="0"/>
              <w:spacing w:before="0" w:after="120" w:line="276" w:lineRule="auto"/>
              <w:jc w:val="both"/>
            </w:pPr>
            <w:r>
              <w:rPr>
                <w:rFonts w:ascii="Times New Roman" w:hAnsi="Times New Roman" w:eastAsia="Times New Roman"/>
                <w:b w:val="0"/>
                <w:color w:val="000000"/>
                <w:sz w:val="26"/>
              </w:rPr>
              <w:t>Lưu artifact, report, preview, snapshot phân tích hoặc file tạm có vòng đời quản lý.</w:t>
            </w:r>
          </w:p>
        </w:tc>
      </w:tr>
      <w:tr w14:paraId="2FBB47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875A7EC">
            <w:pPr>
              <w:keepNext w:val="0"/>
              <w:spacing w:before="0" w:after="120" w:line="276" w:lineRule="auto"/>
              <w:jc w:val="both"/>
            </w:pPr>
            <w:r>
              <w:rPr>
                <w:rFonts w:ascii="Times New Roman" w:hAnsi="Times New Roman" w:eastAsia="Times New Roman"/>
                <w:b w:val="0"/>
                <w:color w:val="000000"/>
                <w:sz w:val="26"/>
              </w:rPr>
              <w:t>Prometheus + Grafana + Loki</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752BDA8">
            <w:pPr>
              <w:keepNext w:val="0"/>
              <w:spacing w:before="0" w:after="120" w:line="276" w:lineRule="auto"/>
              <w:jc w:val="both"/>
            </w:pPr>
            <w:r>
              <w:rPr>
                <w:rFonts w:ascii="Times New Roman" w:hAnsi="Times New Roman" w:eastAsia="Times New Roman"/>
                <w:b w:val="0"/>
                <w:color w:val="000000"/>
                <w:sz w:val="26"/>
              </w:rPr>
              <w:t>Thu thập metric, dashboard vận hành, log tập trung và hỗ trợ truy vết sự cố.</w:t>
            </w:r>
          </w:p>
        </w:tc>
      </w:tr>
    </w:tbl>
    <w:p w14:paraId="05158101">
      <w:pPr>
        <w:keepNext w:val="0"/>
        <w:spacing w:before="0" w:after="120" w:line="276" w:lineRule="auto"/>
        <w:jc w:val="both"/>
      </w:pPr>
    </w:p>
    <w:p w14:paraId="702884C9">
      <w:pPr>
        <w:pStyle w:val="3"/>
        <w:keepNext/>
        <w:spacing w:before="200" w:after="120" w:line="276" w:lineRule="auto"/>
        <w:jc w:val="both"/>
      </w:pPr>
      <w:r>
        <w:rPr>
          <w:rFonts w:ascii="Times New Roman" w:hAnsi="Times New Roman" w:eastAsia="Times New Roman"/>
          <w:b/>
          <w:color w:val="000000"/>
          <w:sz w:val="26"/>
        </w:rPr>
        <w:t>6.2 Luồng xử lý tổng quát</w:t>
      </w:r>
    </w:p>
    <w:p w14:paraId="60322EF9">
      <w:pPr>
        <w:keepNext w:val="0"/>
        <w:spacing w:before="0" w:after="120" w:line="276" w:lineRule="auto"/>
        <w:jc w:val="both"/>
      </w:pPr>
      <w:r>
        <w:rPr>
          <w:rFonts w:ascii="Times New Roman" w:hAnsi="Times New Roman" w:eastAsia="Times New Roman"/>
          <w:color w:val="000000"/>
          <w:sz w:val="26"/>
        </w:rPr>
        <w:t>Người dùng đăng nhập và nhận JWT.</w:t>
      </w:r>
    </w:p>
    <w:p w14:paraId="61709A44">
      <w:pPr>
        <w:keepNext w:val="0"/>
        <w:spacing w:before="0" w:after="120" w:line="276" w:lineRule="auto"/>
        <w:jc w:val="both"/>
      </w:pPr>
      <w:r>
        <w:rPr>
          <w:rFonts w:ascii="Times New Roman" w:hAnsi="Times New Roman" w:eastAsia="Times New Roman"/>
          <w:color w:val="000000"/>
          <w:sz w:val="26"/>
        </w:rPr>
        <w:t>Người dùng tạo dự án hoặc kết nối repository Git.</w:t>
      </w:r>
    </w:p>
    <w:p w14:paraId="25E63723">
      <w:pPr>
        <w:keepNext w:val="0"/>
        <w:spacing w:before="0" w:after="120" w:line="276" w:lineRule="auto"/>
        <w:jc w:val="both"/>
      </w:pPr>
      <w:r>
        <w:rPr>
          <w:rFonts w:ascii="Times New Roman" w:hAnsi="Times New Roman" w:eastAsia="Times New Roman"/>
          <w:color w:val="000000"/>
          <w:sz w:val="26"/>
        </w:rPr>
        <w:t>Git Service clone/fetch repository, lưu trạng thái và phát sinh job phân tích.</w:t>
      </w:r>
    </w:p>
    <w:p w14:paraId="2F1FEF94">
      <w:pPr>
        <w:keepNext w:val="0"/>
        <w:spacing w:before="0" w:after="120" w:line="276" w:lineRule="auto"/>
        <w:jc w:val="both"/>
      </w:pPr>
      <w:r>
        <w:rPr>
          <w:rFonts w:ascii="Times New Roman" w:hAnsi="Times New Roman" w:eastAsia="Times New Roman"/>
          <w:color w:val="000000"/>
          <w:sz w:val="26"/>
        </w:rPr>
        <w:t>Project Service đưa job parse/analyze/diff vào RabbitMQ.</w:t>
      </w:r>
    </w:p>
    <w:p w14:paraId="44CE3E26">
      <w:pPr>
        <w:keepNext w:val="0"/>
        <w:spacing w:before="0" w:after="120" w:line="276" w:lineRule="auto"/>
        <w:jc w:val="both"/>
      </w:pPr>
      <w:r>
        <w:rPr>
          <w:rFonts w:ascii="Times New Roman" w:hAnsi="Times New Roman" w:eastAsia="Times New Roman"/>
          <w:color w:val="000000"/>
          <w:sz w:val="26"/>
        </w:rPr>
        <w:t>Worker xử lý job, lưu metadata vào database và artifact vào MinIO nếu cần.</w:t>
      </w:r>
    </w:p>
    <w:p w14:paraId="710223D3">
      <w:pPr>
        <w:keepNext w:val="0"/>
        <w:spacing w:before="0" w:after="120" w:line="276" w:lineRule="auto"/>
        <w:jc w:val="both"/>
      </w:pPr>
      <w:r>
        <w:rPr>
          <w:rFonts w:ascii="Times New Roman" w:hAnsi="Times New Roman" w:eastAsia="Times New Roman"/>
          <w:color w:val="000000"/>
          <w:sz w:val="26"/>
        </w:rPr>
        <w:t>Frontend lấy trạng thái job qua API hoặc kênh cập nhật định kỳ để cập nhật dashboard.</w:t>
      </w:r>
    </w:p>
    <w:p w14:paraId="1598B354">
      <w:pPr>
        <w:keepNext w:val="0"/>
        <w:spacing w:before="0" w:after="120" w:line="276" w:lineRule="auto"/>
        <w:jc w:val="both"/>
      </w:pPr>
      <w:r>
        <w:rPr>
          <w:rFonts w:ascii="Times New Roman" w:hAnsi="Times New Roman" w:eastAsia="Times New Roman"/>
          <w:color w:val="000000"/>
          <w:sz w:val="26"/>
        </w:rPr>
        <w:t>Người dùng xem scene explorer, asset explorer, dependency graph, health report hoặc scene diff.</w:t>
      </w:r>
    </w:p>
    <w:p w14:paraId="73779566">
      <w:pPr>
        <w:keepNext w:val="0"/>
        <w:spacing w:before="0" w:after="120" w:line="276" w:lineRule="auto"/>
        <w:jc w:val="both"/>
      </w:pPr>
      <w:r>
        <w:rPr>
          <w:rFonts w:ascii="Times New Roman" w:hAnsi="Times New Roman" w:eastAsia="Times New Roman"/>
          <w:color w:val="000000"/>
          <w:sz w:val="26"/>
        </w:rPr>
        <w:t>Mọi thao tác quan trọng được ghi activity log và tạo notification theo cấu hình.</w:t>
      </w:r>
    </w:p>
    <w:p w14:paraId="05804521">
      <w:pPr>
        <w:pStyle w:val="3"/>
        <w:keepNext/>
        <w:spacing w:before="200" w:after="120" w:line="276" w:lineRule="auto"/>
        <w:jc w:val="both"/>
      </w:pPr>
      <w:r>
        <w:rPr>
          <w:rFonts w:ascii="Times New Roman" w:hAnsi="Times New Roman" w:eastAsia="Times New Roman"/>
          <w:b/>
          <w:color w:val="000000"/>
          <w:sz w:val="26"/>
        </w:rPr>
        <w:t>6.3 Các nguyên tắc tích hợp Git</w:t>
      </w:r>
    </w:p>
    <w:p w14:paraId="2191B5CA">
      <w:pPr>
        <w:keepNext w:val="0"/>
        <w:spacing w:before="0" w:after="120" w:line="276" w:lineRule="auto"/>
        <w:jc w:val="both"/>
      </w:pPr>
      <w:r>
        <w:rPr>
          <w:rFonts w:ascii="Times New Roman" w:hAnsi="Times New Roman" w:eastAsia="Times New Roman"/>
          <w:color w:val="000000"/>
          <w:sz w:val="26"/>
        </w:rPr>
        <w:t>Mỗi repository phải được liên kết với một dự án và có cấu hình credential an toàn.</w:t>
      </w:r>
    </w:p>
    <w:p w14:paraId="7546F084">
      <w:pPr>
        <w:keepNext w:val="0"/>
        <w:spacing w:before="0" w:after="120" w:line="276" w:lineRule="auto"/>
        <w:jc w:val="both"/>
      </w:pPr>
      <w:r>
        <w:rPr>
          <w:rFonts w:ascii="Times New Roman" w:hAnsi="Times New Roman" w:eastAsia="Times New Roman"/>
          <w:color w:val="000000"/>
          <w:sz w:val="26"/>
        </w:rPr>
        <w:t>Các thao tác làm thay đổi remote như push, merge hoặc xóa branch phải yêu cầu quyền phù hợp và xác nhận người dùng.</w:t>
      </w:r>
    </w:p>
    <w:p w14:paraId="2A8836FA">
      <w:pPr>
        <w:keepNext w:val="0"/>
        <w:spacing w:before="0" w:after="120" w:line="276" w:lineRule="auto"/>
        <w:jc w:val="both"/>
      </w:pPr>
      <w:r>
        <w:rPr>
          <w:rFonts w:ascii="Times New Roman" w:hAnsi="Times New Roman" w:eastAsia="Times New Roman"/>
          <w:color w:val="000000"/>
          <w:sz w:val="26"/>
        </w:rPr>
        <w:t>Hệ thống phải lock repository trong khi thực hiện thao tác có nguy cơ xung đột như pull, merge, commit hoặc analyze working tree.</w:t>
      </w:r>
    </w:p>
    <w:p w14:paraId="21381BD6">
      <w:pPr>
        <w:keepNext w:val="0"/>
        <w:spacing w:before="0" w:after="120" w:line="276" w:lineRule="auto"/>
        <w:jc w:val="both"/>
      </w:pPr>
      <w:r>
        <w:rPr>
          <w:rFonts w:ascii="Times New Roman" w:hAnsi="Times New Roman" w:eastAsia="Times New Roman"/>
          <w:color w:val="000000"/>
          <w:sz w:val="26"/>
        </w:rPr>
        <w:t>Khi Git command lỗi, hệ thống phải lưu mã lỗi, stdout/stderr rút gọn, gợi ý xử lý và correlation id để hỗ trợ debug.</w:t>
      </w:r>
    </w:p>
    <w:p w14:paraId="7449024A">
      <w:pPr>
        <w:keepNext w:val="0"/>
        <w:spacing w:before="0" w:after="120" w:line="276" w:lineRule="auto"/>
        <w:jc w:val="both"/>
      </w:pPr>
      <w:r>
        <w:rPr>
          <w:rFonts w:ascii="Times New Roman" w:hAnsi="Times New Roman" w:eastAsia="Times New Roman"/>
          <w:color w:val="000000"/>
          <w:sz w:val="26"/>
        </w:rPr>
        <w:t>Không được tự động resolve conflict nếu chưa có chính sách rõ ràng và xác nhận của người dùng.</w:t>
      </w:r>
    </w:p>
    <w:p w14:paraId="116ACEB9">
      <w:pPr>
        <w:pStyle w:val="2"/>
        <w:keepNext/>
        <w:pageBreakBefore/>
        <w:spacing w:before="240" w:after="160" w:line="276" w:lineRule="auto"/>
        <w:jc w:val="both"/>
      </w:pPr>
      <w:r>
        <w:rPr>
          <w:rFonts w:ascii="Times New Roman" w:hAnsi="Times New Roman" w:eastAsia="Times New Roman"/>
          <w:b/>
          <w:color w:val="000000"/>
          <w:sz w:val="26"/>
        </w:rPr>
        <w:t>7. Yêu cầu chức năng chi tiết</w:t>
      </w:r>
    </w:p>
    <w:p w14:paraId="2F99B582">
      <w:pPr>
        <w:pStyle w:val="3"/>
        <w:keepNext/>
        <w:spacing w:before="200" w:after="120" w:line="276" w:lineRule="auto"/>
        <w:jc w:val="both"/>
      </w:pPr>
      <w:r>
        <w:rPr>
          <w:rFonts w:ascii="Times New Roman" w:hAnsi="Times New Roman" w:eastAsia="Times New Roman"/>
          <w:b/>
          <w:color w:val="000000"/>
          <w:sz w:val="26"/>
        </w:rPr>
        <w:t>FR-01 - Xác thực người dùng</w:t>
      </w:r>
    </w:p>
    <w:p w14:paraId="0F62C4B9">
      <w:pPr>
        <w:keepNext w:val="0"/>
        <w:spacing w:before="0" w:after="120" w:line="276" w:lineRule="auto"/>
        <w:jc w:val="both"/>
      </w:pPr>
      <w:r>
        <w:rPr>
          <w:rFonts w:ascii="Times New Roman" w:hAnsi="Times New Roman" w:eastAsia="Times New Roman"/>
          <w:color w:val="000000"/>
          <w:sz w:val="26"/>
        </w:rPr>
        <w:t>Cho phép người dùng đăng nhập, đăng xuất, refresh phiên và bảo vệ API bằng JWT.</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7B493A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A09FEE1">
            <w:pPr>
              <w:keepNext w:val="0"/>
              <w:spacing w:before="0" w:after="120" w:line="276" w:lineRule="auto"/>
              <w:jc w:val="both"/>
            </w:pPr>
            <w:r>
              <w:rPr>
                <w:rFonts w:ascii="Times New Roman" w:hAnsi="Times New Roman" w:eastAsia="Times New Roman"/>
                <w:b/>
                <w:color w:val="000000"/>
                <w:sz w:val="26"/>
              </w:rPr>
              <w:t>Thuộc tính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86BF2CC">
            <w:pPr>
              <w:keepNext w:val="0"/>
              <w:spacing w:before="0" w:after="120" w:line="276" w:lineRule="auto"/>
              <w:jc w:val="both"/>
            </w:pPr>
            <w:r>
              <w:rPr>
                <w:rFonts w:ascii="Times New Roman" w:hAnsi="Times New Roman" w:eastAsia="Times New Roman"/>
                <w:b/>
                <w:color w:val="000000"/>
                <w:sz w:val="26"/>
              </w:rPr>
              <w:t>Giá trị</w:t>
            </w:r>
          </w:p>
        </w:tc>
      </w:tr>
      <w:tr w14:paraId="13237E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77AD5CF">
            <w:pPr>
              <w:keepNext w:val="0"/>
              <w:spacing w:before="0" w:after="120" w:line="276" w:lineRule="auto"/>
              <w:jc w:val="both"/>
            </w:pPr>
            <w:r>
              <w:rPr>
                <w:rFonts w:ascii="Times New Roman" w:hAnsi="Times New Roman" w:eastAsia="Times New Roman"/>
                <w:b w:val="0"/>
                <w:color w:val="000000"/>
                <w:sz w:val="26"/>
              </w:rPr>
              <w:t>Tác nhân</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DBABDCC">
            <w:pPr>
              <w:keepNext w:val="0"/>
              <w:spacing w:before="0" w:after="120" w:line="276" w:lineRule="auto"/>
              <w:jc w:val="both"/>
            </w:pPr>
            <w:r>
              <w:rPr>
                <w:rFonts w:ascii="Times New Roman" w:hAnsi="Times New Roman" w:eastAsia="Times New Roman"/>
                <w:b w:val="0"/>
                <w:color w:val="000000"/>
                <w:sz w:val="26"/>
              </w:rPr>
              <w:t>User, System Admin</w:t>
            </w:r>
          </w:p>
        </w:tc>
      </w:tr>
      <w:tr w14:paraId="19EF84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55C433F">
            <w:pPr>
              <w:keepNext w:val="0"/>
              <w:spacing w:before="0" w:after="120" w:line="276" w:lineRule="auto"/>
              <w:jc w:val="both"/>
            </w:pPr>
            <w:r>
              <w:rPr>
                <w:rFonts w:ascii="Times New Roman" w:hAnsi="Times New Roman" w:eastAsia="Times New Roman"/>
                <w:b w:val="0"/>
                <w:color w:val="000000"/>
                <w:sz w:val="26"/>
              </w:rPr>
              <w:t>Mức ưu tiên</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22A65F5">
            <w:pPr>
              <w:keepNext w:val="0"/>
              <w:spacing w:before="0" w:after="120" w:line="276" w:lineRule="auto"/>
              <w:jc w:val="both"/>
            </w:pPr>
            <w:r>
              <w:rPr>
                <w:rFonts w:ascii="Times New Roman" w:hAnsi="Times New Roman" w:eastAsia="Times New Roman"/>
                <w:b w:val="0"/>
                <w:color w:val="000000"/>
                <w:sz w:val="26"/>
              </w:rPr>
              <w:t>Must</w:t>
            </w:r>
          </w:p>
        </w:tc>
      </w:tr>
      <w:tr w14:paraId="22EDA7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2BFD469">
            <w:pPr>
              <w:keepNext w:val="0"/>
              <w:spacing w:before="0" w:after="120" w:line="276" w:lineRule="auto"/>
              <w:jc w:val="both"/>
            </w:pPr>
            <w:r>
              <w:rPr>
                <w:rFonts w:ascii="Times New Roman" w:hAnsi="Times New Roman" w:eastAsia="Times New Roman"/>
                <w:b w:val="0"/>
                <w:color w:val="000000"/>
                <w:sz w:val="26"/>
              </w:rPr>
              <w:t>Đầu vào chính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BD3F8A2">
            <w:pPr>
              <w:keepNext w:val="0"/>
              <w:spacing w:before="0" w:after="120" w:line="276" w:lineRule="auto"/>
              <w:jc w:val="both"/>
            </w:pPr>
            <w:r>
              <w:rPr>
                <w:rFonts w:ascii="Times New Roman" w:hAnsi="Times New Roman" w:eastAsia="Times New Roman"/>
                <w:b w:val="0"/>
                <w:color w:val="000000"/>
                <w:sz w:val="26"/>
              </w:rPr>
              <w:t>Thông tin người dùng, dự án, repository, branch, scene/resource/script hoặc yêu cầu thao tác tương ứng.</w:t>
            </w:r>
          </w:p>
        </w:tc>
      </w:tr>
      <w:tr w14:paraId="7E8019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AE9434F">
            <w:pPr>
              <w:keepNext w:val="0"/>
              <w:spacing w:before="0" w:after="120" w:line="276" w:lineRule="auto"/>
              <w:jc w:val="both"/>
            </w:pPr>
            <w:r>
              <w:rPr>
                <w:rFonts w:ascii="Times New Roman" w:hAnsi="Times New Roman" w:eastAsia="Times New Roman"/>
                <w:b w:val="0"/>
                <w:color w:val="000000"/>
                <w:sz w:val="26"/>
              </w:rPr>
              <w:t>Đầu ra chính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71B2BE2">
            <w:pPr>
              <w:keepNext w:val="0"/>
              <w:spacing w:before="0" w:after="120" w:line="276" w:lineRule="auto"/>
              <w:jc w:val="both"/>
            </w:pPr>
            <w:r>
              <w:rPr>
                <w:rFonts w:ascii="Times New Roman" w:hAnsi="Times New Roman" w:eastAsia="Times New Roman"/>
                <w:b w:val="0"/>
                <w:color w:val="000000"/>
                <w:sz w:val="26"/>
              </w:rPr>
              <w:t>Dữ liệu hiển thị, trạng thái xử lý, log hoạt động, notification hoặc artifact phân tích.</w:t>
            </w:r>
          </w:p>
        </w:tc>
      </w:tr>
      <w:tr w14:paraId="667C33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F1AAE53">
            <w:pPr>
              <w:keepNext w:val="0"/>
              <w:spacing w:before="0" w:after="120" w:line="276" w:lineRule="auto"/>
              <w:jc w:val="both"/>
            </w:pPr>
            <w:r>
              <w:rPr>
                <w:rFonts w:ascii="Times New Roman" w:hAnsi="Times New Roman" w:eastAsia="Times New Roman"/>
                <w:b w:val="0"/>
                <w:color w:val="000000"/>
                <w:sz w:val="26"/>
              </w:rPr>
              <w:t>Ràng buộc</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4FDD8C4">
            <w:pPr>
              <w:keepNext w:val="0"/>
              <w:spacing w:before="0" w:after="120" w:line="276" w:lineRule="auto"/>
              <w:jc w:val="both"/>
            </w:pPr>
            <w:r>
              <w:rPr>
                <w:rFonts w:ascii="Times New Roman" w:hAnsi="Times New Roman" w:eastAsia="Times New Roman"/>
                <w:b w:val="0"/>
                <w:color w:val="000000"/>
                <w:sz w:val="26"/>
              </w:rPr>
              <w:t>Phải kiểm tra xác thực, phân quyền, tính toàn vẹn dữ liệu và audit log trước/sau thao tác quan trọng.</w:t>
            </w:r>
          </w:p>
        </w:tc>
      </w:tr>
    </w:tbl>
    <w:p w14:paraId="6E35B177">
      <w:pPr>
        <w:keepNext w:val="0"/>
        <w:spacing w:before="0" w:after="120" w:line="276" w:lineRule="auto"/>
        <w:jc w:val="both"/>
      </w:pPr>
    </w:p>
    <w:p w14:paraId="74E6F30D">
      <w:pPr>
        <w:pStyle w:val="4"/>
        <w:keepNext/>
        <w:spacing w:before="160" w:after="80" w:line="276" w:lineRule="auto"/>
        <w:jc w:val="both"/>
      </w:pPr>
      <w:r>
        <w:rPr>
          <w:rFonts w:ascii="Times New Roman" w:hAnsi="Times New Roman" w:eastAsia="Times New Roman"/>
          <w:b/>
          <w:color w:val="000000"/>
          <w:sz w:val="26"/>
        </w:rPr>
        <w:t>Luồng xử lý chính</w:t>
      </w:r>
    </w:p>
    <w:p w14:paraId="2CBA4F71">
      <w:pPr>
        <w:keepNext w:val="0"/>
        <w:spacing w:before="0" w:after="120" w:line="276" w:lineRule="auto"/>
        <w:jc w:val="both"/>
      </w:pPr>
      <w:r>
        <w:rPr>
          <w:rFonts w:ascii="Times New Roman" w:hAnsi="Times New Roman" w:eastAsia="Times New Roman"/>
          <w:color w:val="000000"/>
          <w:sz w:val="26"/>
        </w:rPr>
        <w:t>Người dùng nhập email/tên đăng nhập và mật khẩu hợp lệ.</w:t>
      </w:r>
    </w:p>
    <w:p w14:paraId="6813247B">
      <w:pPr>
        <w:keepNext w:val="0"/>
        <w:spacing w:before="0" w:after="120" w:line="276" w:lineRule="auto"/>
        <w:jc w:val="both"/>
      </w:pPr>
      <w:r>
        <w:rPr>
          <w:rFonts w:ascii="Times New Roman" w:hAnsi="Times New Roman" w:eastAsia="Times New Roman"/>
          <w:color w:val="000000"/>
          <w:sz w:val="26"/>
        </w:rPr>
        <w:t>Hệ thống xác thực thông tin, phát hành access token và refresh token.</w:t>
      </w:r>
    </w:p>
    <w:p w14:paraId="7EA11EC5">
      <w:pPr>
        <w:keepNext w:val="0"/>
        <w:spacing w:before="0" w:after="120" w:line="276" w:lineRule="auto"/>
        <w:jc w:val="both"/>
      </w:pPr>
      <w:r>
        <w:rPr>
          <w:rFonts w:ascii="Times New Roman" w:hAnsi="Times New Roman" w:eastAsia="Times New Roman"/>
          <w:color w:val="000000"/>
          <w:sz w:val="26"/>
        </w:rPr>
        <w:t>Token được gửi kèm trong các request API tiếp theo.</w:t>
      </w:r>
    </w:p>
    <w:p w14:paraId="21D22CD6">
      <w:pPr>
        <w:keepNext w:val="0"/>
        <w:spacing w:before="0" w:after="120" w:line="276" w:lineRule="auto"/>
        <w:jc w:val="both"/>
      </w:pPr>
      <w:r>
        <w:rPr>
          <w:rFonts w:ascii="Times New Roman" w:hAnsi="Times New Roman" w:eastAsia="Times New Roman"/>
          <w:color w:val="000000"/>
          <w:sz w:val="26"/>
        </w:rPr>
        <w:t>Người dùng có thể đăng xuất để thu hồi refresh token.</w:t>
      </w:r>
    </w:p>
    <w:p w14:paraId="16970303">
      <w:pPr>
        <w:pStyle w:val="4"/>
        <w:keepNext/>
        <w:spacing w:before="160" w:after="80" w:line="276" w:lineRule="auto"/>
        <w:jc w:val="both"/>
      </w:pPr>
      <w:r>
        <w:rPr>
          <w:rFonts w:ascii="Times New Roman" w:hAnsi="Times New Roman" w:eastAsia="Times New Roman"/>
          <w:b/>
          <w:color w:val="000000"/>
          <w:sz w:val="26"/>
        </w:rPr>
        <w:t>Ngoại lệ và xử lý lỗi</w:t>
      </w:r>
    </w:p>
    <w:p w14:paraId="68144CCA">
      <w:pPr>
        <w:keepNext w:val="0"/>
        <w:spacing w:before="0" w:after="120" w:line="276" w:lineRule="auto"/>
        <w:jc w:val="both"/>
      </w:pPr>
      <w:r>
        <w:rPr>
          <w:rFonts w:ascii="Times New Roman" w:hAnsi="Times New Roman" w:eastAsia="Times New Roman"/>
          <w:color w:val="000000"/>
          <w:sz w:val="26"/>
        </w:rPr>
        <w:t>Sai thông tin đăng nhập phải trả lỗi rõ ràng nhưng không tiết lộ tài khoản tồn tại hay không.</w:t>
      </w:r>
    </w:p>
    <w:p w14:paraId="6C920B16">
      <w:pPr>
        <w:keepNext w:val="0"/>
        <w:spacing w:before="0" w:after="120" w:line="276" w:lineRule="auto"/>
        <w:jc w:val="both"/>
      </w:pPr>
      <w:r>
        <w:rPr>
          <w:rFonts w:ascii="Times New Roman" w:hAnsi="Times New Roman" w:eastAsia="Times New Roman"/>
          <w:color w:val="000000"/>
          <w:sz w:val="26"/>
        </w:rPr>
        <w:t>Tài khoản bị khóa hoặc vô hiệu hóa không được đăng nhập.</w:t>
      </w:r>
    </w:p>
    <w:p w14:paraId="43ABD54B">
      <w:pPr>
        <w:keepNext w:val="0"/>
        <w:spacing w:before="0" w:after="120" w:line="276" w:lineRule="auto"/>
        <w:jc w:val="both"/>
      </w:pPr>
      <w:r>
        <w:rPr>
          <w:rFonts w:ascii="Times New Roman" w:hAnsi="Times New Roman" w:eastAsia="Times New Roman"/>
          <w:color w:val="000000"/>
          <w:sz w:val="26"/>
        </w:rPr>
        <w:t>Token hết hạn phải được refresh hoặc yêu cầu đăng nhập lại.</w:t>
      </w:r>
    </w:p>
    <w:p w14:paraId="3CCAFB19">
      <w:pPr>
        <w:pStyle w:val="4"/>
        <w:keepNext/>
        <w:spacing w:before="160" w:after="80" w:line="276" w:lineRule="auto"/>
        <w:jc w:val="both"/>
      </w:pPr>
      <w:r>
        <w:rPr>
          <w:rFonts w:ascii="Times New Roman" w:hAnsi="Times New Roman" w:eastAsia="Times New Roman"/>
          <w:b/>
          <w:color w:val="000000"/>
          <w:sz w:val="26"/>
        </w:rPr>
        <w:t>Tiêu chí chấp nhận</w:t>
      </w:r>
    </w:p>
    <w:p w14:paraId="73D22BFD">
      <w:pPr>
        <w:keepNext w:val="0"/>
        <w:spacing w:before="0" w:after="120" w:line="276" w:lineRule="auto"/>
        <w:jc w:val="both"/>
      </w:pPr>
      <w:r>
        <w:rPr>
          <w:rFonts w:ascii="Times New Roman" w:hAnsi="Times New Roman" w:eastAsia="Times New Roman"/>
          <w:color w:val="000000"/>
          <w:sz w:val="26"/>
        </w:rPr>
        <w:t>FR-01-AC1: Người dùng có quyền phù hợp có thể thực hiện chức năng theo luồng chính và nhận phản hồi rõ ràng.</w:t>
      </w:r>
    </w:p>
    <w:p w14:paraId="6F7556E0">
      <w:pPr>
        <w:keepNext w:val="0"/>
        <w:spacing w:before="0" w:after="120" w:line="276" w:lineRule="auto"/>
        <w:jc w:val="both"/>
      </w:pPr>
      <w:r>
        <w:rPr>
          <w:rFonts w:ascii="Times New Roman" w:hAnsi="Times New Roman" w:eastAsia="Times New Roman"/>
          <w:color w:val="000000"/>
          <w:sz w:val="26"/>
        </w:rPr>
        <w:t>FR-01-AC2: Người dùng không đủ quyền bị từ chối với mã lỗi phù hợp và không làm rò rỉ dữ liệu nhạy cảm.</w:t>
      </w:r>
    </w:p>
    <w:p w14:paraId="5D2F66BC">
      <w:pPr>
        <w:keepNext w:val="0"/>
        <w:spacing w:before="0" w:after="120" w:line="276" w:lineRule="auto"/>
        <w:jc w:val="both"/>
      </w:pPr>
      <w:r>
        <w:rPr>
          <w:rFonts w:ascii="Times New Roman" w:hAnsi="Times New Roman" w:eastAsia="Times New Roman"/>
          <w:color w:val="000000"/>
          <w:sz w:val="26"/>
        </w:rPr>
        <w:t>FR-01-AC3: Mọi thay đổi trạng thái quan trọng phải được ghi activity log với actor, thời gian, đối tượng, trạng thái và correlation id.</w:t>
      </w:r>
    </w:p>
    <w:p w14:paraId="1064A58A">
      <w:pPr>
        <w:keepNext w:val="0"/>
        <w:spacing w:before="0" w:after="120" w:line="276" w:lineRule="auto"/>
        <w:jc w:val="both"/>
      </w:pPr>
      <w:r>
        <w:rPr>
          <w:rFonts w:ascii="Times New Roman" w:hAnsi="Times New Roman" w:eastAsia="Times New Roman"/>
          <w:color w:val="000000"/>
          <w:sz w:val="26"/>
        </w:rPr>
        <w:t>FR-01-AC4: Khi xảy ra lỗi, hệ thống phải hiển thị thông báo có thể hành động và lưu chi tiết kỹ thuật phục vụ vận hành.</w:t>
      </w:r>
    </w:p>
    <w:p w14:paraId="0D63456A">
      <w:pPr>
        <w:pStyle w:val="3"/>
        <w:keepNext/>
        <w:spacing w:before="200" w:after="120" w:line="276" w:lineRule="auto"/>
        <w:jc w:val="both"/>
      </w:pPr>
      <w:r>
        <w:rPr>
          <w:rFonts w:ascii="Times New Roman" w:hAnsi="Times New Roman" w:eastAsia="Times New Roman"/>
          <w:b/>
          <w:color w:val="000000"/>
          <w:sz w:val="26"/>
        </w:rPr>
        <w:t>FR-02 - Quản lý người dùng và vai trò</w:t>
      </w:r>
    </w:p>
    <w:p w14:paraId="154BD352">
      <w:pPr>
        <w:keepNext w:val="0"/>
        <w:spacing w:before="0" w:after="120" w:line="276" w:lineRule="auto"/>
        <w:jc w:val="both"/>
      </w:pPr>
      <w:r>
        <w:rPr>
          <w:rFonts w:ascii="Times New Roman" w:hAnsi="Times New Roman" w:eastAsia="Times New Roman"/>
          <w:color w:val="000000"/>
          <w:sz w:val="26"/>
        </w:rPr>
        <w:t>Quản lý hồ sơ người dùng, vai trò hệ thống và vai trò theo dự án dựa trên RBAC.</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43339A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888458F">
            <w:pPr>
              <w:keepNext w:val="0"/>
              <w:spacing w:before="0" w:after="120" w:line="276" w:lineRule="auto"/>
              <w:jc w:val="both"/>
            </w:pPr>
            <w:r>
              <w:rPr>
                <w:rFonts w:ascii="Times New Roman" w:hAnsi="Times New Roman" w:eastAsia="Times New Roman"/>
                <w:b/>
                <w:color w:val="000000"/>
                <w:sz w:val="26"/>
              </w:rPr>
              <w:t>Thuộc tính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61ADE10">
            <w:pPr>
              <w:keepNext w:val="0"/>
              <w:spacing w:before="0" w:after="120" w:line="276" w:lineRule="auto"/>
              <w:jc w:val="both"/>
            </w:pPr>
            <w:r>
              <w:rPr>
                <w:rFonts w:ascii="Times New Roman" w:hAnsi="Times New Roman" w:eastAsia="Times New Roman"/>
                <w:b/>
                <w:color w:val="000000"/>
                <w:sz w:val="26"/>
              </w:rPr>
              <w:t>Giá trị</w:t>
            </w:r>
          </w:p>
        </w:tc>
      </w:tr>
      <w:tr w14:paraId="277465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AA837E9">
            <w:pPr>
              <w:keepNext w:val="0"/>
              <w:spacing w:before="0" w:after="120" w:line="276" w:lineRule="auto"/>
              <w:jc w:val="both"/>
            </w:pPr>
            <w:r>
              <w:rPr>
                <w:rFonts w:ascii="Times New Roman" w:hAnsi="Times New Roman" w:eastAsia="Times New Roman"/>
                <w:b w:val="0"/>
                <w:color w:val="000000"/>
                <w:sz w:val="26"/>
              </w:rPr>
              <w:t>Tác nhân</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F6537D6">
            <w:pPr>
              <w:keepNext w:val="0"/>
              <w:spacing w:before="0" w:after="120" w:line="276" w:lineRule="auto"/>
              <w:jc w:val="both"/>
            </w:pPr>
            <w:r>
              <w:rPr>
                <w:rFonts w:ascii="Times New Roman" w:hAnsi="Times New Roman" w:eastAsia="Times New Roman"/>
                <w:b w:val="0"/>
                <w:color w:val="000000"/>
                <w:sz w:val="26"/>
              </w:rPr>
              <w:t>System Admin, Organization Owner, Project Admin</w:t>
            </w:r>
          </w:p>
        </w:tc>
      </w:tr>
      <w:tr w14:paraId="421BD7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620A3C1">
            <w:pPr>
              <w:keepNext w:val="0"/>
              <w:spacing w:before="0" w:after="120" w:line="276" w:lineRule="auto"/>
              <w:jc w:val="both"/>
            </w:pPr>
            <w:r>
              <w:rPr>
                <w:rFonts w:ascii="Times New Roman" w:hAnsi="Times New Roman" w:eastAsia="Times New Roman"/>
                <w:b w:val="0"/>
                <w:color w:val="000000"/>
                <w:sz w:val="26"/>
              </w:rPr>
              <w:t>Mức ưu tiên</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7FF3307">
            <w:pPr>
              <w:keepNext w:val="0"/>
              <w:spacing w:before="0" w:after="120" w:line="276" w:lineRule="auto"/>
              <w:jc w:val="both"/>
            </w:pPr>
            <w:r>
              <w:rPr>
                <w:rFonts w:ascii="Times New Roman" w:hAnsi="Times New Roman" w:eastAsia="Times New Roman"/>
                <w:b w:val="0"/>
                <w:color w:val="000000"/>
                <w:sz w:val="26"/>
              </w:rPr>
              <w:t>Must</w:t>
            </w:r>
          </w:p>
        </w:tc>
      </w:tr>
      <w:tr w14:paraId="274D97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6E7EE6F">
            <w:pPr>
              <w:keepNext w:val="0"/>
              <w:spacing w:before="0" w:after="120" w:line="276" w:lineRule="auto"/>
              <w:jc w:val="both"/>
            </w:pPr>
            <w:r>
              <w:rPr>
                <w:rFonts w:ascii="Times New Roman" w:hAnsi="Times New Roman" w:eastAsia="Times New Roman"/>
                <w:b w:val="0"/>
                <w:color w:val="000000"/>
                <w:sz w:val="26"/>
              </w:rPr>
              <w:t>Đầu vào chính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890B9B1">
            <w:pPr>
              <w:keepNext w:val="0"/>
              <w:spacing w:before="0" w:after="120" w:line="276" w:lineRule="auto"/>
              <w:jc w:val="both"/>
            </w:pPr>
            <w:r>
              <w:rPr>
                <w:rFonts w:ascii="Times New Roman" w:hAnsi="Times New Roman" w:eastAsia="Times New Roman"/>
                <w:b w:val="0"/>
                <w:color w:val="000000"/>
                <w:sz w:val="26"/>
              </w:rPr>
              <w:t>Thông tin người dùng, dự án, repository, branch, scene/resource/script hoặc yêu cầu thao tác tương ứng.</w:t>
            </w:r>
          </w:p>
        </w:tc>
      </w:tr>
      <w:tr w14:paraId="317D36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64CE8A5">
            <w:pPr>
              <w:keepNext w:val="0"/>
              <w:spacing w:before="0" w:after="120" w:line="276" w:lineRule="auto"/>
              <w:jc w:val="both"/>
            </w:pPr>
            <w:r>
              <w:rPr>
                <w:rFonts w:ascii="Times New Roman" w:hAnsi="Times New Roman" w:eastAsia="Times New Roman"/>
                <w:b w:val="0"/>
                <w:color w:val="000000"/>
                <w:sz w:val="26"/>
              </w:rPr>
              <w:t>Đầu ra chính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7261FFD">
            <w:pPr>
              <w:keepNext w:val="0"/>
              <w:spacing w:before="0" w:after="120" w:line="276" w:lineRule="auto"/>
              <w:jc w:val="both"/>
            </w:pPr>
            <w:r>
              <w:rPr>
                <w:rFonts w:ascii="Times New Roman" w:hAnsi="Times New Roman" w:eastAsia="Times New Roman"/>
                <w:b w:val="0"/>
                <w:color w:val="000000"/>
                <w:sz w:val="26"/>
              </w:rPr>
              <w:t>Dữ liệu hiển thị, trạng thái xử lý, log hoạt động, notification hoặc artifact phân tích.</w:t>
            </w:r>
          </w:p>
        </w:tc>
      </w:tr>
      <w:tr w14:paraId="56C529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D7FEDE8">
            <w:pPr>
              <w:keepNext w:val="0"/>
              <w:spacing w:before="0" w:after="120" w:line="276" w:lineRule="auto"/>
              <w:jc w:val="both"/>
            </w:pPr>
            <w:r>
              <w:rPr>
                <w:rFonts w:ascii="Times New Roman" w:hAnsi="Times New Roman" w:eastAsia="Times New Roman"/>
                <w:b w:val="0"/>
                <w:color w:val="000000"/>
                <w:sz w:val="26"/>
              </w:rPr>
              <w:t>Ràng buộc</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D636F2A">
            <w:pPr>
              <w:keepNext w:val="0"/>
              <w:spacing w:before="0" w:after="120" w:line="276" w:lineRule="auto"/>
              <w:jc w:val="both"/>
            </w:pPr>
            <w:r>
              <w:rPr>
                <w:rFonts w:ascii="Times New Roman" w:hAnsi="Times New Roman" w:eastAsia="Times New Roman"/>
                <w:b w:val="0"/>
                <w:color w:val="000000"/>
                <w:sz w:val="26"/>
              </w:rPr>
              <w:t>Phải kiểm tra xác thực, phân quyền, tính toàn vẹn dữ liệu và audit log trước/sau thao tác quan trọng.</w:t>
            </w:r>
          </w:p>
        </w:tc>
      </w:tr>
    </w:tbl>
    <w:p w14:paraId="6D693CC8">
      <w:pPr>
        <w:keepNext w:val="0"/>
        <w:spacing w:before="0" w:after="120" w:line="276" w:lineRule="auto"/>
        <w:jc w:val="both"/>
      </w:pPr>
    </w:p>
    <w:p w14:paraId="19FAA256">
      <w:pPr>
        <w:pStyle w:val="4"/>
        <w:keepNext/>
        <w:spacing w:before="160" w:after="80" w:line="276" w:lineRule="auto"/>
        <w:jc w:val="both"/>
      </w:pPr>
      <w:r>
        <w:rPr>
          <w:rFonts w:ascii="Times New Roman" w:hAnsi="Times New Roman" w:eastAsia="Times New Roman"/>
          <w:b/>
          <w:color w:val="000000"/>
          <w:sz w:val="26"/>
        </w:rPr>
        <w:t>Luồng xử lý chính</w:t>
      </w:r>
    </w:p>
    <w:p w14:paraId="183CC3A8">
      <w:pPr>
        <w:keepNext w:val="0"/>
        <w:spacing w:before="0" w:after="120" w:line="276" w:lineRule="auto"/>
        <w:jc w:val="both"/>
      </w:pPr>
      <w:r>
        <w:rPr>
          <w:rFonts w:ascii="Times New Roman" w:hAnsi="Times New Roman" w:eastAsia="Times New Roman"/>
          <w:color w:val="000000"/>
          <w:sz w:val="26"/>
        </w:rPr>
        <w:t>Admin xem danh sách người dùng và trạng thái.</w:t>
      </w:r>
    </w:p>
    <w:p w14:paraId="1B828B90">
      <w:pPr>
        <w:keepNext w:val="0"/>
        <w:spacing w:before="0" w:after="120" w:line="276" w:lineRule="auto"/>
        <w:jc w:val="both"/>
      </w:pPr>
      <w:r>
        <w:rPr>
          <w:rFonts w:ascii="Times New Roman" w:hAnsi="Times New Roman" w:eastAsia="Times New Roman"/>
          <w:color w:val="000000"/>
          <w:sz w:val="26"/>
        </w:rPr>
        <w:t>Project Admin mời thành viên vào dự án với vai trò phù hợp.</w:t>
      </w:r>
    </w:p>
    <w:p w14:paraId="37DF6D3B">
      <w:pPr>
        <w:keepNext w:val="0"/>
        <w:spacing w:before="0" w:after="120" w:line="276" w:lineRule="auto"/>
        <w:jc w:val="both"/>
      </w:pPr>
      <w:r>
        <w:rPr>
          <w:rFonts w:ascii="Times New Roman" w:hAnsi="Times New Roman" w:eastAsia="Times New Roman"/>
          <w:color w:val="000000"/>
          <w:sz w:val="26"/>
        </w:rPr>
        <w:t>Hệ thống kiểm tra quyền trước mỗi thao tác.</w:t>
      </w:r>
    </w:p>
    <w:p w14:paraId="08202176">
      <w:pPr>
        <w:keepNext w:val="0"/>
        <w:spacing w:before="0" w:after="120" w:line="276" w:lineRule="auto"/>
        <w:jc w:val="both"/>
      </w:pPr>
      <w:r>
        <w:rPr>
          <w:rFonts w:ascii="Times New Roman" w:hAnsi="Times New Roman" w:eastAsia="Times New Roman"/>
          <w:color w:val="000000"/>
          <w:sz w:val="26"/>
        </w:rPr>
        <w:t>Vai trò có thể được thay đổi hoặc thu hồi.</w:t>
      </w:r>
    </w:p>
    <w:p w14:paraId="2EE31D7E">
      <w:pPr>
        <w:pStyle w:val="4"/>
        <w:keepNext/>
        <w:spacing w:before="160" w:after="80" w:line="276" w:lineRule="auto"/>
        <w:jc w:val="both"/>
      </w:pPr>
      <w:r>
        <w:rPr>
          <w:rFonts w:ascii="Times New Roman" w:hAnsi="Times New Roman" w:eastAsia="Times New Roman"/>
          <w:b/>
          <w:color w:val="000000"/>
          <w:sz w:val="26"/>
        </w:rPr>
        <w:t>Ngoại lệ và xử lý lỗi</w:t>
      </w:r>
    </w:p>
    <w:p w14:paraId="62B076F9">
      <w:pPr>
        <w:keepNext w:val="0"/>
        <w:spacing w:before="0" w:after="120" w:line="276" w:lineRule="auto"/>
        <w:jc w:val="both"/>
      </w:pPr>
      <w:r>
        <w:rPr>
          <w:rFonts w:ascii="Times New Roman" w:hAnsi="Times New Roman" w:eastAsia="Times New Roman"/>
          <w:color w:val="000000"/>
          <w:sz w:val="26"/>
        </w:rPr>
        <w:t>Không cho phép người dùng tự nâng quyền.</w:t>
      </w:r>
    </w:p>
    <w:p w14:paraId="6EA69C9F">
      <w:pPr>
        <w:keepNext w:val="0"/>
        <w:spacing w:before="0" w:after="120" w:line="276" w:lineRule="auto"/>
        <w:jc w:val="both"/>
      </w:pPr>
      <w:r>
        <w:rPr>
          <w:rFonts w:ascii="Times New Roman" w:hAnsi="Times New Roman" w:eastAsia="Times New Roman"/>
          <w:color w:val="000000"/>
          <w:sz w:val="26"/>
        </w:rPr>
        <w:t>Không cho phép xóa/chặn chủ sở hữu cuối cùng của dự án nếu chưa chuyển quyền.</w:t>
      </w:r>
    </w:p>
    <w:p w14:paraId="53E603E8">
      <w:pPr>
        <w:pStyle w:val="4"/>
        <w:keepNext/>
        <w:spacing w:before="160" w:after="80" w:line="276" w:lineRule="auto"/>
        <w:jc w:val="both"/>
      </w:pPr>
      <w:r>
        <w:rPr>
          <w:rFonts w:ascii="Times New Roman" w:hAnsi="Times New Roman" w:eastAsia="Times New Roman"/>
          <w:b/>
          <w:color w:val="000000"/>
          <w:sz w:val="26"/>
        </w:rPr>
        <w:t>Tiêu chí chấp nhận</w:t>
      </w:r>
    </w:p>
    <w:p w14:paraId="13F451A0">
      <w:pPr>
        <w:keepNext w:val="0"/>
        <w:spacing w:before="0" w:after="120" w:line="276" w:lineRule="auto"/>
        <w:jc w:val="both"/>
      </w:pPr>
      <w:r>
        <w:rPr>
          <w:rFonts w:ascii="Times New Roman" w:hAnsi="Times New Roman" w:eastAsia="Times New Roman"/>
          <w:color w:val="000000"/>
          <w:sz w:val="26"/>
        </w:rPr>
        <w:t>FR-02-AC1: Người dùng có quyền phù hợp có thể thực hiện chức năng theo luồng chính và nhận phản hồi rõ ràng.</w:t>
      </w:r>
    </w:p>
    <w:p w14:paraId="0E6B464B">
      <w:pPr>
        <w:keepNext w:val="0"/>
        <w:spacing w:before="0" w:after="120" w:line="276" w:lineRule="auto"/>
        <w:jc w:val="both"/>
      </w:pPr>
      <w:r>
        <w:rPr>
          <w:rFonts w:ascii="Times New Roman" w:hAnsi="Times New Roman" w:eastAsia="Times New Roman"/>
          <w:color w:val="000000"/>
          <w:sz w:val="26"/>
        </w:rPr>
        <w:t>FR-02-AC2: Người dùng không đủ quyền bị từ chối với mã lỗi phù hợp và không làm rò rỉ dữ liệu nhạy cảm.</w:t>
      </w:r>
    </w:p>
    <w:p w14:paraId="004D64C2">
      <w:pPr>
        <w:keepNext w:val="0"/>
        <w:spacing w:before="0" w:after="120" w:line="276" w:lineRule="auto"/>
        <w:jc w:val="both"/>
      </w:pPr>
      <w:r>
        <w:rPr>
          <w:rFonts w:ascii="Times New Roman" w:hAnsi="Times New Roman" w:eastAsia="Times New Roman"/>
          <w:color w:val="000000"/>
          <w:sz w:val="26"/>
        </w:rPr>
        <w:t>FR-02-AC3: Mọi thay đổi trạng thái quan trọng phải được ghi activity log với actor, thời gian, đối tượng, trạng thái và correlation id.</w:t>
      </w:r>
    </w:p>
    <w:p w14:paraId="5F309602">
      <w:pPr>
        <w:keepNext w:val="0"/>
        <w:spacing w:before="0" w:after="120" w:line="276" w:lineRule="auto"/>
        <w:jc w:val="both"/>
      </w:pPr>
      <w:r>
        <w:rPr>
          <w:rFonts w:ascii="Times New Roman" w:hAnsi="Times New Roman" w:eastAsia="Times New Roman"/>
          <w:color w:val="000000"/>
          <w:sz w:val="26"/>
        </w:rPr>
        <w:t>FR-02-AC4: Khi xảy ra lỗi, hệ thống phải hiển thị thông báo có thể hành động và lưu chi tiết kỹ thuật phục vụ vận hành.</w:t>
      </w:r>
    </w:p>
    <w:p w14:paraId="3623E8AB">
      <w:pPr>
        <w:pStyle w:val="3"/>
        <w:keepNext/>
        <w:spacing w:before="200" w:after="120" w:line="276" w:lineRule="auto"/>
        <w:jc w:val="both"/>
      </w:pPr>
      <w:r>
        <w:rPr>
          <w:rFonts w:ascii="Times New Roman" w:hAnsi="Times New Roman" w:eastAsia="Times New Roman"/>
          <w:b/>
          <w:color w:val="000000"/>
          <w:sz w:val="26"/>
        </w:rPr>
        <w:t>FR-03 - CRUD dự án</w:t>
      </w:r>
    </w:p>
    <w:p w14:paraId="3F927819">
      <w:pPr>
        <w:keepNext w:val="0"/>
        <w:spacing w:before="0" w:after="120" w:line="276" w:lineRule="auto"/>
        <w:jc w:val="both"/>
      </w:pPr>
      <w:r>
        <w:rPr>
          <w:rFonts w:ascii="Times New Roman" w:hAnsi="Times New Roman" w:eastAsia="Times New Roman"/>
          <w:color w:val="000000"/>
          <w:sz w:val="26"/>
        </w:rPr>
        <w:t>Tạo, xem, cập nhật, xóa mềm và khôi phục dự án Godot trong hệ thống.</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1E3CA3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2098248">
            <w:pPr>
              <w:keepNext w:val="0"/>
              <w:spacing w:before="0" w:after="120" w:line="276" w:lineRule="auto"/>
              <w:jc w:val="both"/>
            </w:pPr>
            <w:r>
              <w:rPr>
                <w:rFonts w:ascii="Times New Roman" w:hAnsi="Times New Roman" w:eastAsia="Times New Roman"/>
                <w:b/>
                <w:color w:val="000000"/>
                <w:sz w:val="26"/>
              </w:rPr>
              <w:t>Thuộc tính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81A765B">
            <w:pPr>
              <w:keepNext w:val="0"/>
              <w:spacing w:before="0" w:after="120" w:line="276" w:lineRule="auto"/>
              <w:jc w:val="both"/>
            </w:pPr>
            <w:r>
              <w:rPr>
                <w:rFonts w:ascii="Times New Roman" w:hAnsi="Times New Roman" w:eastAsia="Times New Roman"/>
                <w:b/>
                <w:color w:val="000000"/>
                <w:sz w:val="26"/>
              </w:rPr>
              <w:t>Giá trị</w:t>
            </w:r>
          </w:p>
        </w:tc>
      </w:tr>
      <w:tr w14:paraId="43B9F9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185B744">
            <w:pPr>
              <w:keepNext w:val="0"/>
              <w:spacing w:before="0" w:after="120" w:line="276" w:lineRule="auto"/>
              <w:jc w:val="both"/>
            </w:pPr>
            <w:r>
              <w:rPr>
                <w:rFonts w:ascii="Times New Roman" w:hAnsi="Times New Roman" w:eastAsia="Times New Roman"/>
                <w:b w:val="0"/>
                <w:color w:val="000000"/>
                <w:sz w:val="26"/>
              </w:rPr>
              <w:t>Tác nhân</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8761CE1">
            <w:pPr>
              <w:keepNext w:val="0"/>
              <w:spacing w:before="0" w:after="120" w:line="276" w:lineRule="auto"/>
              <w:jc w:val="both"/>
            </w:pPr>
            <w:r>
              <w:rPr>
                <w:rFonts w:ascii="Times New Roman" w:hAnsi="Times New Roman" w:eastAsia="Times New Roman"/>
                <w:b w:val="0"/>
                <w:color w:val="000000"/>
                <w:sz w:val="26"/>
              </w:rPr>
              <w:t>Organization Owner, Project Admin</w:t>
            </w:r>
          </w:p>
        </w:tc>
      </w:tr>
      <w:tr w14:paraId="69BFCE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FCC36F5">
            <w:pPr>
              <w:keepNext w:val="0"/>
              <w:spacing w:before="0" w:after="120" w:line="276" w:lineRule="auto"/>
              <w:jc w:val="both"/>
            </w:pPr>
            <w:r>
              <w:rPr>
                <w:rFonts w:ascii="Times New Roman" w:hAnsi="Times New Roman" w:eastAsia="Times New Roman"/>
                <w:b w:val="0"/>
                <w:color w:val="000000"/>
                <w:sz w:val="26"/>
              </w:rPr>
              <w:t>Mức ưu tiên</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680F7F1">
            <w:pPr>
              <w:keepNext w:val="0"/>
              <w:spacing w:before="0" w:after="120" w:line="276" w:lineRule="auto"/>
              <w:jc w:val="both"/>
            </w:pPr>
            <w:r>
              <w:rPr>
                <w:rFonts w:ascii="Times New Roman" w:hAnsi="Times New Roman" w:eastAsia="Times New Roman"/>
                <w:b w:val="0"/>
                <w:color w:val="000000"/>
                <w:sz w:val="26"/>
              </w:rPr>
              <w:t>Must</w:t>
            </w:r>
          </w:p>
        </w:tc>
      </w:tr>
      <w:tr w14:paraId="1372E2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C9152CA">
            <w:pPr>
              <w:keepNext w:val="0"/>
              <w:spacing w:before="0" w:after="120" w:line="276" w:lineRule="auto"/>
              <w:jc w:val="both"/>
            </w:pPr>
            <w:r>
              <w:rPr>
                <w:rFonts w:ascii="Times New Roman" w:hAnsi="Times New Roman" w:eastAsia="Times New Roman"/>
                <w:b w:val="0"/>
                <w:color w:val="000000"/>
                <w:sz w:val="26"/>
              </w:rPr>
              <w:t>Đầu vào chính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EA191D1">
            <w:pPr>
              <w:keepNext w:val="0"/>
              <w:spacing w:before="0" w:after="120" w:line="276" w:lineRule="auto"/>
              <w:jc w:val="both"/>
            </w:pPr>
            <w:r>
              <w:rPr>
                <w:rFonts w:ascii="Times New Roman" w:hAnsi="Times New Roman" w:eastAsia="Times New Roman"/>
                <w:b w:val="0"/>
                <w:color w:val="000000"/>
                <w:sz w:val="26"/>
              </w:rPr>
              <w:t>Thông tin người dùng, dự án, repository, branch, scene/resource/script hoặc yêu cầu thao tác tương ứng.</w:t>
            </w:r>
          </w:p>
        </w:tc>
      </w:tr>
      <w:tr w14:paraId="75CC08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3A00D71">
            <w:pPr>
              <w:keepNext w:val="0"/>
              <w:spacing w:before="0" w:after="120" w:line="276" w:lineRule="auto"/>
              <w:jc w:val="both"/>
            </w:pPr>
            <w:r>
              <w:rPr>
                <w:rFonts w:ascii="Times New Roman" w:hAnsi="Times New Roman" w:eastAsia="Times New Roman"/>
                <w:b w:val="0"/>
                <w:color w:val="000000"/>
                <w:sz w:val="26"/>
              </w:rPr>
              <w:t>Đầu ra chính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E5CF4FB">
            <w:pPr>
              <w:keepNext w:val="0"/>
              <w:spacing w:before="0" w:after="120" w:line="276" w:lineRule="auto"/>
              <w:jc w:val="both"/>
            </w:pPr>
            <w:r>
              <w:rPr>
                <w:rFonts w:ascii="Times New Roman" w:hAnsi="Times New Roman" w:eastAsia="Times New Roman"/>
                <w:b w:val="0"/>
                <w:color w:val="000000"/>
                <w:sz w:val="26"/>
              </w:rPr>
              <w:t>Dữ liệu hiển thị, trạng thái xử lý, log hoạt động, notification hoặc artifact phân tích.</w:t>
            </w:r>
          </w:p>
        </w:tc>
      </w:tr>
      <w:tr w14:paraId="302B82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9036440">
            <w:pPr>
              <w:keepNext w:val="0"/>
              <w:spacing w:before="0" w:after="120" w:line="276" w:lineRule="auto"/>
              <w:jc w:val="both"/>
            </w:pPr>
            <w:r>
              <w:rPr>
                <w:rFonts w:ascii="Times New Roman" w:hAnsi="Times New Roman" w:eastAsia="Times New Roman"/>
                <w:b w:val="0"/>
                <w:color w:val="000000"/>
                <w:sz w:val="26"/>
              </w:rPr>
              <w:t>Ràng buộc</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8C5057C">
            <w:pPr>
              <w:keepNext w:val="0"/>
              <w:spacing w:before="0" w:after="120" w:line="276" w:lineRule="auto"/>
              <w:jc w:val="both"/>
            </w:pPr>
            <w:r>
              <w:rPr>
                <w:rFonts w:ascii="Times New Roman" w:hAnsi="Times New Roman" w:eastAsia="Times New Roman"/>
                <w:b w:val="0"/>
                <w:color w:val="000000"/>
                <w:sz w:val="26"/>
              </w:rPr>
              <w:t>Phải kiểm tra xác thực, phân quyền, tính toàn vẹn dữ liệu và audit log trước/sau thao tác quan trọng.</w:t>
            </w:r>
          </w:p>
        </w:tc>
      </w:tr>
    </w:tbl>
    <w:p w14:paraId="055CCE67">
      <w:pPr>
        <w:keepNext w:val="0"/>
        <w:spacing w:before="0" w:after="120" w:line="276" w:lineRule="auto"/>
        <w:jc w:val="both"/>
      </w:pPr>
    </w:p>
    <w:p w14:paraId="6B4761BD">
      <w:pPr>
        <w:pStyle w:val="4"/>
        <w:keepNext/>
        <w:spacing w:before="160" w:after="80" w:line="276" w:lineRule="auto"/>
        <w:jc w:val="both"/>
      </w:pPr>
      <w:r>
        <w:rPr>
          <w:rFonts w:ascii="Times New Roman" w:hAnsi="Times New Roman" w:eastAsia="Times New Roman"/>
          <w:b/>
          <w:color w:val="000000"/>
          <w:sz w:val="26"/>
        </w:rPr>
        <w:t>Luồng xử lý chính</w:t>
      </w:r>
    </w:p>
    <w:p w14:paraId="07B00AFE">
      <w:pPr>
        <w:keepNext w:val="0"/>
        <w:spacing w:before="0" w:after="120" w:line="276" w:lineRule="auto"/>
        <w:jc w:val="both"/>
      </w:pPr>
      <w:r>
        <w:rPr>
          <w:rFonts w:ascii="Times New Roman" w:hAnsi="Times New Roman" w:eastAsia="Times New Roman"/>
          <w:color w:val="000000"/>
          <w:sz w:val="26"/>
        </w:rPr>
        <w:t>Người dùng tạo dự án với tên, mô tả, visibility và cấu hình ban đầu.</w:t>
      </w:r>
    </w:p>
    <w:p w14:paraId="44EA253A">
      <w:pPr>
        <w:keepNext w:val="0"/>
        <w:spacing w:before="0" w:after="120" w:line="276" w:lineRule="auto"/>
        <w:jc w:val="both"/>
      </w:pPr>
      <w:r>
        <w:rPr>
          <w:rFonts w:ascii="Times New Roman" w:hAnsi="Times New Roman" w:eastAsia="Times New Roman"/>
          <w:color w:val="000000"/>
          <w:sz w:val="26"/>
        </w:rPr>
        <w:t>Hệ thống kiểm tra trùng tên trong phạm vi workspace nếu có quy định.</w:t>
      </w:r>
    </w:p>
    <w:p w14:paraId="64210FD5">
      <w:pPr>
        <w:keepNext w:val="0"/>
        <w:spacing w:before="0" w:after="120" w:line="276" w:lineRule="auto"/>
        <w:jc w:val="both"/>
      </w:pPr>
      <w:r>
        <w:rPr>
          <w:rFonts w:ascii="Times New Roman" w:hAnsi="Times New Roman" w:eastAsia="Times New Roman"/>
          <w:color w:val="000000"/>
          <w:sz w:val="26"/>
        </w:rPr>
        <w:t>Người dùng cập nhật thông tin, avatar/icon, tags và settings.</w:t>
      </w:r>
    </w:p>
    <w:p w14:paraId="5443CF77">
      <w:pPr>
        <w:keepNext w:val="0"/>
        <w:spacing w:before="0" w:after="120" w:line="276" w:lineRule="auto"/>
        <w:jc w:val="both"/>
      </w:pPr>
      <w:r>
        <w:rPr>
          <w:rFonts w:ascii="Times New Roman" w:hAnsi="Times New Roman" w:eastAsia="Times New Roman"/>
          <w:color w:val="000000"/>
          <w:sz w:val="26"/>
        </w:rPr>
        <w:t>Xóa dự án phải là xóa mềm và có audit log.</w:t>
      </w:r>
    </w:p>
    <w:p w14:paraId="5A87275C">
      <w:pPr>
        <w:pStyle w:val="4"/>
        <w:keepNext/>
        <w:spacing w:before="160" w:after="80" w:line="276" w:lineRule="auto"/>
        <w:jc w:val="both"/>
      </w:pPr>
      <w:r>
        <w:rPr>
          <w:rFonts w:ascii="Times New Roman" w:hAnsi="Times New Roman" w:eastAsia="Times New Roman"/>
          <w:b/>
          <w:color w:val="000000"/>
          <w:sz w:val="26"/>
        </w:rPr>
        <w:t>Ngoại lệ và xử lý lỗi</w:t>
      </w:r>
    </w:p>
    <w:p w14:paraId="14B2F3F5">
      <w:pPr>
        <w:keepNext w:val="0"/>
        <w:spacing w:before="0" w:after="120" w:line="276" w:lineRule="auto"/>
        <w:jc w:val="both"/>
      </w:pPr>
      <w:r>
        <w:rPr>
          <w:rFonts w:ascii="Times New Roman" w:hAnsi="Times New Roman" w:eastAsia="Times New Roman"/>
          <w:color w:val="000000"/>
          <w:sz w:val="26"/>
        </w:rPr>
        <w:t>Dự án đang chạy job quan trọng có thể bị chặn xóa hoặc yêu cầu xác nhận bổ sung.</w:t>
      </w:r>
    </w:p>
    <w:p w14:paraId="182A40C5">
      <w:pPr>
        <w:keepNext w:val="0"/>
        <w:spacing w:before="0" w:after="120" w:line="276" w:lineRule="auto"/>
        <w:jc w:val="both"/>
      </w:pPr>
      <w:r>
        <w:rPr>
          <w:rFonts w:ascii="Times New Roman" w:hAnsi="Times New Roman" w:eastAsia="Times New Roman"/>
          <w:color w:val="000000"/>
          <w:sz w:val="26"/>
        </w:rPr>
        <w:t>Dữ liệu repository cache có thể được giữ theo chính sách retention.</w:t>
      </w:r>
    </w:p>
    <w:p w14:paraId="1BD3D7FB">
      <w:pPr>
        <w:pStyle w:val="4"/>
        <w:keepNext/>
        <w:spacing w:before="160" w:after="80" w:line="276" w:lineRule="auto"/>
        <w:jc w:val="both"/>
      </w:pPr>
      <w:r>
        <w:rPr>
          <w:rFonts w:ascii="Times New Roman" w:hAnsi="Times New Roman" w:eastAsia="Times New Roman"/>
          <w:b/>
          <w:color w:val="000000"/>
          <w:sz w:val="26"/>
        </w:rPr>
        <w:t>Tiêu chí chấp nhận</w:t>
      </w:r>
    </w:p>
    <w:p w14:paraId="09D6421B">
      <w:pPr>
        <w:keepNext w:val="0"/>
        <w:spacing w:before="0" w:after="120" w:line="276" w:lineRule="auto"/>
        <w:jc w:val="both"/>
      </w:pPr>
      <w:r>
        <w:rPr>
          <w:rFonts w:ascii="Times New Roman" w:hAnsi="Times New Roman" w:eastAsia="Times New Roman"/>
          <w:color w:val="000000"/>
          <w:sz w:val="26"/>
        </w:rPr>
        <w:t>FR-03-AC1: Người dùng có quyền phù hợp có thể thực hiện chức năng theo luồng chính và nhận phản hồi rõ ràng.</w:t>
      </w:r>
    </w:p>
    <w:p w14:paraId="11A809E0">
      <w:pPr>
        <w:keepNext w:val="0"/>
        <w:spacing w:before="0" w:after="120" w:line="276" w:lineRule="auto"/>
        <w:jc w:val="both"/>
      </w:pPr>
      <w:r>
        <w:rPr>
          <w:rFonts w:ascii="Times New Roman" w:hAnsi="Times New Roman" w:eastAsia="Times New Roman"/>
          <w:color w:val="000000"/>
          <w:sz w:val="26"/>
        </w:rPr>
        <w:t>FR-03-AC2: Người dùng không đủ quyền bị từ chối với mã lỗi phù hợp và không làm rò rỉ dữ liệu nhạy cảm.</w:t>
      </w:r>
    </w:p>
    <w:p w14:paraId="07D6DE34">
      <w:pPr>
        <w:keepNext w:val="0"/>
        <w:spacing w:before="0" w:after="120" w:line="276" w:lineRule="auto"/>
        <w:jc w:val="both"/>
      </w:pPr>
      <w:r>
        <w:rPr>
          <w:rFonts w:ascii="Times New Roman" w:hAnsi="Times New Roman" w:eastAsia="Times New Roman"/>
          <w:color w:val="000000"/>
          <w:sz w:val="26"/>
        </w:rPr>
        <w:t>FR-03-AC3: Mọi thay đổi trạng thái quan trọng phải được ghi activity log với actor, thời gian, đối tượng, trạng thái và correlation id.</w:t>
      </w:r>
    </w:p>
    <w:p w14:paraId="11CE43C9">
      <w:pPr>
        <w:keepNext w:val="0"/>
        <w:spacing w:before="0" w:after="120" w:line="276" w:lineRule="auto"/>
        <w:jc w:val="both"/>
      </w:pPr>
      <w:r>
        <w:rPr>
          <w:rFonts w:ascii="Times New Roman" w:hAnsi="Times New Roman" w:eastAsia="Times New Roman"/>
          <w:color w:val="000000"/>
          <w:sz w:val="26"/>
        </w:rPr>
        <w:t>FR-03-AC4: Khi xảy ra lỗi, hệ thống phải hiển thị thông báo có thể hành động và lưu chi tiết kỹ thuật phục vụ vận hành.</w:t>
      </w:r>
    </w:p>
    <w:p w14:paraId="4768E205">
      <w:pPr>
        <w:pStyle w:val="3"/>
        <w:keepNext/>
        <w:spacing w:before="200" w:after="120" w:line="276" w:lineRule="auto"/>
        <w:jc w:val="both"/>
      </w:pPr>
      <w:r>
        <w:rPr>
          <w:rFonts w:ascii="Times New Roman" w:hAnsi="Times New Roman" w:eastAsia="Times New Roman"/>
          <w:b/>
          <w:color w:val="000000"/>
          <w:sz w:val="26"/>
        </w:rPr>
        <w:t>FR-04 - Kết nối repository</w:t>
      </w:r>
    </w:p>
    <w:p w14:paraId="6BDF4491">
      <w:pPr>
        <w:keepNext w:val="0"/>
        <w:spacing w:before="0" w:after="120" w:line="276" w:lineRule="auto"/>
        <w:jc w:val="both"/>
      </w:pPr>
      <w:r>
        <w:rPr>
          <w:rFonts w:ascii="Times New Roman" w:hAnsi="Times New Roman" w:eastAsia="Times New Roman"/>
          <w:color w:val="000000"/>
          <w:sz w:val="26"/>
        </w:rPr>
        <w:t>Kết nối dự án với repository Git qua URL, credential/token và branch mặc định.</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193912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01322A9">
            <w:pPr>
              <w:keepNext w:val="0"/>
              <w:spacing w:before="0" w:after="120" w:line="276" w:lineRule="auto"/>
              <w:jc w:val="both"/>
            </w:pPr>
            <w:r>
              <w:rPr>
                <w:rFonts w:ascii="Times New Roman" w:hAnsi="Times New Roman" w:eastAsia="Times New Roman"/>
                <w:b/>
                <w:color w:val="000000"/>
                <w:sz w:val="26"/>
              </w:rPr>
              <w:t>Thuộc tính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6F0ADDB">
            <w:pPr>
              <w:keepNext w:val="0"/>
              <w:spacing w:before="0" w:after="120" w:line="276" w:lineRule="auto"/>
              <w:jc w:val="both"/>
            </w:pPr>
            <w:r>
              <w:rPr>
                <w:rFonts w:ascii="Times New Roman" w:hAnsi="Times New Roman" w:eastAsia="Times New Roman"/>
                <w:b/>
                <w:color w:val="000000"/>
                <w:sz w:val="26"/>
              </w:rPr>
              <w:t>Giá trị</w:t>
            </w:r>
          </w:p>
        </w:tc>
      </w:tr>
      <w:tr w14:paraId="539516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D8EB3B7">
            <w:pPr>
              <w:keepNext w:val="0"/>
              <w:spacing w:before="0" w:after="120" w:line="276" w:lineRule="auto"/>
              <w:jc w:val="both"/>
            </w:pPr>
            <w:r>
              <w:rPr>
                <w:rFonts w:ascii="Times New Roman" w:hAnsi="Times New Roman" w:eastAsia="Times New Roman"/>
                <w:b w:val="0"/>
                <w:color w:val="000000"/>
                <w:sz w:val="26"/>
              </w:rPr>
              <w:t>Tác nhân</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0D3380E">
            <w:pPr>
              <w:keepNext w:val="0"/>
              <w:spacing w:before="0" w:after="120" w:line="276" w:lineRule="auto"/>
              <w:jc w:val="both"/>
            </w:pPr>
            <w:r>
              <w:rPr>
                <w:rFonts w:ascii="Times New Roman" w:hAnsi="Times New Roman" w:eastAsia="Times New Roman"/>
                <w:b w:val="0"/>
                <w:color w:val="000000"/>
                <w:sz w:val="26"/>
              </w:rPr>
              <w:t>Project Admin, Developer được cấp quyền</w:t>
            </w:r>
          </w:p>
        </w:tc>
      </w:tr>
      <w:tr w14:paraId="2829D3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FDA70A3">
            <w:pPr>
              <w:keepNext w:val="0"/>
              <w:spacing w:before="0" w:after="120" w:line="276" w:lineRule="auto"/>
              <w:jc w:val="both"/>
            </w:pPr>
            <w:r>
              <w:rPr>
                <w:rFonts w:ascii="Times New Roman" w:hAnsi="Times New Roman" w:eastAsia="Times New Roman"/>
                <w:b w:val="0"/>
                <w:color w:val="000000"/>
                <w:sz w:val="26"/>
              </w:rPr>
              <w:t>Mức ưu tiên</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CE275A6">
            <w:pPr>
              <w:keepNext w:val="0"/>
              <w:spacing w:before="0" w:after="120" w:line="276" w:lineRule="auto"/>
              <w:jc w:val="both"/>
            </w:pPr>
            <w:r>
              <w:rPr>
                <w:rFonts w:ascii="Times New Roman" w:hAnsi="Times New Roman" w:eastAsia="Times New Roman"/>
                <w:b w:val="0"/>
                <w:color w:val="000000"/>
                <w:sz w:val="26"/>
              </w:rPr>
              <w:t>Must</w:t>
            </w:r>
          </w:p>
        </w:tc>
      </w:tr>
      <w:tr w14:paraId="700BDB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9F493EA">
            <w:pPr>
              <w:keepNext w:val="0"/>
              <w:spacing w:before="0" w:after="120" w:line="276" w:lineRule="auto"/>
              <w:jc w:val="both"/>
            </w:pPr>
            <w:r>
              <w:rPr>
                <w:rFonts w:ascii="Times New Roman" w:hAnsi="Times New Roman" w:eastAsia="Times New Roman"/>
                <w:b w:val="0"/>
                <w:color w:val="000000"/>
                <w:sz w:val="26"/>
              </w:rPr>
              <w:t>Đầu vào chính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A98DF69">
            <w:pPr>
              <w:keepNext w:val="0"/>
              <w:spacing w:before="0" w:after="120" w:line="276" w:lineRule="auto"/>
              <w:jc w:val="both"/>
            </w:pPr>
            <w:r>
              <w:rPr>
                <w:rFonts w:ascii="Times New Roman" w:hAnsi="Times New Roman" w:eastAsia="Times New Roman"/>
                <w:b w:val="0"/>
                <w:color w:val="000000"/>
                <w:sz w:val="26"/>
              </w:rPr>
              <w:t>Thông tin người dùng, dự án, repository, branch, scene/resource/script hoặc yêu cầu thao tác tương ứng.</w:t>
            </w:r>
          </w:p>
        </w:tc>
      </w:tr>
      <w:tr w14:paraId="4F7F8A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C152832">
            <w:pPr>
              <w:keepNext w:val="0"/>
              <w:spacing w:before="0" w:after="120" w:line="276" w:lineRule="auto"/>
              <w:jc w:val="both"/>
            </w:pPr>
            <w:r>
              <w:rPr>
                <w:rFonts w:ascii="Times New Roman" w:hAnsi="Times New Roman" w:eastAsia="Times New Roman"/>
                <w:b w:val="0"/>
                <w:color w:val="000000"/>
                <w:sz w:val="26"/>
              </w:rPr>
              <w:t>Đầu ra chính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7DE75C2">
            <w:pPr>
              <w:keepNext w:val="0"/>
              <w:spacing w:before="0" w:after="120" w:line="276" w:lineRule="auto"/>
              <w:jc w:val="both"/>
            </w:pPr>
            <w:r>
              <w:rPr>
                <w:rFonts w:ascii="Times New Roman" w:hAnsi="Times New Roman" w:eastAsia="Times New Roman"/>
                <w:b w:val="0"/>
                <w:color w:val="000000"/>
                <w:sz w:val="26"/>
              </w:rPr>
              <w:t>Dữ liệu hiển thị, trạng thái xử lý, log hoạt động, notification hoặc artifact phân tích.</w:t>
            </w:r>
          </w:p>
        </w:tc>
      </w:tr>
      <w:tr w14:paraId="1D9118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C44F479">
            <w:pPr>
              <w:keepNext w:val="0"/>
              <w:spacing w:before="0" w:after="120" w:line="276" w:lineRule="auto"/>
              <w:jc w:val="both"/>
            </w:pPr>
            <w:r>
              <w:rPr>
                <w:rFonts w:ascii="Times New Roman" w:hAnsi="Times New Roman" w:eastAsia="Times New Roman"/>
                <w:b w:val="0"/>
                <w:color w:val="000000"/>
                <w:sz w:val="26"/>
              </w:rPr>
              <w:t>Ràng buộc</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FC72629">
            <w:pPr>
              <w:keepNext w:val="0"/>
              <w:spacing w:before="0" w:after="120" w:line="276" w:lineRule="auto"/>
              <w:jc w:val="both"/>
            </w:pPr>
            <w:r>
              <w:rPr>
                <w:rFonts w:ascii="Times New Roman" w:hAnsi="Times New Roman" w:eastAsia="Times New Roman"/>
                <w:b w:val="0"/>
                <w:color w:val="000000"/>
                <w:sz w:val="26"/>
              </w:rPr>
              <w:t>Phải kiểm tra xác thực, phân quyền, tính toàn vẹn dữ liệu và audit log trước/sau thao tác quan trọng.</w:t>
            </w:r>
          </w:p>
        </w:tc>
      </w:tr>
    </w:tbl>
    <w:p w14:paraId="77D82E17">
      <w:pPr>
        <w:keepNext w:val="0"/>
        <w:spacing w:before="0" w:after="120" w:line="276" w:lineRule="auto"/>
        <w:jc w:val="both"/>
      </w:pPr>
    </w:p>
    <w:p w14:paraId="407971CB">
      <w:pPr>
        <w:pStyle w:val="4"/>
        <w:keepNext/>
        <w:spacing w:before="160" w:after="80" w:line="276" w:lineRule="auto"/>
        <w:jc w:val="both"/>
      </w:pPr>
      <w:r>
        <w:rPr>
          <w:rFonts w:ascii="Times New Roman" w:hAnsi="Times New Roman" w:eastAsia="Times New Roman"/>
          <w:b/>
          <w:color w:val="000000"/>
          <w:sz w:val="26"/>
        </w:rPr>
        <w:t>Luồng xử lý chính</w:t>
      </w:r>
    </w:p>
    <w:p w14:paraId="1840453A">
      <w:pPr>
        <w:keepNext w:val="0"/>
        <w:spacing w:before="0" w:after="120" w:line="276" w:lineRule="auto"/>
        <w:jc w:val="both"/>
      </w:pPr>
      <w:r>
        <w:rPr>
          <w:rFonts w:ascii="Times New Roman" w:hAnsi="Times New Roman" w:eastAsia="Times New Roman"/>
          <w:color w:val="000000"/>
          <w:sz w:val="26"/>
        </w:rPr>
        <w:t>Người dùng nhập URL repository và phương thức xác thực.</w:t>
      </w:r>
    </w:p>
    <w:p w14:paraId="2A386CFC">
      <w:pPr>
        <w:keepNext w:val="0"/>
        <w:spacing w:before="0" w:after="120" w:line="276" w:lineRule="auto"/>
        <w:jc w:val="both"/>
      </w:pPr>
      <w:r>
        <w:rPr>
          <w:rFonts w:ascii="Times New Roman" w:hAnsi="Times New Roman" w:eastAsia="Times New Roman"/>
          <w:color w:val="000000"/>
          <w:sz w:val="26"/>
        </w:rPr>
        <w:t>Hệ thống kiểm tra kết nối, clone hoặc fetch metadata ban đầu.</w:t>
      </w:r>
    </w:p>
    <w:p w14:paraId="597F60C2">
      <w:pPr>
        <w:keepNext w:val="0"/>
        <w:spacing w:before="0" w:after="120" w:line="276" w:lineRule="auto"/>
        <w:jc w:val="both"/>
      </w:pPr>
      <w:r>
        <w:rPr>
          <w:rFonts w:ascii="Times New Roman" w:hAnsi="Times New Roman" w:eastAsia="Times New Roman"/>
          <w:color w:val="000000"/>
          <w:sz w:val="26"/>
        </w:rPr>
        <w:t>Hệ thống lưu cấu hình repository và tạo job phân tích đầu tiên.</w:t>
      </w:r>
    </w:p>
    <w:p w14:paraId="72C2CA7F">
      <w:pPr>
        <w:keepNext w:val="0"/>
        <w:spacing w:before="0" w:after="120" w:line="276" w:lineRule="auto"/>
        <w:jc w:val="both"/>
      </w:pPr>
      <w:r>
        <w:rPr>
          <w:rFonts w:ascii="Times New Roman" w:hAnsi="Times New Roman" w:eastAsia="Times New Roman"/>
          <w:color w:val="000000"/>
          <w:sz w:val="26"/>
        </w:rPr>
        <w:t>Người dùng xem trạng thái kết nối và lỗi nếu có.</w:t>
      </w:r>
    </w:p>
    <w:p w14:paraId="17E9CC28">
      <w:pPr>
        <w:pStyle w:val="4"/>
        <w:keepNext/>
        <w:spacing w:before="160" w:after="80" w:line="276" w:lineRule="auto"/>
        <w:jc w:val="both"/>
      </w:pPr>
      <w:r>
        <w:rPr>
          <w:rFonts w:ascii="Times New Roman" w:hAnsi="Times New Roman" w:eastAsia="Times New Roman"/>
          <w:b/>
          <w:color w:val="000000"/>
          <w:sz w:val="26"/>
        </w:rPr>
        <w:t>Ngoại lệ và xử lý lỗi</w:t>
      </w:r>
    </w:p>
    <w:p w14:paraId="285437CB">
      <w:pPr>
        <w:keepNext w:val="0"/>
        <w:spacing w:before="0" w:after="120" w:line="276" w:lineRule="auto"/>
        <w:jc w:val="both"/>
      </w:pPr>
      <w:r>
        <w:rPr>
          <w:rFonts w:ascii="Times New Roman" w:hAnsi="Times New Roman" w:eastAsia="Times New Roman"/>
          <w:color w:val="000000"/>
          <w:sz w:val="26"/>
        </w:rPr>
        <w:t>URL không hợp lệ, credential sai hoặc repository quá lớn phải có thông báo phù hợp.</w:t>
      </w:r>
    </w:p>
    <w:p w14:paraId="75BDD5A9">
      <w:pPr>
        <w:keepNext w:val="0"/>
        <w:spacing w:before="0" w:after="120" w:line="276" w:lineRule="auto"/>
        <w:jc w:val="both"/>
      </w:pPr>
      <w:r>
        <w:rPr>
          <w:rFonts w:ascii="Times New Roman" w:hAnsi="Times New Roman" w:eastAsia="Times New Roman"/>
          <w:color w:val="000000"/>
          <w:sz w:val="26"/>
        </w:rPr>
        <w:t>Không lưu credential dạng plain text.</w:t>
      </w:r>
    </w:p>
    <w:p w14:paraId="7F74583D">
      <w:pPr>
        <w:pStyle w:val="4"/>
        <w:keepNext/>
        <w:spacing w:before="160" w:after="80" w:line="276" w:lineRule="auto"/>
        <w:jc w:val="both"/>
      </w:pPr>
      <w:r>
        <w:rPr>
          <w:rFonts w:ascii="Times New Roman" w:hAnsi="Times New Roman" w:eastAsia="Times New Roman"/>
          <w:b/>
          <w:color w:val="000000"/>
          <w:sz w:val="26"/>
        </w:rPr>
        <w:t>Tiêu chí chấp nhận</w:t>
      </w:r>
    </w:p>
    <w:p w14:paraId="76DA3FE1">
      <w:pPr>
        <w:keepNext w:val="0"/>
        <w:spacing w:before="0" w:after="120" w:line="276" w:lineRule="auto"/>
        <w:jc w:val="both"/>
      </w:pPr>
      <w:r>
        <w:rPr>
          <w:rFonts w:ascii="Times New Roman" w:hAnsi="Times New Roman" w:eastAsia="Times New Roman"/>
          <w:color w:val="000000"/>
          <w:sz w:val="26"/>
        </w:rPr>
        <w:t>FR-04-AC1: Người dùng có quyền phù hợp có thể thực hiện chức năng theo luồng chính và nhận phản hồi rõ ràng.</w:t>
      </w:r>
    </w:p>
    <w:p w14:paraId="4D745BA5">
      <w:pPr>
        <w:keepNext w:val="0"/>
        <w:spacing w:before="0" w:after="120" w:line="276" w:lineRule="auto"/>
        <w:jc w:val="both"/>
      </w:pPr>
      <w:r>
        <w:rPr>
          <w:rFonts w:ascii="Times New Roman" w:hAnsi="Times New Roman" w:eastAsia="Times New Roman"/>
          <w:color w:val="000000"/>
          <w:sz w:val="26"/>
        </w:rPr>
        <w:t>FR-04-AC2: Người dùng không đủ quyền bị từ chối với mã lỗi phù hợp và không làm rò rỉ dữ liệu nhạy cảm.</w:t>
      </w:r>
    </w:p>
    <w:p w14:paraId="29EB0599">
      <w:pPr>
        <w:keepNext w:val="0"/>
        <w:spacing w:before="0" w:after="120" w:line="276" w:lineRule="auto"/>
        <w:jc w:val="both"/>
      </w:pPr>
      <w:r>
        <w:rPr>
          <w:rFonts w:ascii="Times New Roman" w:hAnsi="Times New Roman" w:eastAsia="Times New Roman"/>
          <w:color w:val="000000"/>
          <w:sz w:val="26"/>
        </w:rPr>
        <w:t>FR-04-AC3: Mọi thay đổi trạng thái quan trọng phải được ghi activity log với actor, thời gian, đối tượng, trạng thái và correlation id.</w:t>
      </w:r>
    </w:p>
    <w:p w14:paraId="2EAC433E">
      <w:pPr>
        <w:keepNext w:val="0"/>
        <w:spacing w:before="0" w:after="120" w:line="276" w:lineRule="auto"/>
        <w:jc w:val="both"/>
      </w:pPr>
      <w:r>
        <w:rPr>
          <w:rFonts w:ascii="Times New Roman" w:hAnsi="Times New Roman" w:eastAsia="Times New Roman"/>
          <w:color w:val="000000"/>
          <w:sz w:val="26"/>
        </w:rPr>
        <w:t>FR-04-AC4: Khi xảy ra lỗi, hệ thống phải hiển thị thông báo có thể hành động và lưu chi tiết kỹ thuật phục vụ vận hành.</w:t>
      </w:r>
    </w:p>
    <w:p w14:paraId="3F4B6610">
      <w:pPr>
        <w:pStyle w:val="3"/>
        <w:keepNext/>
        <w:spacing w:before="200" w:after="120" w:line="276" w:lineRule="auto"/>
        <w:jc w:val="both"/>
      </w:pPr>
      <w:r>
        <w:rPr>
          <w:rFonts w:ascii="Times New Roman" w:hAnsi="Times New Roman" w:eastAsia="Times New Roman"/>
          <w:b/>
          <w:color w:val="000000"/>
          <w:sz w:val="26"/>
        </w:rPr>
        <w:t>FR-05 - Giao diện Git UI</w:t>
      </w:r>
    </w:p>
    <w:p w14:paraId="384A4E9F">
      <w:pPr>
        <w:keepNext w:val="0"/>
        <w:spacing w:before="0" w:after="120" w:line="276" w:lineRule="auto"/>
        <w:jc w:val="both"/>
      </w:pPr>
      <w:r>
        <w:rPr>
          <w:rFonts w:ascii="Times New Roman" w:hAnsi="Times New Roman" w:eastAsia="Times New Roman"/>
          <w:color w:val="000000"/>
          <w:sz w:val="26"/>
        </w:rPr>
        <w:t>Cung cấp giao diện cho các thao tác Git cơ bản: status, stage/unstage, commit, push, pull.</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0BA1B8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F19A159">
            <w:pPr>
              <w:keepNext w:val="0"/>
              <w:spacing w:before="0" w:after="120" w:line="276" w:lineRule="auto"/>
              <w:jc w:val="both"/>
            </w:pPr>
            <w:r>
              <w:rPr>
                <w:rFonts w:ascii="Times New Roman" w:hAnsi="Times New Roman" w:eastAsia="Times New Roman"/>
                <w:b/>
                <w:color w:val="000000"/>
                <w:sz w:val="26"/>
              </w:rPr>
              <w:t>Thuộc tính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46B9F5E">
            <w:pPr>
              <w:keepNext w:val="0"/>
              <w:spacing w:before="0" w:after="120" w:line="276" w:lineRule="auto"/>
              <w:jc w:val="both"/>
            </w:pPr>
            <w:r>
              <w:rPr>
                <w:rFonts w:ascii="Times New Roman" w:hAnsi="Times New Roman" w:eastAsia="Times New Roman"/>
                <w:b/>
                <w:color w:val="000000"/>
                <w:sz w:val="26"/>
              </w:rPr>
              <w:t>Giá trị</w:t>
            </w:r>
          </w:p>
        </w:tc>
      </w:tr>
      <w:tr w14:paraId="69F3D5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508CE05">
            <w:pPr>
              <w:keepNext w:val="0"/>
              <w:spacing w:before="0" w:after="120" w:line="276" w:lineRule="auto"/>
              <w:jc w:val="both"/>
            </w:pPr>
            <w:r>
              <w:rPr>
                <w:rFonts w:ascii="Times New Roman" w:hAnsi="Times New Roman" w:eastAsia="Times New Roman"/>
                <w:b w:val="0"/>
                <w:color w:val="000000"/>
                <w:sz w:val="26"/>
              </w:rPr>
              <w:t>Tác nhân</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CA6C055">
            <w:pPr>
              <w:keepNext w:val="0"/>
              <w:spacing w:before="0" w:after="120" w:line="276" w:lineRule="auto"/>
              <w:jc w:val="both"/>
            </w:pPr>
            <w:r>
              <w:rPr>
                <w:rFonts w:ascii="Times New Roman" w:hAnsi="Times New Roman" w:eastAsia="Times New Roman"/>
                <w:b w:val="0"/>
                <w:color w:val="000000"/>
                <w:sz w:val="26"/>
              </w:rPr>
              <w:t>Developer, Project Admin</w:t>
            </w:r>
          </w:p>
        </w:tc>
      </w:tr>
      <w:tr w14:paraId="020C05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6194936">
            <w:pPr>
              <w:keepNext w:val="0"/>
              <w:spacing w:before="0" w:after="120" w:line="276" w:lineRule="auto"/>
              <w:jc w:val="both"/>
            </w:pPr>
            <w:r>
              <w:rPr>
                <w:rFonts w:ascii="Times New Roman" w:hAnsi="Times New Roman" w:eastAsia="Times New Roman"/>
                <w:b w:val="0"/>
                <w:color w:val="000000"/>
                <w:sz w:val="26"/>
              </w:rPr>
              <w:t>Mức ưu tiên</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C812034">
            <w:pPr>
              <w:keepNext w:val="0"/>
              <w:spacing w:before="0" w:after="120" w:line="276" w:lineRule="auto"/>
              <w:jc w:val="both"/>
            </w:pPr>
            <w:r>
              <w:rPr>
                <w:rFonts w:ascii="Times New Roman" w:hAnsi="Times New Roman" w:eastAsia="Times New Roman"/>
                <w:b w:val="0"/>
                <w:color w:val="000000"/>
                <w:sz w:val="26"/>
              </w:rPr>
              <w:t>Must</w:t>
            </w:r>
          </w:p>
        </w:tc>
      </w:tr>
      <w:tr w14:paraId="0255BC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24881D3">
            <w:pPr>
              <w:keepNext w:val="0"/>
              <w:spacing w:before="0" w:after="120" w:line="276" w:lineRule="auto"/>
              <w:jc w:val="both"/>
            </w:pPr>
            <w:r>
              <w:rPr>
                <w:rFonts w:ascii="Times New Roman" w:hAnsi="Times New Roman" w:eastAsia="Times New Roman"/>
                <w:b w:val="0"/>
                <w:color w:val="000000"/>
                <w:sz w:val="26"/>
              </w:rPr>
              <w:t>Đầu vào chính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87825AC">
            <w:pPr>
              <w:keepNext w:val="0"/>
              <w:spacing w:before="0" w:after="120" w:line="276" w:lineRule="auto"/>
              <w:jc w:val="both"/>
            </w:pPr>
            <w:r>
              <w:rPr>
                <w:rFonts w:ascii="Times New Roman" w:hAnsi="Times New Roman" w:eastAsia="Times New Roman"/>
                <w:b w:val="0"/>
                <w:color w:val="000000"/>
                <w:sz w:val="26"/>
              </w:rPr>
              <w:t>Thông tin người dùng, dự án, repository, branch, scene/resource/script hoặc yêu cầu thao tác tương ứng.</w:t>
            </w:r>
          </w:p>
        </w:tc>
      </w:tr>
      <w:tr w14:paraId="696671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D7D2FB8">
            <w:pPr>
              <w:keepNext w:val="0"/>
              <w:spacing w:before="0" w:after="120" w:line="276" w:lineRule="auto"/>
              <w:jc w:val="both"/>
            </w:pPr>
            <w:r>
              <w:rPr>
                <w:rFonts w:ascii="Times New Roman" w:hAnsi="Times New Roman" w:eastAsia="Times New Roman"/>
                <w:b w:val="0"/>
                <w:color w:val="000000"/>
                <w:sz w:val="26"/>
              </w:rPr>
              <w:t>Đầu ra chính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66A17F1">
            <w:pPr>
              <w:keepNext w:val="0"/>
              <w:spacing w:before="0" w:after="120" w:line="276" w:lineRule="auto"/>
              <w:jc w:val="both"/>
            </w:pPr>
            <w:r>
              <w:rPr>
                <w:rFonts w:ascii="Times New Roman" w:hAnsi="Times New Roman" w:eastAsia="Times New Roman"/>
                <w:b w:val="0"/>
                <w:color w:val="000000"/>
                <w:sz w:val="26"/>
              </w:rPr>
              <w:t>Dữ liệu hiển thị, trạng thái xử lý, log hoạt động, notification hoặc artifact phân tích.</w:t>
            </w:r>
          </w:p>
        </w:tc>
      </w:tr>
      <w:tr w14:paraId="47D534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ACFF2B3">
            <w:pPr>
              <w:keepNext w:val="0"/>
              <w:spacing w:before="0" w:after="120" w:line="276" w:lineRule="auto"/>
              <w:jc w:val="both"/>
            </w:pPr>
            <w:r>
              <w:rPr>
                <w:rFonts w:ascii="Times New Roman" w:hAnsi="Times New Roman" w:eastAsia="Times New Roman"/>
                <w:b w:val="0"/>
                <w:color w:val="000000"/>
                <w:sz w:val="26"/>
              </w:rPr>
              <w:t>Ràng buộc</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570A108">
            <w:pPr>
              <w:keepNext w:val="0"/>
              <w:spacing w:before="0" w:after="120" w:line="276" w:lineRule="auto"/>
              <w:jc w:val="both"/>
            </w:pPr>
            <w:r>
              <w:rPr>
                <w:rFonts w:ascii="Times New Roman" w:hAnsi="Times New Roman" w:eastAsia="Times New Roman"/>
                <w:b w:val="0"/>
                <w:color w:val="000000"/>
                <w:sz w:val="26"/>
              </w:rPr>
              <w:t>Phải kiểm tra xác thực, phân quyền, tính toàn vẹn dữ liệu và audit log trước/sau thao tác quan trọng.</w:t>
            </w:r>
          </w:p>
        </w:tc>
      </w:tr>
    </w:tbl>
    <w:p w14:paraId="4FAC9262">
      <w:pPr>
        <w:keepNext w:val="0"/>
        <w:spacing w:before="0" w:after="120" w:line="276" w:lineRule="auto"/>
        <w:jc w:val="both"/>
      </w:pPr>
    </w:p>
    <w:p w14:paraId="31BC8160">
      <w:pPr>
        <w:pStyle w:val="4"/>
        <w:keepNext/>
        <w:spacing w:before="160" w:after="80" w:line="276" w:lineRule="auto"/>
        <w:jc w:val="both"/>
      </w:pPr>
      <w:r>
        <w:rPr>
          <w:rFonts w:ascii="Times New Roman" w:hAnsi="Times New Roman" w:eastAsia="Times New Roman"/>
          <w:b/>
          <w:color w:val="000000"/>
          <w:sz w:val="26"/>
        </w:rPr>
        <w:t>Luồng xử lý chính</w:t>
      </w:r>
    </w:p>
    <w:p w14:paraId="09290064">
      <w:pPr>
        <w:keepNext w:val="0"/>
        <w:spacing w:before="0" w:after="120" w:line="276" w:lineRule="auto"/>
        <w:jc w:val="both"/>
      </w:pPr>
      <w:r>
        <w:rPr>
          <w:rFonts w:ascii="Times New Roman" w:hAnsi="Times New Roman" w:eastAsia="Times New Roman"/>
          <w:color w:val="000000"/>
          <w:sz w:val="26"/>
        </w:rPr>
        <w:t>Người dùng xem trạng thái working tree.</w:t>
      </w:r>
    </w:p>
    <w:p w14:paraId="675F444F">
      <w:pPr>
        <w:keepNext w:val="0"/>
        <w:spacing w:before="0" w:after="120" w:line="276" w:lineRule="auto"/>
        <w:jc w:val="both"/>
      </w:pPr>
      <w:r>
        <w:rPr>
          <w:rFonts w:ascii="Times New Roman" w:hAnsi="Times New Roman" w:eastAsia="Times New Roman"/>
          <w:color w:val="000000"/>
          <w:sz w:val="26"/>
        </w:rPr>
        <w:t>Người dùng chọn file để stage/unstage.</w:t>
      </w:r>
    </w:p>
    <w:p w14:paraId="55E6D4DC">
      <w:pPr>
        <w:keepNext w:val="0"/>
        <w:spacing w:before="0" w:after="120" w:line="276" w:lineRule="auto"/>
        <w:jc w:val="both"/>
      </w:pPr>
      <w:r>
        <w:rPr>
          <w:rFonts w:ascii="Times New Roman" w:hAnsi="Times New Roman" w:eastAsia="Times New Roman"/>
          <w:color w:val="000000"/>
          <w:sz w:val="26"/>
        </w:rPr>
        <w:t>Người dùng nhập commit message và tạo commit.</w:t>
      </w:r>
    </w:p>
    <w:p w14:paraId="1B86A5AF">
      <w:pPr>
        <w:keepNext w:val="0"/>
        <w:spacing w:before="0" w:after="120" w:line="276" w:lineRule="auto"/>
        <w:jc w:val="both"/>
      </w:pPr>
      <w:r>
        <w:rPr>
          <w:rFonts w:ascii="Times New Roman" w:hAnsi="Times New Roman" w:eastAsia="Times New Roman"/>
          <w:color w:val="000000"/>
          <w:sz w:val="26"/>
        </w:rPr>
        <w:t>Người dùng push/pull khi có quyền.</w:t>
      </w:r>
    </w:p>
    <w:p w14:paraId="3733B269">
      <w:pPr>
        <w:pStyle w:val="4"/>
        <w:keepNext/>
        <w:spacing w:before="160" w:after="80" w:line="276" w:lineRule="auto"/>
        <w:jc w:val="both"/>
      </w:pPr>
      <w:r>
        <w:rPr>
          <w:rFonts w:ascii="Times New Roman" w:hAnsi="Times New Roman" w:eastAsia="Times New Roman"/>
          <w:b/>
          <w:color w:val="000000"/>
          <w:sz w:val="26"/>
        </w:rPr>
        <w:t>Ngoại lệ và xử lý lỗi</w:t>
      </w:r>
    </w:p>
    <w:p w14:paraId="4C0274A4">
      <w:pPr>
        <w:keepNext w:val="0"/>
        <w:spacing w:before="0" w:after="120" w:line="276" w:lineRule="auto"/>
        <w:jc w:val="both"/>
      </w:pPr>
      <w:r>
        <w:rPr>
          <w:rFonts w:ascii="Times New Roman" w:hAnsi="Times New Roman" w:eastAsia="Times New Roman"/>
          <w:color w:val="000000"/>
          <w:sz w:val="26"/>
        </w:rPr>
        <w:t>Nếu có conflict khi pull/merge, hệ thống hiển thị trạng thái conflict và không ghi đè dữ liệu.</w:t>
      </w:r>
    </w:p>
    <w:p w14:paraId="6913C404">
      <w:pPr>
        <w:keepNext w:val="0"/>
        <w:spacing w:before="0" w:after="120" w:line="276" w:lineRule="auto"/>
        <w:jc w:val="both"/>
      </w:pPr>
      <w:r>
        <w:rPr>
          <w:rFonts w:ascii="Times New Roman" w:hAnsi="Times New Roman" w:eastAsia="Times New Roman"/>
          <w:color w:val="000000"/>
          <w:sz w:val="26"/>
        </w:rPr>
        <w:t>Commit message rỗng bị từ chối.</w:t>
      </w:r>
    </w:p>
    <w:p w14:paraId="3CD63361">
      <w:pPr>
        <w:keepNext w:val="0"/>
        <w:spacing w:before="0" w:after="120" w:line="276" w:lineRule="auto"/>
        <w:jc w:val="both"/>
      </w:pPr>
      <w:r>
        <w:rPr>
          <w:rFonts w:ascii="Times New Roman" w:hAnsi="Times New Roman" w:eastAsia="Times New Roman"/>
          <w:color w:val="000000"/>
          <w:sz w:val="26"/>
        </w:rPr>
        <w:t>Push bị reject phải hiển thị nguyên nhân và hướng xử lý.</w:t>
      </w:r>
    </w:p>
    <w:p w14:paraId="592EAA5F">
      <w:pPr>
        <w:pStyle w:val="4"/>
        <w:keepNext/>
        <w:spacing w:before="160" w:after="80" w:line="276" w:lineRule="auto"/>
        <w:jc w:val="both"/>
      </w:pPr>
      <w:r>
        <w:rPr>
          <w:rFonts w:ascii="Times New Roman" w:hAnsi="Times New Roman" w:eastAsia="Times New Roman"/>
          <w:b/>
          <w:color w:val="000000"/>
          <w:sz w:val="26"/>
        </w:rPr>
        <w:t>Tiêu chí chấp nhận</w:t>
      </w:r>
    </w:p>
    <w:p w14:paraId="34AB06AE">
      <w:pPr>
        <w:keepNext w:val="0"/>
        <w:spacing w:before="0" w:after="120" w:line="276" w:lineRule="auto"/>
        <w:jc w:val="both"/>
      </w:pPr>
      <w:r>
        <w:rPr>
          <w:rFonts w:ascii="Times New Roman" w:hAnsi="Times New Roman" w:eastAsia="Times New Roman"/>
          <w:color w:val="000000"/>
          <w:sz w:val="26"/>
        </w:rPr>
        <w:t>FR-05-AC1: Người dùng có quyền phù hợp có thể thực hiện chức năng theo luồng chính và nhận phản hồi rõ ràng.</w:t>
      </w:r>
    </w:p>
    <w:p w14:paraId="7F62EE3E">
      <w:pPr>
        <w:keepNext w:val="0"/>
        <w:spacing w:before="0" w:after="120" w:line="276" w:lineRule="auto"/>
        <w:jc w:val="both"/>
      </w:pPr>
      <w:r>
        <w:rPr>
          <w:rFonts w:ascii="Times New Roman" w:hAnsi="Times New Roman" w:eastAsia="Times New Roman"/>
          <w:color w:val="000000"/>
          <w:sz w:val="26"/>
        </w:rPr>
        <w:t>FR-05-AC2: Người dùng không đủ quyền bị từ chối với mã lỗi phù hợp và không làm rò rỉ dữ liệu nhạy cảm.</w:t>
      </w:r>
    </w:p>
    <w:p w14:paraId="13657790">
      <w:pPr>
        <w:keepNext w:val="0"/>
        <w:spacing w:before="0" w:after="120" w:line="276" w:lineRule="auto"/>
        <w:jc w:val="both"/>
      </w:pPr>
      <w:r>
        <w:rPr>
          <w:rFonts w:ascii="Times New Roman" w:hAnsi="Times New Roman" w:eastAsia="Times New Roman"/>
          <w:color w:val="000000"/>
          <w:sz w:val="26"/>
        </w:rPr>
        <w:t>FR-05-AC3: Mọi thay đổi trạng thái quan trọng phải được ghi activity log với actor, thời gian, đối tượng, trạng thái và correlation id.</w:t>
      </w:r>
    </w:p>
    <w:p w14:paraId="66B3675D">
      <w:pPr>
        <w:keepNext w:val="0"/>
        <w:spacing w:before="0" w:after="120" w:line="276" w:lineRule="auto"/>
        <w:jc w:val="both"/>
      </w:pPr>
      <w:r>
        <w:rPr>
          <w:rFonts w:ascii="Times New Roman" w:hAnsi="Times New Roman" w:eastAsia="Times New Roman"/>
          <w:color w:val="000000"/>
          <w:sz w:val="26"/>
        </w:rPr>
        <w:t>FR-05-AC4: Khi xảy ra lỗi, hệ thống phải hiển thị thông báo có thể hành động và lưu chi tiết kỹ thuật phục vụ vận hành.</w:t>
      </w:r>
    </w:p>
    <w:p w14:paraId="41E29EE7">
      <w:pPr>
        <w:pStyle w:val="3"/>
        <w:keepNext/>
        <w:spacing w:before="200" w:after="120" w:line="276" w:lineRule="auto"/>
        <w:jc w:val="both"/>
      </w:pPr>
      <w:r>
        <w:rPr>
          <w:rFonts w:ascii="Times New Roman" w:hAnsi="Times New Roman" w:eastAsia="Times New Roman"/>
          <w:b/>
          <w:color w:val="000000"/>
          <w:sz w:val="26"/>
        </w:rPr>
        <w:t>FR-06 - Lịch sử commit</w:t>
      </w:r>
    </w:p>
    <w:p w14:paraId="706C503C">
      <w:pPr>
        <w:keepNext w:val="0"/>
        <w:spacing w:before="0" w:after="120" w:line="276" w:lineRule="auto"/>
        <w:jc w:val="both"/>
      </w:pPr>
      <w:r>
        <w:rPr>
          <w:rFonts w:ascii="Times New Roman" w:hAnsi="Times New Roman" w:eastAsia="Times New Roman"/>
          <w:color w:val="000000"/>
          <w:sz w:val="26"/>
        </w:rPr>
        <w:t>Hiển thị commit history theo branch, author, thời gian, message và danh sách file thay đổi.</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1DC4F3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8D7E741">
            <w:pPr>
              <w:keepNext w:val="0"/>
              <w:spacing w:before="0" w:after="120" w:line="276" w:lineRule="auto"/>
              <w:jc w:val="both"/>
            </w:pPr>
            <w:r>
              <w:rPr>
                <w:rFonts w:ascii="Times New Roman" w:hAnsi="Times New Roman" w:eastAsia="Times New Roman"/>
                <w:b/>
                <w:color w:val="000000"/>
                <w:sz w:val="26"/>
              </w:rPr>
              <w:t>Thuộc tính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98A97DC">
            <w:pPr>
              <w:keepNext w:val="0"/>
              <w:spacing w:before="0" w:after="120" w:line="276" w:lineRule="auto"/>
              <w:jc w:val="both"/>
            </w:pPr>
            <w:r>
              <w:rPr>
                <w:rFonts w:ascii="Times New Roman" w:hAnsi="Times New Roman" w:eastAsia="Times New Roman"/>
                <w:b/>
                <w:color w:val="000000"/>
                <w:sz w:val="26"/>
              </w:rPr>
              <w:t>Giá trị</w:t>
            </w:r>
          </w:p>
        </w:tc>
      </w:tr>
      <w:tr w14:paraId="778FA7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508F26B">
            <w:pPr>
              <w:keepNext w:val="0"/>
              <w:spacing w:before="0" w:after="120" w:line="276" w:lineRule="auto"/>
              <w:jc w:val="both"/>
            </w:pPr>
            <w:r>
              <w:rPr>
                <w:rFonts w:ascii="Times New Roman" w:hAnsi="Times New Roman" w:eastAsia="Times New Roman"/>
                <w:b w:val="0"/>
                <w:color w:val="000000"/>
                <w:sz w:val="26"/>
              </w:rPr>
              <w:t>Tác nhân</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47076EF">
            <w:pPr>
              <w:keepNext w:val="0"/>
              <w:spacing w:before="0" w:after="120" w:line="276" w:lineRule="auto"/>
              <w:jc w:val="both"/>
            </w:pPr>
            <w:r>
              <w:rPr>
                <w:rFonts w:ascii="Times New Roman" w:hAnsi="Times New Roman" w:eastAsia="Times New Roman"/>
                <w:b w:val="0"/>
                <w:color w:val="000000"/>
                <w:sz w:val="26"/>
              </w:rPr>
              <w:t>Developer, Reviewer, Viewer</w:t>
            </w:r>
          </w:p>
        </w:tc>
      </w:tr>
      <w:tr w14:paraId="5EF773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E1AF8AA">
            <w:pPr>
              <w:keepNext w:val="0"/>
              <w:spacing w:before="0" w:after="120" w:line="276" w:lineRule="auto"/>
              <w:jc w:val="both"/>
            </w:pPr>
            <w:r>
              <w:rPr>
                <w:rFonts w:ascii="Times New Roman" w:hAnsi="Times New Roman" w:eastAsia="Times New Roman"/>
                <w:b w:val="0"/>
                <w:color w:val="000000"/>
                <w:sz w:val="26"/>
              </w:rPr>
              <w:t>Mức ưu tiên</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24FCF4A">
            <w:pPr>
              <w:keepNext w:val="0"/>
              <w:spacing w:before="0" w:after="120" w:line="276" w:lineRule="auto"/>
              <w:jc w:val="both"/>
            </w:pPr>
            <w:r>
              <w:rPr>
                <w:rFonts w:ascii="Times New Roman" w:hAnsi="Times New Roman" w:eastAsia="Times New Roman"/>
                <w:b w:val="0"/>
                <w:color w:val="000000"/>
                <w:sz w:val="26"/>
              </w:rPr>
              <w:t>Must</w:t>
            </w:r>
          </w:p>
        </w:tc>
      </w:tr>
      <w:tr w14:paraId="701823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74C811B">
            <w:pPr>
              <w:keepNext w:val="0"/>
              <w:spacing w:before="0" w:after="120" w:line="276" w:lineRule="auto"/>
              <w:jc w:val="both"/>
            </w:pPr>
            <w:r>
              <w:rPr>
                <w:rFonts w:ascii="Times New Roman" w:hAnsi="Times New Roman" w:eastAsia="Times New Roman"/>
                <w:b w:val="0"/>
                <w:color w:val="000000"/>
                <w:sz w:val="26"/>
              </w:rPr>
              <w:t>Đầu vào chính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7B3697D">
            <w:pPr>
              <w:keepNext w:val="0"/>
              <w:spacing w:before="0" w:after="120" w:line="276" w:lineRule="auto"/>
              <w:jc w:val="both"/>
            </w:pPr>
            <w:r>
              <w:rPr>
                <w:rFonts w:ascii="Times New Roman" w:hAnsi="Times New Roman" w:eastAsia="Times New Roman"/>
                <w:b w:val="0"/>
                <w:color w:val="000000"/>
                <w:sz w:val="26"/>
              </w:rPr>
              <w:t>Thông tin người dùng, dự án, repository, branch, scene/resource/script hoặc yêu cầu thao tác tương ứng.</w:t>
            </w:r>
          </w:p>
        </w:tc>
      </w:tr>
      <w:tr w14:paraId="01359A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4F74407">
            <w:pPr>
              <w:keepNext w:val="0"/>
              <w:spacing w:before="0" w:after="120" w:line="276" w:lineRule="auto"/>
              <w:jc w:val="both"/>
            </w:pPr>
            <w:r>
              <w:rPr>
                <w:rFonts w:ascii="Times New Roman" w:hAnsi="Times New Roman" w:eastAsia="Times New Roman"/>
                <w:b w:val="0"/>
                <w:color w:val="000000"/>
                <w:sz w:val="26"/>
              </w:rPr>
              <w:t>Đầu ra chính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1B8D83B">
            <w:pPr>
              <w:keepNext w:val="0"/>
              <w:spacing w:before="0" w:after="120" w:line="276" w:lineRule="auto"/>
              <w:jc w:val="both"/>
            </w:pPr>
            <w:r>
              <w:rPr>
                <w:rFonts w:ascii="Times New Roman" w:hAnsi="Times New Roman" w:eastAsia="Times New Roman"/>
                <w:b w:val="0"/>
                <w:color w:val="000000"/>
                <w:sz w:val="26"/>
              </w:rPr>
              <w:t>Dữ liệu hiển thị, trạng thái xử lý, log hoạt động, notification hoặc artifact phân tích.</w:t>
            </w:r>
          </w:p>
        </w:tc>
      </w:tr>
      <w:tr w14:paraId="0E65B8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27ED8E2">
            <w:pPr>
              <w:keepNext w:val="0"/>
              <w:spacing w:before="0" w:after="120" w:line="276" w:lineRule="auto"/>
              <w:jc w:val="both"/>
            </w:pPr>
            <w:r>
              <w:rPr>
                <w:rFonts w:ascii="Times New Roman" w:hAnsi="Times New Roman" w:eastAsia="Times New Roman"/>
                <w:b w:val="0"/>
                <w:color w:val="000000"/>
                <w:sz w:val="26"/>
              </w:rPr>
              <w:t>Ràng buộc</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2EDED70">
            <w:pPr>
              <w:keepNext w:val="0"/>
              <w:spacing w:before="0" w:after="120" w:line="276" w:lineRule="auto"/>
              <w:jc w:val="both"/>
            </w:pPr>
            <w:r>
              <w:rPr>
                <w:rFonts w:ascii="Times New Roman" w:hAnsi="Times New Roman" w:eastAsia="Times New Roman"/>
                <w:b w:val="0"/>
                <w:color w:val="000000"/>
                <w:sz w:val="26"/>
              </w:rPr>
              <w:t>Phải kiểm tra xác thực, phân quyền, tính toàn vẹn dữ liệu và audit log trước/sau thao tác quan trọng.</w:t>
            </w:r>
          </w:p>
        </w:tc>
      </w:tr>
    </w:tbl>
    <w:p w14:paraId="3EEEE42F">
      <w:pPr>
        <w:keepNext w:val="0"/>
        <w:spacing w:before="0" w:after="120" w:line="276" w:lineRule="auto"/>
        <w:jc w:val="both"/>
      </w:pPr>
    </w:p>
    <w:p w14:paraId="5BE7F94E">
      <w:pPr>
        <w:pStyle w:val="4"/>
        <w:keepNext/>
        <w:spacing w:before="160" w:after="80" w:line="276" w:lineRule="auto"/>
        <w:jc w:val="both"/>
      </w:pPr>
      <w:r>
        <w:rPr>
          <w:rFonts w:ascii="Times New Roman" w:hAnsi="Times New Roman" w:eastAsia="Times New Roman"/>
          <w:b/>
          <w:color w:val="000000"/>
          <w:sz w:val="26"/>
        </w:rPr>
        <w:t>Luồng xử lý chính</w:t>
      </w:r>
    </w:p>
    <w:p w14:paraId="2D980730">
      <w:pPr>
        <w:keepNext w:val="0"/>
        <w:spacing w:before="0" w:after="120" w:line="276" w:lineRule="auto"/>
        <w:jc w:val="both"/>
      </w:pPr>
      <w:r>
        <w:rPr>
          <w:rFonts w:ascii="Times New Roman" w:hAnsi="Times New Roman" w:eastAsia="Times New Roman"/>
          <w:color w:val="000000"/>
          <w:sz w:val="26"/>
        </w:rPr>
        <w:t>Người dùng chọn repository/branch.</w:t>
      </w:r>
    </w:p>
    <w:p w14:paraId="7BADF621">
      <w:pPr>
        <w:keepNext w:val="0"/>
        <w:spacing w:before="0" w:after="120" w:line="276" w:lineRule="auto"/>
        <w:jc w:val="both"/>
      </w:pPr>
      <w:r>
        <w:rPr>
          <w:rFonts w:ascii="Times New Roman" w:hAnsi="Times New Roman" w:eastAsia="Times New Roman"/>
          <w:color w:val="000000"/>
          <w:sz w:val="26"/>
        </w:rPr>
        <w:t>Hệ thống hiển thị danh sách commit phân trang.</w:t>
      </w:r>
    </w:p>
    <w:p w14:paraId="550B4338">
      <w:pPr>
        <w:keepNext w:val="0"/>
        <w:spacing w:before="0" w:after="120" w:line="276" w:lineRule="auto"/>
        <w:jc w:val="both"/>
      </w:pPr>
      <w:r>
        <w:rPr>
          <w:rFonts w:ascii="Times New Roman" w:hAnsi="Times New Roman" w:eastAsia="Times New Roman"/>
          <w:color w:val="000000"/>
          <w:sz w:val="26"/>
        </w:rPr>
        <w:t>Người dùng mở chi tiết commit để xem file thay đổi, thống kê và liên kết scene diff nếu áp dụng.</w:t>
      </w:r>
    </w:p>
    <w:p w14:paraId="6BA8E7AA">
      <w:pPr>
        <w:keepNext w:val="0"/>
        <w:spacing w:before="0" w:after="120" w:line="276" w:lineRule="auto"/>
        <w:jc w:val="both"/>
      </w:pPr>
      <w:r>
        <w:rPr>
          <w:rFonts w:ascii="Times New Roman" w:hAnsi="Times New Roman" w:eastAsia="Times New Roman"/>
          <w:color w:val="000000"/>
          <w:sz w:val="26"/>
        </w:rPr>
        <w:t>Người dùng tìm kiếm commit theo hash, author hoặc message.</w:t>
      </w:r>
    </w:p>
    <w:p w14:paraId="74AB7210">
      <w:pPr>
        <w:pStyle w:val="4"/>
        <w:keepNext/>
        <w:spacing w:before="160" w:after="80" w:line="276" w:lineRule="auto"/>
        <w:jc w:val="both"/>
      </w:pPr>
      <w:r>
        <w:rPr>
          <w:rFonts w:ascii="Times New Roman" w:hAnsi="Times New Roman" w:eastAsia="Times New Roman"/>
          <w:b/>
          <w:color w:val="000000"/>
          <w:sz w:val="26"/>
        </w:rPr>
        <w:t>Ngoại lệ và xử lý lỗi</w:t>
      </w:r>
    </w:p>
    <w:p w14:paraId="20DC5425">
      <w:pPr>
        <w:keepNext w:val="0"/>
        <w:spacing w:before="0" w:after="120" w:line="276" w:lineRule="auto"/>
        <w:jc w:val="both"/>
      </w:pPr>
      <w:r>
        <w:rPr>
          <w:rFonts w:ascii="Times New Roman" w:hAnsi="Times New Roman" w:eastAsia="Times New Roman"/>
          <w:color w:val="000000"/>
          <w:sz w:val="26"/>
        </w:rPr>
        <w:t>Repository chưa clone hoặc branch không tồn tại phải thông báo trạng thái.</w:t>
      </w:r>
    </w:p>
    <w:p w14:paraId="0CD6D1C9">
      <w:pPr>
        <w:keepNext w:val="0"/>
        <w:spacing w:before="0" w:after="120" w:line="276" w:lineRule="auto"/>
        <w:jc w:val="both"/>
      </w:pPr>
      <w:r>
        <w:rPr>
          <w:rFonts w:ascii="Times New Roman" w:hAnsi="Times New Roman" w:eastAsia="Times New Roman"/>
          <w:color w:val="000000"/>
          <w:sz w:val="26"/>
        </w:rPr>
        <w:t>Commit lớn phải tải chi tiết theo yêu cầu thay vì tải toàn bộ ngay.</w:t>
      </w:r>
    </w:p>
    <w:p w14:paraId="29CE2A26">
      <w:pPr>
        <w:pStyle w:val="4"/>
        <w:keepNext/>
        <w:spacing w:before="160" w:after="80" w:line="276" w:lineRule="auto"/>
        <w:jc w:val="both"/>
      </w:pPr>
      <w:r>
        <w:rPr>
          <w:rFonts w:ascii="Times New Roman" w:hAnsi="Times New Roman" w:eastAsia="Times New Roman"/>
          <w:b/>
          <w:color w:val="000000"/>
          <w:sz w:val="26"/>
        </w:rPr>
        <w:t>Tiêu chí chấp nhận</w:t>
      </w:r>
    </w:p>
    <w:p w14:paraId="453392DB">
      <w:pPr>
        <w:keepNext w:val="0"/>
        <w:spacing w:before="0" w:after="120" w:line="276" w:lineRule="auto"/>
        <w:jc w:val="both"/>
      </w:pPr>
      <w:r>
        <w:rPr>
          <w:rFonts w:ascii="Times New Roman" w:hAnsi="Times New Roman" w:eastAsia="Times New Roman"/>
          <w:color w:val="000000"/>
          <w:sz w:val="26"/>
        </w:rPr>
        <w:t>FR-06-AC1: Người dùng có quyền phù hợp có thể thực hiện chức năng theo luồng chính và nhận phản hồi rõ ràng.</w:t>
      </w:r>
    </w:p>
    <w:p w14:paraId="3BD0A643">
      <w:pPr>
        <w:keepNext w:val="0"/>
        <w:spacing w:before="0" w:after="120" w:line="276" w:lineRule="auto"/>
        <w:jc w:val="both"/>
      </w:pPr>
      <w:r>
        <w:rPr>
          <w:rFonts w:ascii="Times New Roman" w:hAnsi="Times New Roman" w:eastAsia="Times New Roman"/>
          <w:color w:val="000000"/>
          <w:sz w:val="26"/>
        </w:rPr>
        <w:t>FR-06-AC2: Người dùng không đủ quyền bị từ chối với mã lỗi phù hợp và không làm rò rỉ dữ liệu nhạy cảm.</w:t>
      </w:r>
    </w:p>
    <w:p w14:paraId="15526476">
      <w:pPr>
        <w:keepNext w:val="0"/>
        <w:spacing w:before="0" w:after="120" w:line="276" w:lineRule="auto"/>
        <w:jc w:val="both"/>
      </w:pPr>
      <w:r>
        <w:rPr>
          <w:rFonts w:ascii="Times New Roman" w:hAnsi="Times New Roman" w:eastAsia="Times New Roman"/>
          <w:color w:val="000000"/>
          <w:sz w:val="26"/>
        </w:rPr>
        <w:t>FR-06-AC3: Mọi thay đổi trạng thái quan trọng phải được ghi activity log với actor, thời gian, đối tượng, trạng thái và correlation id.</w:t>
      </w:r>
    </w:p>
    <w:p w14:paraId="08145E80">
      <w:pPr>
        <w:keepNext w:val="0"/>
        <w:spacing w:before="0" w:after="120" w:line="276" w:lineRule="auto"/>
        <w:jc w:val="both"/>
      </w:pPr>
      <w:r>
        <w:rPr>
          <w:rFonts w:ascii="Times New Roman" w:hAnsi="Times New Roman" w:eastAsia="Times New Roman"/>
          <w:color w:val="000000"/>
          <w:sz w:val="26"/>
        </w:rPr>
        <w:t>FR-06-AC4: Khi xảy ra lỗi, hệ thống phải hiển thị thông báo có thể hành động và lưu chi tiết kỹ thuật phục vụ vận hành.</w:t>
      </w:r>
    </w:p>
    <w:p w14:paraId="259986C3">
      <w:pPr>
        <w:pStyle w:val="3"/>
        <w:keepNext/>
        <w:spacing w:before="200" w:after="120" w:line="276" w:lineRule="auto"/>
        <w:jc w:val="both"/>
      </w:pPr>
      <w:r>
        <w:rPr>
          <w:rFonts w:ascii="Times New Roman" w:hAnsi="Times New Roman" w:eastAsia="Times New Roman"/>
          <w:b/>
          <w:color w:val="000000"/>
          <w:sz w:val="26"/>
        </w:rPr>
        <w:t>FR-07 - Quản lý branch</w:t>
      </w:r>
    </w:p>
    <w:p w14:paraId="51CD4CD2">
      <w:pPr>
        <w:keepNext w:val="0"/>
        <w:spacing w:before="0" w:after="120" w:line="276" w:lineRule="auto"/>
        <w:jc w:val="both"/>
      </w:pPr>
      <w:r>
        <w:rPr>
          <w:rFonts w:ascii="Times New Roman" w:hAnsi="Times New Roman" w:eastAsia="Times New Roman"/>
          <w:color w:val="000000"/>
          <w:sz w:val="26"/>
        </w:rPr>
        <w:t>Tạo, đổi branch, xóa branch cục bộ/remote theo quyền và xem quan hệ branch.</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32DA79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52C6CFC">
            <w:pPr>
              <w:keepNext w:val="0"/>
              <w:spacing w:before="0" w:after="120" w:line="276" w:lineRule="auto"/>
              <w:jc w:val="both"/>
            </w:pPr>
            <w:r>
              <w:rPr>
                <w:rFonts w:ascii="Times New Roman" w:hAnsi="Times New Roman" w:eastAsia="Times New Roman"/>
                <w:b/>
                <w:color w:val="000000"/>
                <w:sz w:val="26"/>
              </w:rPr>
              <w:t>Thuộc tính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E1C1D56">
            <w:pPr>
              <w:keepNext w:val="0"/>
              <w:spacing w:before="0" w:after="120" w:line="276" w:lineRule="auto"/>
              <w:jc w:val="both"/>
            </w:pPr>
            <w:r>
              <w:rPr>
                <w:rFonts w:ascii="Times New Roman" w:hAnsi="Times New Roman" w:eastAsia="Times New Roman"/>
                <w:b/>
                <w:color w:val="000000"/>
                <w:sz w:val="26"/>
              </w:rPr>
              <w:t>Giá trị</w:t>
            </w:r>
          </w:p>
        </w:tc>
      </w:tr>
      <w:tr w14:paraId="6A9415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97D8F50">
            <w:pPr>
              <w:keepNext w:val="0"/>
              <w:spacing w:before="0" w:after="120" w:line="276" w:lineRule="auto"/>
              <w:jc w:val="both"/>
            </w:pPr>
            <w:r>
              <w:rPr>
                <w:rFonts w:ascii="Times New Roman" w:hAnsi="Times New Roman" w:eastAsia="Times New Roman"/>
                <w:b w:val="0"/>
                <w:color w:val="000000"/>
                <w:sz w:val="26"/>
              </w:rPr>
              <w:t>Tác nhân</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DD54B1B">
            <w:pPr>
              <w:keepNext w:val="0"/>
              <w:spacing w:before="0" w:after="120" w:line="276" w:lineRule="auto"/>
              <w:jc w:val="both"/>
            </w:pPr>
            <w:r>
              <w:rPr>
                <w:rFonts w:ascii="Times New Roman" w:hAnsi="Times New Roman" w:eastAsia="Times New Roman"/>
                <w:b w:val="0"/>
                <w:color w:val="000000"/>
                <w:sz w:val="26"/>
              </w:rPr>
              <w:t>Developer, Project Admin</w:t>
            </w:r>
          </w:p>
        </w:tc>
      </w:tr>
      <w:tr w14:paraId="0653D6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57E06CB">
            <w:pPr>
              <w:keepNext w:val="0"/>
              <w:spacing w:before="0" w:after="120" w:line="276" w:lineRule="auto"/>
              <w:jc w:val="both"/>
            </w:pPr>
            <w:r>
              <w:rPr>
                <w:rFonts w:ascii="Times New Roman" w:hAnsi="Times New Roman" w:eastAsia="Times New Roman"/>
                <w:b w:val="0"/>
                <w:color w:val="000000"/>
                <w:sz w:val="26"/>
              </w:rPr>
              <w:t>Mức ưu tiên</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CA2129B">
            <w:pPr>
              <w:keepNext w:val="0"/>
              <w:spacing w:before="0" w:after="120" w:line="276" w:lineRule="auto"/>
              <w:jc w:val="both"/>
            </w:pPr>
            <w:r>
              <w:rPr>
                <w:rFonts w:ascii="Times New Roman" w:hAnsi="Times New Roman" w:eastAsia="Times New Roman"/>
                <w:b w:val="0"/>
                <w:color w:val="000000"/>
                <w:sz w:val="26"/>
              </w:rPr>
              <w:t>Should</w:t>
            </w:r>
          </w:p>
        </w:tc>
      </w:tr>
      <w:tr w14:paraId="73FD2B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203FAAB">
            <w:pPr>
              <w:keepNext w:val="0"/>
              <w:spacing w:before="0" w:after="120" w:line="276" w:lineRule="auto"/>
              <w:jc w:val="both"/>
            </w:pPr>
            <w:r>
              <w:rPr>
                <w:rFonts w:ascii="Times New Roman" w:hAnsi="Times New Roman" w:eastAsia="Times New Roman"/>
                <w:b w:val="0"/>
                <w:color w:val="000000"/>
                <w:sz w:val="26"/>
              </w:rPr>
              <w:t>Đầu vào chính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75E08C5">
            <w:pPr>
              <w:keepNext w:val="0"/>
              <w:spacing w:before="0" w:after="120" w:line="276" w:lineRule="auto"/>
              <w:jc w:val="both"/>
            </w:pPr>
            <w:r>
              <w:rPr>
                <w:rFonts w:ascii="Times New Roman" w:hAnsi="Times New Roman" w:eastAsia="Times New Roman"/>
                <w:b w:val="0"/>
                <w:color w:val="000000"/>
                <w:sz w:val="26"/>
              </w:rPr>
              <w:t>Thông tin người dùng, dự án, repository, branch, scene/resource/script hoặc yêu cầu thao tác tương ứng.</w:t>
            </w:r>
          </w:p>
        </w:tc>
      </w:tr>
      <w:tr w14:paraId="1B21FA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332A11A">
            <w:pPr>
              <w:keepNext w:val="0"/>
              <w:spacing w:before="0" w:after="120" w:line="276" w:lineRule="auto"/>
              <w:jc w:val="both"/>
            </w:pPr>
            <w:r>
              <w:rPr>
                <w:rFonts w:ascii="Times New Roman" w:hAnsi="Times New Roman" w:eastAsia="Times New Roman"/>
                <w:b w:val="0"/>
                <w:color w:val="000000"/>
                <w:sz w:val="26"/>
              </w:rPr>
              <w:t>Đầu ra chính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1B17BF2">
            <w:pPr>
              <w:keepNext w:val="0"/>
              <w:spacing w:before="0" w:after="120" w:line="276" w:lineRule="auto"/>
              <w:jc w:val="both"/>
            </w:pPr>
            <w:r>
              <w:rPr>
                <w:rFonts w:ascii="Times New Roman" w:hAnsi="Times New Roman" w:eastAsia="Times New Roman"/>
                <w:b w:val="0"/>
                <w:color w:val="000000"/>
                <w:sz w:val="26"/>
              </w:rPr>
              <w:t>Dữ liệu hiển thị, trạng thái xử lý, log hoạt động, notification hoặc artifact phân tích.</w:t>
            </w:r>
          </w:p>
        </w:tc>
      </w:tr>
      <w:tr w14:paraId="703556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7D0CDFA">
            <w:pPr>
              <w:keepNext w:val="0"/>
              <w:spacing w:before="0" w:after="120" w:line="276" w:lineRule="auto"/>
              <w:jc w:val="both"/>
            </w:pPr>
            <w:r>
              <w:rPr>
                <w:rFonts w:ascii="Times New Roman" w:hAnsi="Times New Roman" w:eastAsia="Times New Roman"/>
                <w:b w:val="0"/>
                <w:color w:val="000000"/>
                <w:sz w:val="26"/>
              </w:rPr>
              <w:t>Ràng buộc</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3BDDC60">
            <w:pPr>
              <w:keepNext w:val="0"/>
              <w:spacing w:before="0" w:after="120" w:line="276" w:lineRule="auto"/>
              <w:jc w:val="both"/>
            </w:pPr>
            <w:r>
              <w:rPr>
                <w:rFonts w:ascii="Times New Roman" w:hAnsi="Times New Roman" w:eastAsia="Times New Roman"/>
                <w:b w:val="0"/>
                <w:color w:val="000000"/>
                <w:sz w:val="26"/>
              </w:rPr>
              <w:t>Phải kiểm tra xác thực, phân quyền, tính toàn vẹn dữ liệu và audit log trước/sau thao tác quan trọng.</w:t>
            </w:r>
          </w:p>
        </w:tc>
      </w:tr>
    </w:tbl>
    <w:p w14:paraId="3CA02B07">
      <w:pPr>
        <w:keepNext w:val="0"/>
        <w:spacing w:before="0" w:after="120" w:line="276" w:lineRule="auto"/>
        <w:jc w:val="both"/>
      </w:pPr>
    </w:p>
    <w:p w14:paraId="73BDADA6">
      <w:pPr>
        <w:pStyle w:val="4"/>
        <w:keepNext/>
        <w:spacing w:before="160" w:after="80" w:line="276" w:lineRule="auto"/>
        <w:jc w:val="both"/>
      </w:pPr>
      <w:r>
        <w:rPr>
          <w:rFonts w:ascii="Times New Roman" w:hAnsi="Times New Roman" w:eastAsia="Times New Roman"/>
          <w:b/>
          <w:color w:val="000000"/>
          <w:sz w:val="26"/>
        </w:rPr>
        <w:t>Luồng xử lý chính</w:t>
      </w:r>
    </w:p>
    <w:p w14:paraId="7D6BB467">
      <w:pPr>
        <w:keepNext w:val="0"/>
        <w:spacing w:before="0" w:after="120" w:line="276" w:lineRule="auto"/>
        <w:jc w:val="both"/>
      </w:pPr>
      <w:r>
        <w:rPr>
          <w:rFonts w:ascii="Times New Roman" w:hAnsi="Times New Roman" w:eastAsia="Times New Roman"/>
          <w:color w:val="000000"/>
          <w:sz w:val="26"/>
        </w:rPr>
        <w:t>Người dùng xem danh sách branch local/remote.</w:t>
      </w:r>
    </w:p>
    <w:p w14:paraId="5B038430">
      <w:pPr>
        <w:keepNext w:val="0"/>
        <w:spacing w:before="0" w:after="120" w:line="276" w:lineRule="auto"/>
        <w:jc w:val="both"/>
      </w:pPr>
      <w:r>
        <w:rPr>
          <w:rFonts w:ascii="Times New Roman" w:hAnsi="Times New Roman" w:eastAsia="Times New Roman"/>
          <w:color w:val="000000"/>
          <w:sz w:val="26"/>
        </w:rPr>
        <w:t>Người dùng tạo branch từ commit/branch hiện tại.</w:t>
      </w:r>
    </w:p>
    <w:p w14:paraId="5474CF15">
      <w:pPr>
        <w:keepNext w:val="0"/>
        <w:spacing w:before="0" w:after="120" w:line="276" w:lineRule="auto"/>
        <w:jc w:val="both"/>
      </w:pPr>
      <w:r>
        <w:rPr>
          <w:rFonts w:ascii="Times New Roman" w:hAnsi="Times New Roman" w:eastAsia="Times New Roman"/>
          <w:color w:val="000000"/>
          <w:sz w:val="26"/>
        </w:rPr>
        <w:t>Người dùng checkout branch khi repository sạch hoặc đã xác nhận xử lý thay đổi.</w:t>
      </w:r>
    </w:p>
    <w:p w14:paraId="7E3AE1CE">
      <w:pPr>
        <w:keepNext w:val="0"/>
        <w:spacing w:before="0" w:after="120" w:line="276" w:lineRule="auto"/>
        <w:jc w:val="both"/>
      </w:pPr>
      <w:r>
        <w:rPr>
          <w:rFonts w:ascii="Times New Roman" w:hAnsi="Times New Roman" w:eastAsia="Times New Roman"/>
          <w:color w:val="000000"/>
          <w:sz w:val="26"/>
        </w:rPr>
        <w:t>Người dùng merge branch khi có quyền.</w:t>
      </w:r>
    </w:p>
    <w:p w14:paraId="0AEA5030">
      <w:pPr>
        <w:pStyle w:val="4"/>
        <w:keepNext/>
        <w:spacing w:before="160" w:after="80" w:line="276" w:lineRule="auto"/>
        <w:jc w:val="both"/>
      </w:pPr>
      <w:r>
        <w:rPr>
          <w:rFonts w:ascii="Times New Roman" w:hAnsi="Times New Roman" w:eastAsia="Times New Roman"/>
          <w:b/>
          <w:color w:val="000000"/>
          <w:sz w:val="26"/>
        </w:rPr>
        <w:t>Ngoại lệ và xử lý lỗi</w:t>
      </w:r>
    </w:p>
    <w:p w14:paraId="73E54027">
      <w:pPr>
        <w:keepNext w:val="0"/>
        <w:spacing w:before="0" w:after="120" w:line="276" w:lineRule="auto"/>
        <w:jc w:val="both"/>
      </w:pPr>
      <w:r>
        <w:rPr>
          <w:rFonts w:ascii="Times New Roman" w:hAnsi="Times New Roman" w:eastAsia="Times New Roman"/>
          <w:color w:val="000000"/>
          <w:sz w:val="26"/>
        </w:rPr>
        <w:t>Không cho phép xóa branch đang checkout.</w:t>
      </w:r>
    </w:p>
    <w:p w14:paraId="56891D8E">
      <w:pPr>
        <w:keepNext w:val="0"/>
        <w:spacing w:before="0" w:after="120" w:line="276" w:lineRule="auto"/>
        <w:jc w:val="both"/>
      </w:pPr>
      <w:r>
        <w:rPr>
          <w:rFonts w:ascii="Times New Roman" w:hAnsi="Times New Roman" w:eastAsia="Times New Roman"/>
          <w:color w:val="000000"/>
          <w:sz w:val="26"/>
        </w:rPr>
        <w:t>Merge conflict phải được phát hiện và hiển thị.</w:t>
      </w:r>
    </w:p>
    <w:p w14:paraId="31CE6368">
      <w:pPr>
        <w:pStyle w:val="4"/>
        <w:keepNext/>
        <w:spacing w:before="160" w:after="80" w:line="276" w:lineRule="auto"/>
        <w:jc w:val="both"/>
      </w:pPr>
      <w:r>
        <w:rPr>
          <w:rFonts w:ascii="Times New Roman" w:hAnsi="Times New Roman" w:eastAsia="Times New Roman"/>
          <w:b/>
          <w:color w:val="000000"/>
          <w:sz w:val="26"/>
        </w:rPr>
        <w:t>Tiêu chí chấp nhận</w:t>
      </w:r>
    </w:p>
    <w:p w14:paraId="3183A40A">
      <w:pPr>
        <w:keepNext w:val="0"/>
        <w:spacing w:before="0" w:after="120" w:line="276" w:lineRule="auto"/>
        <w:jc w:val="both"/>
      </w:pPr>
      <w:r>
        <w:rPr>
          <w:rFonts w:ascii="Times New Roman" w:hAnsi="Times New Roman" w:eastAsia="Times New Roman"/>
          <w:color w:val="000000"/>
          <w:sz w:val="26"/>
        </w:rPr>
        <w:t>FR-07-AC1: Người dùng có quyền phù hợp có thể thực hiện chức năng theo luồng chính và nhận phản hồi rõ ràng.</w:t>
      </w:r>
    </w:p>
    <w:p w14:paraId="796F84AB">
      <w:pPr>
        <w:keepNext w:val="0"/>
        <w:spacing w:before="0" w:after="120" w:line="276" w:lineRule="auto"/>
        <w:jc w:val="both"/>
      </w:pPr>
      <w:r>
        <w:rPr>
          <w:rFonts w:ascii="Times New Roman" w:hAnsi="Times New Roman" w:eastAsia="Times New Roman"/>
          <w:color w:val="000000"/>
          <w:sz w:val="26"/>
        </w:rPr>
        <w:t>FR-07-AC2: Người dùng không đủ quyền bị từ chối với mã lỗi phù hợp và không làm rò rỉ dữ liệu nhạy cảm.</w:t>
      </w:r>
    </w:p>
    <w:p w14:paraId="7F468340">
      <w:pPr>
        <w:keepNext w:val="0"/>
        <w:spacing w:before="0" w:after="120" w:line="276" w:lineRule="auto"/>
        <w:jc w:val="both"/>
      </w:pPr>
      <w:r>
        <w:rPr>
          <w:rFonts w:ascii="Times New Roman" w:hAnsi="Times New Roman" w:eastAsia="Times New Roman"/>
          <w:color w:val="000000"/>
          <w:sz w:val="26"/>
        </w:rPr>
        <w:t>FR-07-AC3: Mọi thay đổi trạng thái quan trọng phải được ghi activity log với actor, thời gian, đối tượng, trạng thái và correlation id.</w:t>
      </w:r>
    </w:p>
    <w:p w14:paraId="100CD5C0">
      <w:pPr>
        <w:keepNext w:val="0"/>
        <w:spacing w:before="0" w:after="120" w:line="276" w:lineRule="auto"/>
        <w:jc w:val="both"/>
      </w:pPr>
      <w:r>
        <w:rPr>
          <w:rFonts w:ascii="Times New Roman" w:hAnsi="Times New Roman" w:eastAsia="Times New Roman"/>
          <w:color w:val="000000"/>
          <w:sz w:val="26"/>
        </w:rPr>
        <w:t>FR-07-AC4: Khi xảy ra lỗi, hệ thống phải hiển thị thông báo có thể hành động và lưu chi tiết kỹ thuật phục vụ vận hành.</w:t>
      </w:r>
    </w:p>
    <w:p w14:paraId="538A6C62">
      <w:pPr>
        <w:pStyle w:val="3"/>
        <w:keepNext/>
        <w:spacing w:before="200" w:after="120" w:line="276" w:lineRule="auto"/>
        <w:jc w:val="both"/>
      </w:pPr>
      <w:r>
        <w:rPr>
          <w:rFonts w:ascii="Times New Roman" w:hAnsi="Times New Roman" w:eastAsia="Times New Roman"/>
          <w:b/>
          <w:color w:val="000000"/>
          <w:sz w:val="26"/>
        </w:rPr>
        <w:t>FR-08 - Scene parser</w:t>
      </w:r>
    </w:p>
    <w:p w14:paraId="1AE3180F">
      <w:pPr>
        <w:keepNext w:val="0"/>
        <w:spacing w:before="0" w:after="120" w:line="276" w:lineRule="auto"/>
        <w:jc w:val="both"/>
      </w:pPr>
      <w:r>
        <w:rPr>
          <w:rFonts w:ascii="Times New Roman" w:hAnsi="Times New Roman" w:eastAsia="Times New Roman"/>
          <w:color w:val="000000"/>
          <w:sz w:val="26"/>
        </w:rPr>
        <w:t>Parse tệp .tscn để trích xuất node tree, external resource, sub-resource, connection và script reference.</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02E2F3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99B2AAC">
            <w:pPr>
              <w:keepNext w:val="0"/>
              <w:spacing w:before="0" w:after="120" w:line="276" w:lineRule="auto"/>
              <w:jc w:val="both"/>
            </w:pPr>
            <w:r>
              <w:rPr>
                <w:rFonts w:ascii="Times New Roman" w:hAnsi="Times New Roman" w:eastAsia="Times New Roman"/>
                <w:b/>
                <w:color w:val="000000"/>
                <w:sz w:val="26"/>
              </w:rPr>
              <w:t>Thuộc tính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07D24F1">
            <w:pPr>
              <w:keepNext w:val="0"/>
              <w:spacing w:before="0" w:after="120" w:line="276" w:lineRule="auto"/>
              <w:jc w:val="both"/>
            </w:pPr>
            <w:r>
              <w:rPr>
                <w:rFonts w:ascii="Times New Roman" w:hAnsi="Times New Roman" w:eastAsia="Times New Roman"/>
                <w:b/>
                <w:color w:val="000000"/>
                <w:sz w:val="26"/>
              </w:rPr>
              <w:t>Giá trị</w:t>
            </w:r>
          </w:p>
        </w:tc>
      </w:tr>
      <w:tr w14:paraId="5F544E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69E2C7A">
            <w:pPr>
              <w:keepNext w:val="0"/>
              <w:spacing w:before="0" w:after="120" w:line="276" w:lineRule="auto"/>
              <w:jc w:val="both"/>
            </w:pPr>
            <w:r>
              <w:rPr>
                <w:rFonts w:ascii="Times New Roman" w:hAnsi="Times New Roman" w:eastAsia="Times New Roman"/>
                <w:b w:val="0"/>
                <w:color w:val="000000"/>
                <w:sz w:val="26"/>
              </w:rPr>
              <w:t>Tác nhân</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444CBFE">
            <w:pPr>
              <w:keepNext w:val="0"/>
              <w:spacing w:before="0" w:after="120" w:line="276" w:lineRule="auto"/>
              <w:jc w:val="both"/>
            </w:pPr>
            <w:r>
              <w:rPr>
                <w:rFonts w:ascii="Times New Roman" w:hAnsi="Times New Roman" w:eastAsia="Times New Roman"/>
                <w:b w:val="0"/>
                <w:color w:val="000000"/>
                <w:sz w:val="26"/>
              </w:rPr>
              <w:t>System Worker</w:t>
            </w:r>
          </w:p>
        </w:tc>
      </w:tr>
      <w:tr w14:paraId="6EBD4B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20B0487">
            <w:pPr>
              <w:keepNext w:val="0"/>
              <w:spacing w:before="0" w:after="120" w:line="276" w:lineRule="auto"/>
              <w:jc w:val="both"/>
            </w:pPr>
            <w:r>
              <w:rPr>
                <w:rFonts w:ascii="Times New Roman" w:hAnsi="Times New Roman" w:eastAsia="Times New Roman"/>
                <w:b w:val="0"/>
                <w:color w:val="000000"/>
                <w:sz w:val="26"/>
              </w:rPr>
              <w:t>Mức ưu tiên</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239DC22">
            <w:pPr>
              <w:keepNext w:val="0"/>
              <w:spacing w:before="0" w:after="120" w:line="276" w:lineRule="auto"/>
              <w:jc w:val="both"/>
            </w:pPr>
            <w:r>
              <w:rPr>
                <w:rFonts w:ascii="Times New Roman" w:hAnsi="Times New Roman" w:eastAsia="Times New Roman"/>
                <w:b w:val="0"/>
                <w:color w:val="000000"/>
                <w:sz w:val="26"/>
              </w:rPr>
              <w:t>Must</w:t>
            </w:r>
          </w:p>
        </w:tc>
      </w:tr>
      <w:tr w14:paraId="14CD4C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B3CD229">
            <w:pPr>
              <w:keepNext w:val="0"/>
              <w:spacing w:before="0" w:after="120" w:line="276" w:lineRule="auto"/>
              <w:jc w:val="both"/>
            </w:pPr>
            <w:r>
              <w:rPr>
                <w:rFonts w:ascii="Times New Roman" w:hAnsi="Times New Roman" w:eastAsia="Times New Roman"/>
                <w:b w:val="0"/>
                <w:color w:val="000000"/>
                <w:sz w:val="26"/>
              </w:rPr>
              <w:t>Đầu vào chính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B4B413F">
            <w:pPr>
              <w:keepNext w:val="0"/>
              <w:spacing w:before="0" w:after="120" w:line="276" w:lineRule="auto"/>
              <w:jc w:val="both"/>
            </w:pPr>
            <w:r>
              <w:rPr>
                <w:rFonts w:ascii="Times New Roman" w:hAnsi="Times New Roman" w:eastAsia="Times New Roman"/>
                <w:b w:val="0"/>
                <w:color w:val="000000"/>
                <w:sz w:val="26"/>
              </w:rPr>
              <w:t>Thông tin người dùng, dự án, repository, branch, scene/resource/script hoặc yêu cầu thao tác tương ứng.</w:t>
            </w:r>
          </w:p>
        </w:tc>
      </w:tr>
      <w:tr w14:paraId="218846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8727C84">
            <w:pPr>
              <w:keepNext w:val="0"/>
              <w:spacing w:before="0" w:after="120" w:line="276" w:lineRule="auto"/>
              <w:jc w:val="both"/>
            </w:pPr>
            <w:r>
              <w:rPr>
                <w:rFonts w:ascii="Times New Roman" w:hAnsi="Times New Roman" w:eastAsia="Times New Roman"/>
                <w:b w:val="0"/>
                <w:color w:val="000000"/>
                <w:sz w:val="26"/>
              </w:rPr>
              <w:t>Đầu ra chính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578620C">
            <w:pPr>
              <w:keepNext w:val="0"/>
              <w:spacing w:before="0" w:after="120" w:line="276" w:lineRule="auto"/>
              <w:jc w:val="both"/>
            </w:pPr>
            <w:r>
              <w:rPr>
                <w:rFonts w:ascii="Times New Roman" w:hAnsi="Times New Roman" w:eastAsia="Times New Roman"/>
                <w:b w:val="0"/>
                <w:color w:val="000000"/>
                <w:sz w:val="26"/>
              </w:rPr>
              <w:t>Dữ liệu hiển thị, trạng thái xử lý, log hoạt động, notification hoặc artifact phân tích.</w:t>
            </w:r>
          </w:p>
        </w:tc>
      </w:tr>
      <w:tr w14:paraId="53FCA3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90F6552">
            <w:pPr>
              <w:keepNext w:val="0"/>
              <w:spacing w:before="0" w:after="120" w:line="276" w:lineRule="auto"/>
              <w:jc w:val="both"/>
            </w:pPr>
            <w:r>
              <w:rPr>
                <w:rFonts w:ascii="Times New Roman" w:hAnsi="Times New Roman" w:eastAsia="Times New Roman"/>
                <w:b w:val="0"/>
                <w:color w:val="000000"/>
                <w:sz w:val="26"/>
              </w:rPr>
              <w:t>Ràng buộc</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9586906">
            <w:pPr>
              <w:keepNext w:val="0"/>
              <w:spacing w:before="0" w:after="120" w:line="276" w:lineRule="auto"/>
              <w:jc w:val="both"/>
            </w:pPr>
            <w:r>
              <w:rPr>
                <w:rFonts w:ascii="Times New Roman" w:hAnsi="Times New Roman" w:eastAsia="Times New Roman"/>
                <w:b w:val="0"/>
                <w:color w:val="000000"/>
                <w:sz w:val="26"/>
              </w:rPr>
              <w:t>Phải kiểm tra xác thực, phân quyền, tính toàn vẹn dữ liệu và audit log trước/sau thao tác quan trọng.</w:t>
            </w:r>
          </w:p>
        </w:tc>
      </w:tr>
    </w:tbl>
    <w:p w14:paraId="6584C872">
      <w:pPr>
        <w:keepNext w:val="0"/>
        <w:spacing w:before="0" w:after="120" w:line="276" w:lineRule="auto"/>
        <w:jc w:val="both"/>
      </w:pPr>
    </w:p>
    <w:p w14:paraId="4B01476F">
      <w:pPr>
        <w:pStyle w:val="4"/>
        <w:keepNext/>
        <w:spacing w:before="160" w:after="80" w:line="276" w:lineRule="auto"/>
        <w:jc w:val="both"/>
      </w:pPr>
      <w:r>
        <w:rPr>
          <w:rFonts w:ascii="Times New Roman" w:hAnsi="Times New Roman" w:eastAsia="Times New Roman"/>
          <w:b/>
          <w:color w:val="000000"/>
          <w:sz w:val="26"/>
        </w:rPr>
        <w:t>Luồng xử lý chính</w:t>
      </w:r>
    </w:p>
    <w:p w14:paraId="2CE9EB25">
      <w:pPr>
        <w:keepNext w:val="0"/>
        <w:spacing w:before="0" w:after="120" w:line="276" w:lineRule="auto"/>
        <w:jc w:val="both"/>
      </w:pPr>
      <w:r>
        <w:rPr>
          <w:rFonts w:ascii="Times New Roman" w:hAnsi="Times New Roman" w:eastAsia="Times New Roman"/>
          <w:color w:val="000000"/>
          <w:sz w:val="26"/>
        </w:rPr>
        <w:t>Parser Worker nhận job parse từ queue.</w:t>
      </w:r>
    </w:p>
    <w:p w14:paraId="16CF6F21">
      <w:pPr>
        <w:keepNext w:val="0"/>
        <w:spacing w:before="0" w:after="120" w:line="276" w:lineRule="auto"/>
        <w:jc w:val="both"/>
      </w:pPr>
      <w:r>
        <w:rPr>
          <w:rFonts w:ascii="Times New Roman" w:hAnsi="Times New Roman" w:eastAsia="Times New Roman"/>
          <w:color w:val="000000"/>
          <w:sz w:val="26"/>
        </w:rPr>
        <w:t>Worker đọc repository snapshot hoặc working tree được chỉ định.</w:t>
      </w:r>
    </w:p>
    <w:p w14:paraId="1D93B9E6">
      <w:pPr>
        <w:keepNext w:val="0"/>
        <w:spacing w:before="0" w:after="120" w:line="276" w:lineRule="auto"/>
        <w:jc w:val="both"/>
      </w:pPr>
      <w:r>
        <w:rPr>
          <w:rFonts w:ascii="Times New Roman" w:hAnsi="Times New Roman" w:eastAsia="Times New Roman"/>
          <w:color w:val="000000"/>
          <w:sz w:val="26"/>
        </w:rPr>
        <w:t>Worker phân tích .tscn và lưu node/resource/reference vào metadata database.</w:t>
      </w:r>
    </w:p>
    <w:p w14:paraId="12462F4B">
      <w:pPr>
        <w:keepNext w:val="0"/>
        <w:spacing w:before="0" w:after="120" w:line="276" w:lineRule="auto"/>
        <w:jc w:val="both"/>
      </w:pPr>
      <w:r>
        <w:rPr>
          <w:rFonts w:ascii="Times New Roman" w:hAnsi="Times New Roman" w:eastAsia="Times New Roman"/>
          <w:color w:val="000000"/>
          <w:sz w:val="26"/>
        </w:rPr>
        <w:t>Worker cập nhật trạng thái job và lỗi parse nếu có.</w:t>
      </w:r>
    </w:p>
    <w:p w14:paraId="0EC6A06F">
      <w:pPr>
        <w:pStyle w:val="4"/>
        <w:keepNext/>
        <w:spacing w:before="160" w:after="80" w:line="276" w:lineRule="auto"/>
        <w:jc w:val="both"/>
      </w:pPr>
      <w:r>
        <w:rPr>
          <w:rFonts w:ascii="Times New Roman" w:hAnsi="Times New Roman" w:eastAsia="Times New Roman"/>
          <w:b/>
          <w:color w:val="000000"/>
          <w:sz w:val="26"/>
        </w:rPr>
        <w:t>Ngoại lệ và xử lý lỗi</w:t>
      </w:r>
    </w:p>
    <w:p w14:paraId="156A6398">
      <w:pPr>
        <w:keepNext w:val="0"/>
        <w:spacing w:before="0" w:after="120" w:line="276" w:lineRule="auto"/>
        <w:jc w:val="both"/>
      </w:pPr>
      <w:r>
        <w:rPr>
          <w:rFonts w:ascii="Times New Roman" w:hAnsi="Times New Roman" w:eastAsia="Times New Roman"/>
          <w:color w:val="000000"/>
          <w:sz w:val="26"/>
        </w:rPr>
        <w:t>Tệp scene lỗi cú pháp phải được đánh dấu lỗi nhưng không làm dừng toàn bộ project scan.</w:t>
      </w:r>
    </w:p>
    <w:p w14:paraId="5FA70768">
      <w:pPr>
        <w:keepNext w:val="0"/>
        <w:spacing w:before="0" w:after="120" w:line="276" w:lineRule="auto"/>
        <w:jc w:val="both"/>
      </w:pPr>
      <w:r>
        <w:rPr>
          <w:rFonts w:ascii="Times New Roman" w:hAnsi="Times New Roman" w:eastAsia="Times New Roman"/>
          <w:color w:val="000000"/>
          <w:sz w:val="26"/>
        </w:rPr>
        <w:t>Parser phải xử lý scene lớn bằng streaming hoặc chunk khi cần.</w:t>
      </w:r>
    </w:p>
    <w:p w14:paraId="5C97C518">
      <w:pPr>
        <w:pStyle w:val="4"/>
        <w:keepNext/>
        <w:spacing w:before="160" w:after="80" w:line="276" w:lineRule="auto"/>
        <w:jc w:val="both"/>
      </w:pPr>
      <w:r>
        <w:rPr>
          <w:rFonts w:ascii="Times New Roman" w:hAnsi="Times New Roman" w:eastAsia="Times New Roman"/>
          <w:b/>
          <w:color w:val="000000"/>
          <w:sz w:val="26"/>
        </w:rPr>
        <w:t>Tiêu chí chấp nhận</w:t>
      </w:r>
    </w:p>
    <w:p w14:paraId="3F4E565F">
      <w:pPr>
        <w:keepNext w:val="0"/>
        <w:spacing w:before="0" w:after="120" w:line="276" w:lineRule="auto"/>
        <w:jc w:val="both"/>
      </w:pPr>
      <w:r>
        <w:rPr>
          <w:rFonts w:ascii="Times New Roman" w:hAnsi="Times New Roman" w:eastAsia="Times New Roman"/>
          <w:color w:val="000000"/>
          <w:sz w:val="26"/>
        </w:rPr>
        <w:t>FR-08-AC1: Người dùng có quyền phù hợp có thể thực hiện chức năng theo luồng chính và nhận phản hồi rõ ràng.</w:t>
      </w:r>
    </w:p>
    <w:p w14:paraId="36E468C8">
      <w:pPr>
        <w:keepNext w:val="0"/>
        <w:spacing w:before="0" w:after="120" w:line="276" w:lineRule="auto"/>
        <w:jc w:val="both"/>
      </w:pPr>
      <w:r>
        <w:rPr>
          <w:rFonts w:ascii="Times New Roman" w:hAnsi="Times New Roman" w:eastAsia="Times New Roman"/>
          <w:color w:val="000000"/>
          <w:sz w:val="26"/>
        </w:rPr>
        <w:t>FR-08-AC2: Người dùng không đủ quyền bị từ chối với mã lỗi phù hợp và không làm rò rỉ dữ liệu nhạy cảm.</w:t>
      </w:r>
    </w:p>
    <w:p w14:paraId="570F8765">
      <w:pPr>
        <w:keepNext w:val="0"/>
        <w:spacing w:before="0" w:after="120" w:line="276" w:lineRule="auto"/>
        <w:jc w:val="both"/>
      </w:pPr>
      <w:r>
        <w:rPr>
          <w:rFonts w:ascii="Times New Roman" w:hAnsi="Times New Roman" w:eastAsia="Times New Roman"/>
          <w:color w:val="000000"/>
          <w:sz w:val="26"/>
        </w:rPr>
        <w:t>FR-08-AC3: Mọi thay đổi trạng thái quan trọng phải được ghi activity log với actor, thời gian, đối tượng, trạng thái và correlation id.</w:t>
      </w:r>
    </w:p>
    <w:p w14:paraId="28E05600">
      <w:pPr>
        <w:keepNext w:val="0"/>
        <w:spacing w:before="0" w:after="120" w:line="276" w:lineRule="auto"/>
        <w:jc w:val="both"/>
      </w:pPr>
      <w:r>
        <w:rPr>
          <w:rFonts w:ascii="Times New Roman" w:hAnsi="Times New Roman" w:eastAsia="Times New Roman"/>
          <w:color w:val="000000"/>
          <w:sz w:val="26"/>
        </w:rPr>
        <w:t>FR-08-AC4: Khi xảy ra lỗi, hệ thống phải hiển thị thông báo có thể hành động và lưu chi tiết kỹ thuật phục vụ vận hành.</w:t>
      </w:r>
    </w:p>
    <w:p w14:paraId="5DE9BCAD">
      <w:pPr>
        <w:pStyle w:val="3"/>
        <w:keepNext/>
        <w:spacing w:before="200" w:after="120" w:line="276" w:lineRule="auto"/>
        <w:jc w:val="both"/>
      </w:pPr>
      <w:r>
        <w:rPr>
          <w:rFonts w:ascii="Times New Roman" w:hAnsi="Times New Roman" w:eastAsia="Times New Roman"/>
          <w:b/>
          <w:color w:val="000000"/>
          <w:sz w:val="26"/>
        </w:rPr>
        <w:t>FR-09 - Scene viewer</w:t>
      </w:r>
    </w:p>
    <w:p w14:paraId="5960DB45">
      <w:pPr>
        <w:keepNext w:val="0"/>
        <w:spacing w:before="0" w:after="120" w:line="276" w:lineRule="auto"/>
        <w:jc w:val="both"/>
      </w:pPr>
      <w:r>
        <w:rPr>
          <w:rFonts w:ascii="Times New Roman" w:hAnsi="Times New Roman" w:eastAsia="Times New Roman"/>
          <w:color w:val="000000"/>
          <w:sz w:val="26"/>
        </w:rPr>
        <w:t>Hiển thị cấu trúc scene dưới dạng cây node, property chính, script gắn kèm và dependency liên quan.</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1312A6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238A16E">
            <w:pPr>
              <w:keepNext w:val="0"/>
              <w:spacing w:before="0" w:after="120" w:line="276" w:lineRule="auto"/>
              <w:jc w:val="both"/>
            </w:pPr>
            <w:r>
              <w:rPr>
                <w:rFonts w:ascii="Times New Roman" w:hAnsi="Times New Roman" w:eastAsia="Times New Roman"/>
                <w:b/>
                <w:color w:val="000000"/>
                <w:sz w:val="26"/>
              </w:rPr>
              <w:t>Thuộc tính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633045C">
            <w:pPr>
              <w:keepNext w:val="0"/>
              <w:spacing w:before="0" w:after="120" w:line="276" w:lineRule="auto"/>
              <w:jc w:val="both"/>
            </w:pPr>
            <w:r>
              <w:rPr>
                <w:rFonts w:ascii="Times New Roman" w:hAnsi="Times New Roman" w:eastAsia="Times New Roman"/>
                <w:b/>
                <w:color w:val="000000"/>
                <w:sz w:val="26"/>
              </w:rPr>
              <w:t>Giá trị</w:t>
            </w:r>
          </w:p>
        </w:tc>
      </w:tr>
      <w:tr w14:paraId="3C1288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8323F36">
            <w:pPr>
              <w:keepNext w:val="0"/>
              <w:spacing w:before="0" w:after="120" w:line="276" w:lineRule="auto"/>
              <w:jc w:val="both"/>
            </w:pPr>
            <w:r>
              <w:rPr>
                <w:rFonts w:ascii="Times New Roman" w:hAnsi="Times New Roman" w:eastAsia="Times New Roman"/>
                <w:b w:val="0"/>
                <w:color w:val="000000"/>
                <w:sz w:val="26"/>
              </w:rPr>
              <w:t>Tác nhân</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0F41257">
            <w:pPr>
              <w:keepNext w:val="0"/>
              <w:spacing w:before="0" w:after="120" w:line="276" w:lineRule="auto"/>
              <w:jc w:val="both"/>
            </w:pPr>
            <w:r>
              <w:rPr>
                <w:rFonts w:ascii="Times New Roman" w:hAnsi="Times New Roman" w:eastAsia="Times New Roman"/>
                <w:b w:val="0"/>
                <w:color w:val="000000"/>
                <w:sz w:val="26"/>
              </w:rPr>
              <w:t>Developer, Reviewer, Viewer</w:t>
            </w:r>
          </w:p>
        </w:tc>
      </w:tr>
      <w:tr w14:paraId="562F91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5D2CC13">
            <w:pPr>
              <w:keepNext w:val="0"/>
              <w:spacing w:before="0" w:after="120" w:line="276" w:lineRule="auto"/>
              <w:jc w:val="both"/>
            </w:pPr>
            <w:r>
              <w:rPr>
                <w:rFonts w:ascii="Times New Roman" w:hAnsi="Times New Roman" w:eastAsia="Times New Roman"/>
                <w:b w:val="0"/>
                <w:color w:val="000000"/>
                <w:sz w:val="26"/>
              </w:rPr>
              <w:t>Mức ưu tiên</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1528B5D">
            <w:pPr>
              <w:keepNext w:val="0"/>
              <w:spacing w:before="0" w:after="120" w:line="276" w:lineRule="auto"/>
              <w:jc w:val="both"/>
            </w:pPr>
            <w:r>
              <w:rPr>
                <w:rFonts w:ascii="Times New Roman" w:hAnsi="Times New Roman" w:eastAsia="Times New Roman"/>
                <w:b w:val="0"/>
                <w:color w:val="000000"/>
                <w:sz w:val="26"/>
              </w:rPr>
              <w:t>Must</w:t>
            </w:r>
          </w:p>
        </w:tc>
      </w:tr>
      <w:tr w14:paraId="2ACF90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F6DD200">
            <w:pPr>
              <w:keepNext w:val="0"/>
              <w:spacing w:before="0" w:after="120" w:line="276" w:lineRule="auto"/>
              <w:jc w:val="both"/>
            </w:pPr>
            <w:r>
              <w:rPr>
                <w:rFonts w:ascii="Times New Roman" w:hAnsi="Times New Roman" w:eastAsia="Times New Roman"/>
                <w:b w:val="0"/>
                <w:color w:val="000000"/>
                <w:sz w:val="26"/>
              </w:rPr>
              <w:t>Đầu vào chính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09F5CDE">
            <w:pPr>
              <w:keepNext w:val="0"/>
              <w:spacing w:before="0" w:after="120" w:line="276" w:lineRule="auto"/>
              <w:jc w:val="both"/>
            </w:pPr>
            <w:r>
              <w:rPr>
                <w:rFonts w:ascii="Times New Roman" w:hAnsi="Times New Roman" w:eastAsia="Times New Roman"/>
                <w:b w:val="0"/>
                <w:color w:val="000000"/>
                <w:sz w:val="26"/>
              </w:rPr>
              <w:t>Thông tin người dùng, dự án, repository, branch, scene/resource/script hoặc yêu cầu thao tác tương ứng.</w:t>
            </w:r>
          </w:p>
        </w:tc>
      </w:tr>
      <w:tr w14:paraId="7CCCDA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B3A667D">
            <w:pPr>
              <w:keepNext w:val="0"/>
              <w:spacing w:before="0" w:after="120" w:line="276" w:lineRule="auto"/>
              <w:jc w:val="both"/>
            </w:pPr>
            <w:r>
              <w:rPr>
                <w:rFonts w:ascii="Times New Roman" w:hAnsi="Times New Roman" w:eastAsia="Times New Roman"/>
                <w:b w:val="0"/>
                <w:color w:val="000000"/>
                <w:sz w:val="26"/>
              </w:rPr>
              <w:t>Đầu ra chính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089A4A8">
            <w:pPr>
              <w:keepNext w:val="0"/>
              <w:spacing w:before="0" w:after="120" w:line="276" w:lineRule="auto"/>
              <w:jc w:val="both"/>
            </w:pPr>
            <w:r>
              <w:rPr>
                <w:rFonts w:ascii="Times New Roman" w:hAnsi="Times New Roman" w:eastAsia="Times New Roman"/>
                <w:b w:val="0"/>
                <w:color w:val="000000"/>
                <w:sz w:val="26"/>
              </w:rPr>
              <w:t>Dữ liệu hiển thị, trạng thái xử lý, log hoạt động, notification hoặc artifact phân tích.</w:t>
            </w:r>
          </w:p>
        </w:tc>
      </w:tr>
      <w:tr w14:paraId="7ACE52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31CB9AA">
            <w:pPr>
              <w:keepNext w:val="0"/>
              <w:spacing w:before="0" w:after="120" w:line="276" w:lineRule="auto"/>
              <w:jc w:val="both"/>
            </w:pPr>
            <w:r>
              <w:rPr>
                <w:rFonts w:ascii="Times New Roman" w:hAnsi="Times New Roman" w:eastAsia="Times New Roman"/>
                <w:b w:val="0"/>
                <w:color w:val="000000"/>
                <w:sz w:val="26"/>
              </w:rPr>
              <w:t>Ràng buộc</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C16B1F3">
            <w:pPr>
              <w:keepNext w:val="0"/>
              <w:spacing w:before="0" w:after="120" w:line="276" w:lineRule="auto"/>
              <w:jc w:val="both"/>
            </w:pPr>
            <w:r>
              <w:rPr>
                <w:rFonts w:ascii="Times New Roman" w:hAnsi="Times New Roman" w:eastAsia="Times New Roman"/>
                <w:b w:val="0"/>
                <w:color w:val="000000"/>
                <w:sz w:val="26"/>
              </w:rPr>
              <w:t>Phải kiểm tra xác thực, phân quyền, tính toàn vẹn dữ liệu và audit log trước/sau thao tác quan trọng.</w:t>
            </w:r>
          </w:p>
        </w:tc>
      </w:tr>
    </w:tbl>
    <w:p w14:paraId="348757D7">
      <w:pPr>
        <w:keepNext w:val="0"/>
        <w:spacing w:before="0" w:after="120" w:line="276" w:lineRule="auto"/>
        <w:jc w:val="both"/>
      </w:pPr>
    </w:p>
    <w:p w14:paraId="62BADB5F">
      <w:pPr>
        <w:pStyle w:val="4"/>
        <w:keepNext/>
        <w:spacing w:before="160" w:after="80" w:line="276" w:lineRule="auto"/>
        <w:jc w:val="both"/>
      </w:pPr>
      <w:r>
        <w:rPr>
          <w:rFonts w:ascii="Times New Roman" w:hAnsi="Times New Roman" w:eastAsia="Times New Roman"/>
          <w:b/>
          <w:color w:val="000000"/>
          <w:sz w:val="26"/>
        </w:rPr>
        <w:t>Luồng xử lý chính</w:t>
      </w:r>
    </w:p>
    <w:p w14:paraId="7450484A">
      <w:pPr>
        <w:keepNext w:val="0"/>
        <w:spacing w:before="0" w:after="120" w:line="276" w:lineRule="auto"/>
        <w:jc w:val="both"/>
      </w:pPr>
      <w:r>
        <w:rPr>
          <w:rFonts w:ascii="Times New Roman" w:hAnsi="Times New Roman" w:eastAsia="Times New Roman"/>
          <w:color w:val="000000"/>
          <w:sz w:val="26"/>
        </w:rPr>
        <w:t>Người dùng mở scene explorer.</w:t>
      </w:r>
    </w:p>
    <w:p w14:paraId="73EC0D24">
      <w:pPr>
        <w:keepNext w:val="0"/>
        <w:spacing w:before="0" w:after="120" w:line="276" w:lineRule="auto"/>
        <w:jc w:val="both"/>
      </w:pPr>
      <w:r>
        <w:rPr>
          <w:rFonts w:ascii="Times New Roman" w:hAnsi="Times New Roman" w:eastAsia="Times New Roman"/>
          <w:color w:val="000000"/>
          <w:sz w:val="26"/>
        </w:rPr>
        <w:t>Hệ thống hiển thị danh sách scene và cây node.</w:t>
      </w:r>
    </w:p>
    <w:p w14:paraId="21FEBA3D">
      <w:pPr>
        <w:keepNext w:val="0"/>
        <w:spacing w:before="0" w:after="120" w:line="276" w:lineRule="auto"/>
        <w:jc w:val="both"/>
      </w:pPr>
      <w:r>
        <w:rPr>
          <w:rFonts w:ascii="Times New Roman" w:hAnsi="Times New Roman" w:eastAsia="Times New Roman"/>
          <w:color w:val="000000"/>
          <w:sz w:val="26"/>
        </w:rPr>
        <w:t>Người dùng tìm kiếm node hoặc lọc theo type/script.</w:t>
      </w:r>
    </w:p>
    <w:p w14:paraId="328AD186">
      <w:pPr>
        <w:keepNext w:val="0"/>
        <w:spacing w:before="0" w:after="120" w:line="276" w:lineRule="auto"/>
        <w:jc w:val="both"/>
      </w:pPr>
      <w:r>
        <w:rPr>
          <w:rFonts w:ascii="Times New Roman" w:hAnsi="Times New Roman" w:eastAsia="Times New Roman"/>
          <w:color w:val="000000"/>
          <w:sz w:val="26"/>
        </w:rPr>
        <w:t>Người dùng xem metadata chi tiết của node/resource.</w:t>
      </w:r>
    </w:p>
    <w:p w14:paraId="138D4A32">
      <w:pPr>
        <w:pStyle w:val="4"/>
        <w:keepNext/>
        <w:spacing w:before="160" w:after="80" w:line="276" w:lineRule="auto"/>
        <w:jc w:val="both"/>
      </w:pPr>
      <w:r>
        <w:rPr>
          <w:rFonts w:ascii="Times New Roman" w:hAnsi="Times New Roman" w:eastAsia="Times New Roman"/>
          <w:b/>
          <w:color w:val="000000"/>
          <w:sz w:val="26"/>
        </w:rPr>
        <w:t>Ngoại lệ và xử lý lỗi</w:t>
      </w:r>
    </w:p>
    <w:p w14:paraId="3F8A2F2C">
      <w:pPr>
        <w:keepNext w:val="0"/>
        <w:spacing w:before="0" w:after="120" w:line="276" w:lineRule="auto"/>
        <w:jc w:val="both"/>
      </w:pPr>
      <w:r>
        <w:rPr>
          <w:rFonts w:ascii="Times New Roman" w:hAnsi="Times New Roman" w:eastAsia="Times New Roman"/>
          <w:color w:val="000000"/>
          <w:sz w:val="26"/>
        </w:rPr>
        <w:t>Scene chưa được parse phải hiển thị trạng thái chờ phân tích.</w:t>
      </w:r>
    </w:p>
    <w:p w14:paraId="4A07C9DC">
      <w:pPr>
        <w:keepNext w:val="0"/>
        <w:spacing w:before="0" w:after="120" w:line="276" w:lineRule="auto"/>
        <w:jc w:val="both"/>
      </w:pPr>
      <w:r>
        <w:rPr>
          <w:rFonts w:ascii="Times New Roman" w:hAnsi="Times New Roman" w:eastAsia="Times New Roman"/>
          <w:color w:val="000000"/>
          <w:sz w:val="26"/>
        </w:rPr>
        <w:t>Node/property quá nhiều phải có phân trang hoặc lazy loading.</w:t>
      </w:r>
    </w:p>
    <w:p w14:paraId="7686B0DF">
      <w:pPr>
        <w:pStyle w:val="4"/>
        <w:keepNext/>
        <w:spacing w:before="160" w:after="80" w:line="276" w:lineRule="auto"/>
        <w:jc w:val="both"/>
      </w:pPr>
      <w:r>
        <w:rPr>
          <w:rFonts w:ascii="Times New Roman" w:hAnsi="Times New Roman" w:eastAsia="Times New Roman"/>
          <w:b/>
          <w:color w:val="000000"/>
          <w:sz w:val="26"/>
        </w:rPr>
        <w:t>Tiêu chí chấp nhận</w:t>
      </w:r>
    </w:p>
    <w:p w14:paraId="184939B8">
      <w:pPr>
        <w:keepNext w:val="0"/>
        <w:spacing w:before="0" w:after="120" w:line="276" w:lineRule="auto"/>
        <w:jc w:val="both"/>
      </w:pPr>
      <w:r>
        <w:rPr>
          <w:rFonts w:ascii="Times New Roman" w:hAnsi="Times New Roman" w:eastAsia="Times New Roman"/>
          <w:color w:val="000000"/>
          <w:sz w:val="26"/>
        </w:rPr>
        <w:t>FR-09-AC1: Người dùng có quyền phù hợp có thể thực hiện chức năng theo luồng chính và nhận phản hồi rõ ràng.</w:t>
      </w:r>
    </w:p>
    <w:p w14:paraId="348222A3">
      <w:pPr>
        <w:keepNext w:val="0"/>
        <w:spacing w:before="0" w:after="120" w:line="276" w:lineRule="auto"/>
        <w:jc w:val="both"/>
      </w:pPr>
      <w:r>
        <w:rPr>
          <w:rFonts w:ascii="Times New Roman" w:hAnsi="Times New Roman" w:eastAsia="Times New Roman"/>
          <w:color w:val="000000"/>
          <w:sz w:val="26"/>
        </w:rPr>
        <w:t>FR-09-AC2: Người dùng không đủ quyền bị từ chối với mã lỗi phù hợp và không làm rò rỉ dữ liệu nhạy cảm.</w:t>
      </w:r>
    </w:p>
    <w:p w14:paraId="42230BEC">
      <w:pPr>
        <w:keepNext w:val="0"/>
        <w:spacing w:before="0" w:after="120" w:line="276" w:lineRule="auto"/>
        <w:jc w:val="both"/>
      </w:pPr>
      <w:r>
        <w:rPr>
          <w:rFonts w:ascii="Times New Roman" w:hAnsi="Times New Roman" w:eastAsia="Times New Roman"/>
          <w:color w:val="000000"/>
          <w:sz w:val="26"/>
        </w:rPr>
        <w:t>FR-09-AC3: Mọi thay đổi trạng thái quan trọng phải được ghi activity log với actor, thời gian, đối tượng, trạng thái và correlation id.</w:t>
      </w:r>
    </w:p>
    <w:p w14:paraId="65A3522B">
      <w:pPr>
        <w:keepNext w:val="0"/>
        <w:spacing w:before="0" w:after="120" w:line="276" w:lineRule="auto"/>
        <w:jc w:val="both"/>
      </w:pPr>
      <w:r>
        <w:rPr>
          <w:rFonts w:ascii="Times New Roman" w:hAnsi="Times New Roman" w:eastAsia="Times New Roman"/>
          <w:color w:val="000000"/>
          <w:sz w:val="26"/>
        </w:rPr>
        <w:t>FR-09-AC4: Khi xảy ra lỗi, hệ thống phải hiển thị thông báo có thể hành động và lưu chi tiết kỹ thuật phục vụ vận hành.</w:t>
      </w:r>
    </w:p>
    <w:p w14:paraId="4912DA5F">
      <w:pPr>
        <w:pStyle w:val="3"/>
        <w:keepNext/>
        <w:spacing w:before="200" w:after="120" w:line="276" w:lineRule="auto"/>
        <w:jc w:val="both"/>
      </w:pPr>
      <w:r>
        <w:rPr>
          <w:rFonts w:ascii="Times New Roman" w:hAnsi="Times New Roman" w:eastAsia="Times New Roman"/>
          <w:b/>
          <w:color w:val="000000"/>
          <w:sz w:val="26"/>
        </w:rPr>
        <w:t>FR-10 - Asset manager</w:t>
      </w:r>
    </w:p>
    <w:p w14:paraId="789836D9">
      <w:pPr>
        <w:keepNext w:val="0"/>
        <w:spacing w:before="0" w:after="120" w:line="276" w:lineRule="auto"/>
        <w:jc w:val="both"/>
      </w:pPr>
      <w:r>
        <w:rPr>
          <w:rFonts w:ascii="Times New Roman" w:hAnsi="Times New Roman" w:eastAsia="Times New Roman"/>
          <w:color w:val="000000"/>
          <w:sz w:val="26"/>
        </w:rPr>
        <w:t>Quản lý và khám phá asset trong dự án: loại, kích thước, đường dẫn, trạng thái sử dụng và tham chiếu.</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298ED3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1C03A96">
            <w:pPr>
              <w:keepNext w:val="0"/>
              <w:spacing w:before="0" w:after="120" w:line="276" w:lineRule="auto"/>
              <w:jc w:val="both"/>
            </w:pPr>
            <w:r>
              <w:rPr>
                <w:rFonts w:ascii="Times New Roman" w:hAnsi="Times New Roman" w:eastAsia="Times New Roman"/>
                <w:b/>
                <w:color w:val="000000"/>
                <w:sz w:val="26"/>
              </w:rPr>
              <w:t>Thuộc tính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C977F15">
            <w:pPr>
              <w:keepNext w:val="0"/>
              <w:spacing w:before="0" w:after="120" w:line="276" w:lineRule="auto"/>
              <w:jc w:val="both"/>
            </w:pPr>
            <w:r>
              <w:rPr>
                <w:rFonts w:ascii="Times New Roman" w:hAnsi="Times New Roman" w:eastAsia="Times New Roman"/>
                <w:b/>
                <w:color w:val="000000"/>
                <w:sz w:val="26"/>
              </w:rPr>
              <w:t>Giá trị</w:t>
            </w:r>
          </w:p>
        </w:tc>
      </w:tr>
      <w:tr w14:paraId="464464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87B2356">
            <w:pPr>
              <w:keepNext w:val="0"/>
              <w:spacing w:before="0" w:after="120" w:line="276" w:lineRule="auto"/>
              <w:jc w:val="both"/>
            </w:pPr>
            <w:r>
              <w:rPr>
                <w:rFonts w:ascii="Times New Roman" w:hAnsi="Times New Roman" w:eastAsia="Times New Roman"/>
                <w:b w:val="0"/>
                <w:color w:val="000000"/>
                <w:sz w:val="26"/>
              </w:rPr>
              <w:t>Tác nhân</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3060988">
            <w:pPr>
              <w:keepNext w:val="0"/>
              <w:spacing w:before="0" w:after="120" w:line="276" w:lineRule="auto"/>
              <w:jc w:val="both"/>
            </w:pPr>
            <w:r>
              <w:rPr>
                <w:rFonts w:ascii="Times New Roman" w:hAnsi="Times New Roman" w:eastAsia="Times New Roman"/>
                <w:b w:val="0"/>
                <w:color w:val="000000"/>
                <w:sz w:val="26"/>
              </w:rPr>
              <w:t>Developer, Artist, Reviewer</w:t>
            </w:r>
          </w:p>
        </w:tc>
      </w:tr>
      <w:tr w14:paraId="30B3E2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F641F6B">
            <w:pPr>
              <w:keepNext w:val="0"/>
              <w:spacing w:before="0" w:after="120" w:line="276" w:lineRule="auto"/>
              <w:jc w:val="both"/>
            </w:pPr>
            <w:r>
              <w:rPr>
                <w:rFonts w:ascii="Times New Roman" w:hAnsi="Times New Roman" w:eastAsia="Times New Roman"/>
                <w:b w:val="0"/>
                <w:color w:val="000000"/>
                <w:sz w:val="26"/>
              </w:rPr>
              <w:t>Mức ưu tiên</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E0A4D90">
            <w:pPr>
              <w:keepNext w:val="0"/>
              <w:spacing w:before="0" w:after="120" w:line="276" w:lineRule="auto"/>
              <w:jc w:val="both"/>
            </w:pPr>
            <w:r>
              <w:rPr>
                <w:rFonts w:ascii="Times New Roman" w:hAnsi="Times New Roman" w:eastAsia="Times New Roman"/>
                <w:b w:val="0"/>
                <w:color w:val="000000"/>
                <w:sz w:val="26"/>
              </w:rPr>
              <w:t>Must</w:t>
            </w:r>
          </w:p>
        </w:tc>
      </w:tr>
      <w:tr w14:paraId="70ECE5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AAB243D">
            <w:pPr>
              <w:keepNext w:val="0"/>
              <w:spacing w:before="0" w:after="120" w:line="276" w:lineRule="auto"/>
              <w:jc w:val="both"/>
            </w:pPr>
            <w:r>
              <w:rPr>
                <w:rFonts w:ascii="Times New Roman" w:hAnsi="Times New Roman" w:eastAsia="Times New Roman"/>
                <w:b w:val="0"/>
                <w:color w:val="000000"/>
                <w:sz w:val="26"/>
              </w:rPr>
              <w:t>Đầu vào chính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A1CD52F">
            <w:pPr>
              <w:keepNext w:val="0"/>
              <w:spacing w:before="0" w:after="120" w:line="276" w:lineRule="auto"/>
              <w:jc w:val="both"/>
            </w:pPr>
            <w:r>
              <w:rPr>
                <w:rFonts w:ascii="Times New Roman" w:hAnsi="Times New Roman" w:eastAsia="Times New Roman"/>
                <w:b w:val="0"/>
                <w:color w:val="000000"/>
                <w:sz w:val="26"/>
              </w:rPr>
              <w:t>Thông tin người dùng, dự án, repository, branch, scene/resource/script hoặc yêu cầu thao tác tương ứng.</w:t>
            </w:r>
          </w:p>
        </w:tc>
      </w:tr>
      <w:tr w14:paraId="33F151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8E2D693">
            <w:pPr>
              <w:keepNext w:val="0"/>
              <w:spacing w:before="0" w:after="120" w:line="276" w:lineRule="auto"/>
              <w:jc w:val="both"/>
            </w:pPr>
            <w:r>
              <w:rPr>
                <w:rFonts w:ascii="Times New Roman" w:hAnsi="Times New Roman" w:eastAsia="Times New Roman"/>
                <w:b w:val="0"/>
                <w:color w:val="000000"/>
                <w:sz w:val="26"/>
              </w:rPr>
              <w:t>Đầu ra chính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80FD3DA">
            <w:pPr>
              <w:keepNext w:val="0"/>
              <w:spacing w:before="0" w:after="120" w:line="276" w:lineRule="auto"/>
              <w:jc w:val="both"/>
            </w:pPr>
            <w:r>
              <w:rPr>
                <w:rFonts w:ascii="Times New Roman" w:hAnsi="Times New Roman" w:eastAsia="Times New Roman"/>
                <w:b w:val="0"/>
                <w:color w:val="000000"/>
                <w:sz w:val="26"/>
              </w:rPr>
              <w:t>Dữ liệu hiển thị, trạng thái xử lý, log hoạt động, notification hoặc artifact phân tích.</w:t>
            </w:r>
          </w:p>
        </w:tc>
      </w:tr>
      <w:tr w14:paraId="315D85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F2ED869">
            <w:pPr>
              <w:keepNext w:val="0"/>
              <w:spacing w:before="0" w:after="120" w:line="276" w:lineRule="auto"/>
              <w:jc w:val="both"/>
            </w:pPr>
            <w:r>
              <w:rPr>
                <w:rFonts w:ascii="Times New Roman" w:hAnsi="Times New Roman" w:eastAsia="Times New Roman"/>
                <w:b w:val="0"/>
                <w:color w:val="000000"/>
                <w:sz w:val="26"/>
              </w:rPr>
              <w:t>Ràng buộc</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5EFAA8B">
            <w:pPr>
              <w:keepNext w:val="0"/>
              <w:spacing w:before="0" w:after="120" w:line="276" w:lineRule="auto"/>
              <w:jc w:val="both"/>
            </w:pPr>
            <w:r>
              <w:rPr>
                <w:rFonts w:ascii="Times New Roman" w:hAnsi="Times New Roman" w:eastAsia="Times New Roman"/>
                <w:b w:val="0"/>
                <w:color w:val="000000"/>
                <w:sz w:val="26"/>
              </w:rPr>
              <w:t>Phải kiểm tra xác thực, phân quyền, tính toàn vẹn dữ liệu và audit log trước/sau thao tác quan trọng.</w:t>
            </w:r>
          </w:p>
        </w:tc>
      </w:tr>
    </w:tbl>
    <w:p w14:paraId="4D8E382D">
      <w:pPr>
        <w:keepNext w:val="0"/>
        <w:spacing w:before="0" w:after="120" w:line="276" w:lineRule="auto"/>
        <w:jc w:val="both"/>
      </w:pPr>
    </w:p>
    <w:p w14:paraId="2A02D22D">
      <w:pPr>
        <w:pStyle w:val="4"/>
        <w:keepNext/>
        <w:spacing w:before="160" w:after="80" w:line="276" w:lineRule="auto"/>
        <w:jc w:val="both"/>
      </w:pPr>
      <w:r>
        <w:rPr>
          <w:rFonts w:ascii="Times New Roman" w:hAnsi="Times New Roman" w:eastAsia="Times New Roman"/>
          <w:b/>
          <w:color w:val="000000"/>
          <w:sz w:val="26"/>
        </w:rPr>
        <w:t>Luồng xử lý chính</w:t>
      </w:r>
    </w:p>
    <w:p w14:paraId="0E3179C1">
      <w:pPr>
        <w:keepNext w:val="0"/>
        <w:spacing w:before="0" w:after="120" w:line="276" w:lineRule="auto"/>
        <w:jc w:val="both"/>
      </w:pPr>
      <w:r>
        <w:rPr>
          <w:rFonts w:ascii="Times New Roman" w:hAnsi="Times New Roman" w:eastAsia="Times New Roman"/>
          <w:color w:val="000000"/>
          <w:sz w:val="26"/>
        </w:rPr>
        <w:t>Hệ thống scan asset trong repository.</w:t>
      </w:r>
    </w:p>
    <w:p w14:paraId="63EDD98A">
      <w:pPr>
        <w:keepNext w:val="0"/>
        <w:spacing w:before="0" w:after="120" w:line="276" w:lineRule="auto"/>
        <w:jc w:val="both"/>
      </w:pPr>
      <w:r>
        <w:rPr>
          <w:rFonts w:ascii="Times New Roman" w:hAnsi="Times New Roman" w:eastAsia="Times New Roman"/>
          <w:color w:val="000000"/>
          <w:sz w:val="26"/>
        </w:rPr>
        <w:t>Người dùng lọc asset theo loại, thư mục, kích thước hoặc trạng thái sử dụng.</w:t>
      </w:r>
    </w:p>
    <w:p w14:paraId="22F4C440">
      <w:pPr>
        <w:keepNext w:val="0"/>
        <w:spacing w:before="0" w:after="120" w:line="276" w:lineRule="auto"/>
        <w:jc w:val="both"/>
      </w:pPr>
      <w:r>
        <w:rPr>
          <w:rFonts w:ascii="Times New Roman" w:hAnsi="Times New Roman" w:eastAsia="Times New Roman"/>
          <w:color w:val="000000"/>
          <w:sz w:val="26"/>
        </w:rPr>
        <w:t>Người dùng xem asset đang được scene/resource nào tham chiếu.</w:t>
      </w:r>
    </w:p>
    <w:p w14:paraId="016D60B7">
      <w:pPr>
        <w:keepNext w:val="0"/>
        <w:spacing w:before="0" w:after="120" w:line="276" w:lineRule="auto"/>
        <w:jc w:val="both"/>
      </w:pPr>
      <w:r>
        <w:rPr>
          <w:rFonts w:ascii="Times New Roman" w:hAnsi="Times New Roman" w:eastAsia="Times New Roman"/>
          <w:color w:val="000000"/>
          <w:sz w:val="26"/>
        </w:rPr>
        <w:t>Hệ thống cảnh báo asset thiếu hoặc không sử dụng.</w:t>
      </w:r>
    </w:p>
    <w:p w14:paraId="62E47EFB">
      <w:pPr>
        <w:pStyle w:val="4"/>
        <w:keepNext/>
        <w:spacing w:before="160" w:after="80" w:line="276" w:lineRule="auto"/>
        <w:jc w:val="both"/>
      </w:pPr>
      <w:r>
        <w:rPr>
          <w:rFonts w:ascii="Times New Roman" w:hAnsi="Times New Roman" w:eastAsia="Times New Roman"/>
          <w:b/>
          <w:color w:val="000000"/>
          <w:sz w:val="26"/>
        </w:rPr>
        <w:t>Ngoại lệ và xử lý lỗi</w:t>
      </w:r>
    </w:p>
    <w:p w14:paraId="76EC3D61">
      <w:pPr>
        <w:keepNext w:val="0"/>
        <w:spacing w:before="0" w:after="120" w:line="276" w:lineRule="auto"/>
        <w:jc w:val="both"/>
      </w:pPr>
      <w:r>
        <w:rPr>
          <w:rFonts w:ascii="Times New Roman" w:hAnsi="Times New Roman" w:eastAsia="Times New Roman"/>
          <w:color w:val="000000"/>
          <w:sz w:val="26"/>
        </w:rPr>
        <w:t>Asset binary không preview được vẫn phải hiển thị metadata cơ bản.</w:t>
      </w:r>
    </w:p>
    <w:p w14:paraId="4B63A16C">
      <w:pPr>
        <w:keepNext w:val="0"/>
        <w:spacing w:before="0" w:after="120" w:line="276" w:lineRule="auto"/>
        <w:jc w:val="both"/>
      </w:pPr>
      <w:r>
        <w:rPr>
          <w:rFonts w:ascii="Times New Roman" w:hAnsi="Times New Roman" w:eastAsia="Times New Roman"/>
          <w:color w:val="000000"/>
          <w:sz w:val="26"/>
        </w:rPr>
        <w:t>Đường dẫn bị đổi tên phải được cập nhật sau analyze lại.</w:t>
      </w:r>
    </w:p>
    <w:p w14:paraId="3A794B8A">
      <w:pPr>
        <w:pStyle w:val="4"/>
        <w:keepNext/>
        <w:spacing w:before="160" w:after="80" w:line="276" w:lineRule="auto"/>
        <w:jc w:val="both"/>
      </w:pPr>
      <w:r>
        <w:rPr>
          <w:rFonts w:ascii="Times New Roman" w:hAnsi="Times New Roman" w:eastAsia="Times New Roman"/>
          <w:b/>
          <w:color w:val="000000"/>
          <w:sz w:val="26"/>
        </w:rPr>
        <w:t>Tiêu chí chấp nhận</w:t>
      </w:r>
    </w:p>
    <w:p w14:paraId="332C8AA9">
      <w:pPr>
        <w:keepNext w:val="0"/>
        <w:spacing w:before="0" w:after="120" w:line="276" w:lineRule="auto"/>
        <w:jc w:val="both"/>
      </w:pPr>
      <w:r>
        <w:rPr>
          <w:rFonts w:ascii="Times New Roman" w:hAnsi="Times New Roman" w:eastAsia="Times New Roman"/>
          <w:color w:val="000000"/>
          <w:sz w:val="26"/>
        </w:rPr>
        <w:t>FR-10-AC1: Người dùng có quyền phù hợp có thể thực hiện chức năng theo luồng chính và nhận phản hồi rõ ràng.</w:t>
      </w:r>
    </w:p>
    <w:p w14:paraId="0AD09CCA">
      <w:pPr>
        <w:keepNext w:val="0"/>
        <w:spacing w:before="0" w:after="120" w:line="276" w:lineRule="auto"/>
        <w:jc w:val="both"/>
      </w:pPr>
      <w:r>
        <w:rPr>
          <w:rFonts w:ascii="Times New Roman" w:hAnsi="Times New Roman" w:eastAsia="Times New Roman"/>
          <w:color w:val="000000"/>
          <w:sz w:val="26"/>
        </w:rPr>
        <w:t>FR-10-AC2: Người dùng không đủ quyền bị từ chối với mã lỗi phù hợp và không làm rò rỉ dữ liệu nhạy cảm.</w:t>
      </w:r>
    </w:p>
    <w:p w14:paraId="168525EA">
      <w:pPr>
        <w:keepNext w:val="0"/>
        <w:spacing w:before="0" w:after="120" w:line="276" w:lineRule="auto"/>
        <w:jc w:val="both"/>
      </w:pPr>
      <w:r>
        <w:rPr>
          <w:rFonts w:ascii="Times New Roman" w:hAnsi="Times New Roman" w:eastAsia="Times New Roman"/>
          <w:color w:val="000000"/>
          <w:sz w:val="26"/>
        </w:rPr>
        <w:t>FR-10-AC3: Mọi thay đổi trạng thái quan trọng phải được ghi activity log với actor, thời gian, đối tượng, trạng thái và correlation id.</w:t>
      </w:r>
    </w:p>
    <w:p w14:paraId="393F322A">
      <w:pPr>
        <w:keepNext w:val="0"/>
        <w:spacing w:before="0" w:after="120" w:line="276" w:lineRule="auto"/>
        <w:jc w:val="both"/>
      </w:pPr>
      <w:r>
        <w:rPr>
          <w:rFonts w:ascii="Times New Roman" w:hAnsi="Times New Roman" w:eastAsia="Times New Roman"/>
          <w:color w:val="000000"/>
          <w:sz w:val="26"/>
        </w:rPr>
        <w:t>FR-10-AC4: Khi xảy ra lỗi, hệ thống phải hiển thị thông báo có thể hành động và lưu chi tiết kỹ thuật phục vụ vận hành.</w:t>
      </w:r>
    </w:p>
    <w:p w14:paraId="2A52B4AE">
      <w:pPr>
        <w:pStyle w:val="3"/>
        <w:keepNext/>
        <w:spacing w:before="200" w:after="120" w:line="276" w:lineRule="auto"/>
        <w:jc w:val="both"/>
      </w:pPr>
      <w:r>
        <w:rPr>
          <w:rFonts w:ascii="Times New Roman" w:hAnsi="Times New Roman" w:eastAsia="Times New Roman"/>
          <w:b/>
          <w:color w:val="000000"/>
          <w:sz w:val="26"/>
        </w:rPr>
        <w:t>FR-11 - Dependency graph</w:t>
      </w:r>
    </w:p>
    <w:p w14:paraId="71D84DE9">
      <w:pPr>
        <w:keepNext w:val="0"/>
        <w:spacing w:before="0" w:after="120" w:line="276" w:lineRule="auto"/>
        <w:jc w:val="both"/>
      </w:pPr>
      <w:r>
        <w:rPr>
          <w:rFonts w:ascii="Times New Roman" w:hAnsi="Times New Roman" w:eastAsia="Times New Roman"/>
          <w:color w:val="000000"/>
          <w:sz w:val="26"/>
        </w:rPr>
        <w:t>Xây dựng và hiển thị graph phụ thuộc giữa scene, resource, script và asset.</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5690E4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16BF83A">
            <w:pPr>
              <w:keepNext w:val="0"/>
              <w:spacing w:before="0" w:after="120" w:line="276" w:lineRule="auto"/>
              <w:jc w:val="both"/>
            </w:pPr>
            <w:r>
              <w:rPr>
                <w:rFonts w:ascii="Times New Roman" w:hAnsi="Times New Roman" w:eastAsia="Times New Roman"/>
                <w:b/>
                <w:color w:val="000000"/>
                <w:sz w:val="26"/>
              </w:rPr>
              <w:t>Thuộc tính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8955694">
            <w:pPr>
              <w:keepNext w:val="0"/>
              <w:spacing w:before="0" w:after="120" w:line="276" w:lineRule="auto"/>
              <w:jc w:val="both"/>
            </w:pPr>
            <w:r>
              <w:rPr>
                <w:rFonts w:ascii="Times New Roman" w:hAnsi="Times New Roman" w:eastAsia="Times New Roman"/>
                <w:b/>
                <w:color w:val="000000"/>
                <w:sz w:val="26"/>
              </w:rPr>
              <w:t>Giá trị</w:t>
            </w:r>
          </w:p>
        </w:tc>
      </w:tr>
      <w:tr w14:paraId="61B71F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6EE4E8E">
            <w:pPr>
              <w:keepNext w:val="0"/>
              <w:spacing w:before="0" w:after="120" w:line="276" w:lineRule="auto"/>
              <w:jc w:val="both"/>
            </w:pPr>
            <w:r>
              <w:rPr>
                <w:rFonts w:ascii="Times New Roman" w:hAnsi="Times New Roman" w:eastAsia="Times New Roman"/>
                <w:b w:val="0"/>
                <w:color w:val="000000"/>
                <w:sz w:val="26"/>
              </w:rPr>
              <w:t>Tác nhân</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7A9B61C">
            <w:pPr>
              <w:keepNext w:val="0"/>
              <w:spacing w:before="0" w:after="120" w:line="276" w:lineRule="auto"/>
              <w:jc w:val="both"/>
            </w:pPr>
            <w:r>
              <w:rPr>
                <w:rFonts w:ascii="Times New Roman" w:hAnsi="Times New Roman" w:eastAsia="Times New Roman"/>
                <w:b w:val="0"/>
                <w:color w:val="000000"/>
                <w:sz w:val="26"/>
              </w:rPr>
              <w:t>Developer, Tech Lead, Reviewer</w:t>
            </w:r>
          </w:p>
        </w:tc>
      </w:tr>
      <w:tr w14:paraId="42EB20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A033CE8">
            <w:pPr>
              <w:keepNext w:val="0"/>
              <w:spacing w:before="0" w:after="120" w:line="276" w:lineRule="auto"/>
              <w:jc w:val="both"/>
            </w:pPr>
            <w:r>
              <w:rPr>
                <w:rFonts w:ascii="Times New Roman" w:hAnsi="Times New Roman" w:eastAsia="Times New Roman"/>
                <w:b w:val="0"/>
                <w:color w:val="000000"/>
                <w:sz w:val="26"/>
              </w:rPr>
              <w:t>Mức ưu tiên</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B497D29">
            <w:pPr>
              <w:keepNext w:val="0"/>
              <w:spacing w:before="0" w:after="120" w:line="276" w:lineRule="auto"/>
              <w:jc w:val="both"/>
            </w:pPr>
            <w:r>
              <w:rPr>
                <w:rFonts w:ascii="Times New Roman" w:hAnsi="Times New Roman" w:eastAsia="Times New Roman"/>
                <w:b w:val="0"/>
                <w:color w:val="000000"/>
                <w:sz w:val="26"/>
              </w:rPr>
              <w:t>Must</w:t>
            </w:r>
          </w:p>
        </w:tc>
      </w:tr>
      <w:tr w14:paraId="28FC1A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80C9557">
            <w:pPr>
              <w:keepNext w:val="0"/>
              <w:spacing w:before="0" w:after="120" w:line="276" w:lineRule="auto"/>
              <w:jc w:val="both"/>
            </w:pPr>
            <w:r>
              <w:rPr>
                <w:rFonts w:ascii="Times New Roman" w:hAnsi="Times New Roman" w:eastAsia="Times New Roman"/>
                <w:b w:val="0"/>
                <w:color w:val="000000"/>
                <w:sz w:val="26"/>
              </w:rPr>
              <w:t>Đầu vào chính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4929B3C">
            <w:pPr>
              <w:keepNext w:val="0"/>
              <w:spacing w:before="0" w:after="120" w:line="276" w:lineRule="auto"/>
              <w:jc w:val="both"/>
            </w:pPr>
            <w:r>
              <w:rPr>
                <w:rFonts w:ascii="Times New Roman" w:hAnsi="Times New Roman" w:eastAsia="Times New Roman"/>
                <w:b w:val="0"/>
                <w:color w:val="000000"/>
                <w:sz w:val="26"/>
              </w:rPr>
              <w:t>Thông tin người dùng, dự án, repository, branch, scene/resource/script hoặc yêu cầu thao tác tương ứng.</w:t>
            </w:r>
          </w:p>
        </w:tc>
      </w:tr>
      <w:tr w14:paraId="2A8603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0EE10FC">
            <w:pPr>
              <w:keepNext w:val="0"/>
              <w:spacing w:before="0" w:after="120" w:line="276" w:lineRule="auto"/>
              <w:jc w:val="both"/>
            </w:pPr>
            <w:r>
              <w:rPr>
                <w:rFonts w:ascii="Times New Roman" w:hAnsi="Times New Roman" w:eastAsia="Times New Roman"/>
                <w:b w:val="0"/>
                <w:color w:val="000000"/>
                <w:sz w:val="26"/>
              </w:rPr>
              <w:t>Đầu ra chính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729A9AD">
            <w:pPr>
              <w:keepNext w:val="0"/>
              <w:spacing w:before="0" w:after="120" w:line="276" w:lineRule="auto"/>
              <w:jc w:val="both"/>
            </w:pPr>
            <w:r>
              <w:rPr>
                <w:rFonts w:ascii="Times New Roman" w:hAnsi="Times New Roman" w:eastAsia="Times New Roman"/>
                <w:b w:val="0"/>
                <w:color w:val="000000"/>
                <w:sz w:val="26"/>
              </w:rPr>
              <w:t>Dữ liệu hiển thị, trạng thái xử lý, log hoạt động, notification hoặc artifact phân tích.</w:t>
            </w:r>
          </w:p>
        </w:tc>
      </w:tr>
      <w:tr w14:paraId="6B712E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DB5438D">
            <w:pPr>
              <w:keepNext w:val="0"/>
              <w:spacing w:before="0" w:after="120" w:line="276" w:lineRule="auto"/>
              <w:jc w:val="both"/>
            </w:pPr>
            <w:r>
              <w:rPr>
                <w:rFonts w:ascii="Times New Roman" w:hAnsi="Times New Roman" w:eastAsia="Times New Roman"/>
                <w:b w:val="0"/>
                <w:color w:val="000000"/>
                <w:sz w:val="26"/>
              </w:rPr>
              <w:t>Ràng buộc</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042936D">
            <w:pPr>
              <w:keepNext w:val="0"/>
              <w:spacing w:before="0" w:after="120" w:line="276" w:lineRule="auto"/>
              <w:jc w:val="both"/>
            </w:pPr>
            <w:r>
              <w:rPr>
                <w:rFonts w:ascii="Times New Roman" w:hAnsi="Times New Roman" w:eastAsia="Times New Roman"/>
                <w:b w:val="0"/>
                <w:color w:val="000000"/>
                <w:sz w:val="26"/>
              </w:rPr>
              <w:t>Phải kiểm tra xác thực, phân quyền, tính toàn vẹn dữ liệu và audit log trước/sau thao tác quan trọng.</w:t>
            </w:r>
          </w:p>
        </w:tc>
      </w:tr>
    </w:tbl>
    <w:p w14:paraId="2345B76B">
      <w:pPr>
        <w:keepNext w:val="0"/>
        <w:spacing w:before="0" w:after="120" w:line="276" w:lineRule="auto"/>
        <w:jc w:val="both"/>
      </w:pPr>
    </w:p>
    <w:p w14:paraId="4C040AFE">
      <w:pPr>
        <w:pStyle w:val="4"/>
        <w:keepNext/>
        <w:spacing w:before="160" w:after="80" w:line="276" w:lineRule="auto"/>
        <w:jc w:val="both"/>
      </w:pPr>
      <w:r>
        <w:rPr>
          <w:rFonts w:ascii="Times New Roman" w:hAnsi="Times New Roman" w:eastAsia="Times New Roman"/>
          <w:b/>
          <w:color w:val="000000"/>
          <w:sz w:val="26"/>
        </w:rPr>
        <w:t>Luồng xử lý chính</w:t>
      </w:r>
    </w:p>
    <w:p w14:paraId="254BE248">
      <w:pPr>
        <w:keepNext w:val="0"/>
        <w:spacing w:before="0" w:after="120" w:line="276" w:lineRule="auto"/>
        <w:jc w:val="both"/>
      </w:pPr>
      <w:r>
        <w:rPr>
          <w:rFonts w:ascii="Times New Roman" w:hAnsi="Times New Roman" w:eastAsia="Times New Roman"/>
          <w:color w:val="000000"/>
          <w:sz w:val="26"/>
        </w:rPr>
        <w:t>Analyze Worker xây dựng dependency graph từ metadata.</w:t>
      </w:r>
    </w:p>
    <w:p w14:paraId="7A5CCF6B">
      <w:pPr>
        <w:keepNext w:val="0"/>
        <w:spacing w:before="0" w:after="120" w:line="276" w:lineRule="auto"/>
        <w:jc w:val="both"/>
      </w:pPr>
      <w:r>
        <w:rPr>
          <w:rFonts w:ascii="Times New Roman" w:hAnsi="Times New Roman" w:eastAsia="Times New Roman"/>
          <w:color w:val="000000"/>
          <w:sz w:val="26"/>
        </w:rPr>
        <w:t>Người dùng mở graph và chọn phạm vi hiển thị.</w:t>
      </w:r>
    </w:p>
    <w:p w14:paraId="0502CC7E">
      <w:pPr>
        <w:keepNext w:val="0"/>
        <w:spacing w:before="0" w:after="120" w:line="276" w:lineRule="auto"/>
        <w:jc w:val="both"/>
      </w:pPr>
      <w:r>
        <w:rPr>
          <w:rFonts w:ascii="Times New Roman" w:hAnsi="Times New Roman" w:eastAsia="Times New Roman"/>
          <w:color w:val="000000"/>
          <w:sz w:val="26"/>
        </w:rPr>
        <w:t>Hệ thống hỗ trợ zoom, pan, filter, search node và xem chi tiết cạnh phụ thuộc.</w:t>
      </w:r>
    </w:p>
    <w:p w14:paraId="11D24CAE">
      <w:pPr>
        <w:keepNext w:val="0"/>
        <w:spacing w:before="0" w:after="120" w:line="276" w:lineRule="auto"/>
        <w:jc w:val="both"/>
      </w:pPr>
      <w:r>
        <w:rPr>
          <w:rFonts w:ascii="Times New Roman" w:hAnsi="Times New Roman" w:eastAsia="Times New Roman"/>
          <w:color w:val="000000"/>
          <w:sz w:val="26"/>
        </w:rPr>
        <w:t>Hệ thống đánh dấu dependency vòng hoặc dependency lỗi.</w:t>
      </w:r>
    </w:p>
    <w:p w14:paraId="3CBE05F5">
      <w:pPr>
        <w:pStyle w:val="4"/>
        <w:keepNext/>
        <w:spacing w:before="160" w:after="80" w:line="276" w:lineRule="auto"/>
        <w:jc w:val="both"/>
      </w:pPr>
      <w:r>
        <w:rPr>
          <w:rFonts w:ascii="Times New Roman" w:hAnsi="Times New Roman" w:eastAsia="Times New Roman"/>
          <w:b/>
          <w:color w:val="000000"/>
          <w:sz w:val="26"/>
        </w:rPr>
        <w:t>Ngoại lệ và xử lý lỗi</w:t>
      </w:r>
    </w:p>
    <w:p w14:paraId="0EADC75A">
      <w:pPr>
        <w:keepNext w:val="0"/>
        <w:spacing w:before="0" w:after="120" w:line="276" w:lineRule="auto"/>
        <w:jc w:val="both"/>
      </w:pPr>
      <w:r>
        <w:rPr>
          <w:rFonts w:ascii="Times New Roman" w:hAnsi="Times New Roman" w:eastAsia="Times New Roman"/>
          <w:color w:val="000000"/>
          <w:sz w:val="26"/>
        </w:rPr>
        <w:t>Graph quá lớn phải hỗ trợ clustering/lazy loading.</w:t>
      </w:r>
    </w:p>
    <w:p w14:paraId="14C664DA">
      <w:pPr>
        <w:keepNext w:val="0"/>
        <w:spacing w:before="0" w:after="120" w:line="276" w:lineRule="auto"/>
        <w:jc w:val="both"/>
      </w:pPr>
      <w:r>
        <w:rPr>
          <w:rFonts w:ascii="Times New Roman" w:hAnsi="Times New Roman" w:eastAsia="Times New Roman"/>
          <w:color w:val="000000"/>
          <w:sz w:val="26"/>
        </w:rPr>
        <w:t>Dependency không resolve được phải hiển thị dưới dạng cảnh báo.</w:t>
      </w:r>
    </w:p>
    <w:p w14:paraId="42549860">
      <w:pPr>
        <w:pStyle w:val="4"/>
        <w:keepNext/>
        <w:spacing w:before="160" w:after="80" w:line="276" w:lineRule="auto"/>
        <w:jc w:val="both"/>
      </w:pPr>
      <w:r>
        <w:rPr>
          <w:rFonts w:ascii="Times New Roman" w:hAnsi="Times New Roman" w:eastAsia="Times New Roman"/>
          <w:b/>
          <w:color w:val="000000"/>
          <w:sz w:val="26"/>
        </w:rPr>
        <w:t>Tiêu chí chấp nhận</w:t>
      </w:r>
    </w:p>
    <w:p w14:paraId="5E9E7C33">
      <w:pPr>
        <w:keepNext w:val="0"/>
        <w:spacing w:before="0" w:after="120" w:line="276" w:lineRule="auto"/>
        <w:jc w:val="both"/>
      </w:pPr>
      <w:r>
        <w:rPr>
          <w:rFonts w:ascii="Times New Roman" w:hAnsi="Times New Roman" w:eastAsia="Times New Roman"/>
          <w:color w:val="000000"/>
          <w:sz w:val="26"/>
        </w:rPr>
        <w:t>FR-11-AC1: Người dùng có quyền phù hợp có thể thực hiện chức năng theo luồng chính và nhận phản hồi rõ ràng.</w:t>
      </w:r>
    </w:p>
    <w:p w14:paraId="27BBC624">
      <w:pPr>
        <w:keepNext w:val="0"/>
        <w:spacing w:before="0" w:after="120" w:line="276" w:lineRule="auto"/>
        <w:jc w:val="both"/>
      </w:pPr>
      <w:r>
        <w:rPr>
          <w:rFonts w:ascii="Times New Roman" w:hAnsi="Times New Roman" w:eastAsia="Times New Roman"/>
          <w:color w:val="000000"/>
          <w:sz w:val="26"/>
        </w:rPr>
        <w:t>FR-11-AC2: Người dùng không đủ quyền bị từ chối với mã lỗi phù hợp và không làm rò rỉ dữ liệu nhạy cảm.</w:t>
      </w:r>
    </w:p>
    <w:p w14:paraId="53D356CE">
      <w:pPr>
        <w:keepNext w:val="0"/>
        <w:spacing w:before="0" w:after="120" w:line="276" w:lineRule="auto"/>
        <w:jc w:val="both"/>
      </w:pPr>
      <w:r>
        <w:rPr>
          <w:rFonts w:ascii="Times New Roman" w:hAnsi="Times New Roman" w:eastAsia="Times New Roman"/>
          <w:color w:val="000000"/>
          <w:sz w:val="26"/>
        </w:rPr>
        <w:t>FR-11-AC3: Mọi thay đổi trạng thái quan trọng phải được ghi activity log với actor, thời gian, đối tượng, trạng thái và correlation id.</w:t>
      </w:r>
    </w:p>
    <w:p w14:paraId="266A7E4B">
      <w:pPr>
        <w:keepNext w:val="0"/>
        <w:spacing w:before="0" w:after="120" w:line="276" w:lineRule="auto"/>
        <w:jc w:val="both"/>
      </w:pPr>
      <w:r>
        <w:rPr>
          <w:rFonts w:ascii="Times New Roman" w:hAnsi="Times New Roman" w:eastAsia="Times New Roman"/>
          <w:color w:val="000000"/>
          <w:sz w:val="26"/>
        </w:rPr>
        <w:t>FR-11-AC4: Khi xảy ra lỗi, hệ thống phải hiển thị thông báo có thể hành động và lưu chi tiết kỹ thuật phục vụ vận hành.</w:t>
      </w:r>
    </w:p>
    <w:p w14:paraId="3DA6CEE5">
      <w:pPr>
        <w:pStyle w:val="3"/>
        <w:keepNext/>
        <w:spacing w:before="200" w:after="120" w:line="276" w:lineRule="auto"/>
        <w:jc w:val="both"/>
      </w:pPr>
      <w:r>
        <w:rPr>
          <w:rFonts w:ascii="Times New Roman" w:hAnsi="Times New Roman" w:eastAsia="Times New Roman"/>
          <w:b/>
          <w:color w:val="000000"/>
          <w:sz w:val="26"/>
        </w:rPr>
        <w:t>FR-12 - Project health analyzer</w:t>
      </w:r>
    </w:p>
    <w:p w14:paraId="7D9B9D73">
      <w:pPr>
        <w:keepNext w:val="0"/>
        <w:spacing w:before="0" w:after="120" w:line="276" w:lineRule="auto"/>
        <w:jc w:val="both"/>
      </w:pPr>
      <w:r>
        <w:rPr>
          <w:rFonts w:ascii="Times New Roman" w:hAnsi="Times New Roman" w:eastAsia="Times New Roman"/>
          <w:color w:val="000000"/>
          <w:sz w:val="26"/>
        </w:rPr>
        <w:t>Phân tích sức khỏe dự án và sinh báo cáo lỗi/cảnh báo/đề xuất theo mức độ nghiêm trọng.</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286911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C8EF085">
            <w:pPr>
              <w:keepNext w:val="0"/>
              <w:spacing w:before="0" w:after="120" w:line="276" w:lineRule="auto"/>
              <w:jc w:val="both"/>
            </w:pPr>
            <w:r>
              <w:rPr>
                <w:rFonts w:ascii="Times New Roman" w:hAnsi="Times New Roman" w:eastAsia="Times New Roman"/>
                <w:b/>
                <w:color w:val="000000"/>
                <w:sz w:val="26"/>
              </w:rPr>
              <w:t>Thuộc tính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D2838F9">
            <w:pPr>
              <w:keepNext w:val="0"/>
              <w:spacing w:before="0" w:after="120" w:line="276" w:lineRule="auto"/>
              <w:jc w:val="both"/>
            </w:pPr>
            <w:r>
              <w:rPr>
                <w:rFonts w:ascii="Times New Roman" w:hAnsi="Times New Roman" w:eastAsia="Times New Roman"/>
                <w:b/>
                <w:color w:val="000000"/>
                <w:sz w:val="26"/>
              </w:rPr>
              <w:t>Giá trị</w:t>
            </w:r>
          </w:p>
        </w:tc>
      </w:tr>
      <w:tr w14:paraId="03E879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16E9701">
            <w:pPr>
              <w:keepNext w:val="0"/>
              <w:spacing w:before="0" w:after="120" w:line="276" w:lineRule="auto"/>
              <w:jc w:val="both"/>
            </w:pPr>
            <w:r>
              <w:rPr>
                <w:rFonts w:ascii="Times New Roman" w:hAnsi="Times New Roman" w:eastAsia="Times New Roman"/>
                <w:b w:val="0"/>
                <w:color w:val="000000"/>
                <w:sz w:val="26"/>
              </w:rPr>
              <w:t>Tác nhân</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4851D98">
            <w:pPr>
              <w:keepNext w:val="0"/>
              <w:spacing w:before="0" w:after="120" w:line="276" w:lineRule="auto"/>
              <w:jc w:val="both"/>
            </w:pPr>
            <w:r>
              <w:rPr>
                <w:rFonts w:ascii="Times New Roman" w:hAnsi="Times New Roman" w:eastAsia="Times New Roman"/>
                <w:b w:val="0"/>
                <w:color w:val="000000"/>
                <w:sz w:val="26"/>
              </w:rPr>
              <w:t>System Worker, Tech Lead, Developer</w:t>
            </w:r>
          </w:p>
        </w:tc>
      </w:tr>
      <w:tr w14:paraId="6DED31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83A68C5">
            <w:pPr>
              <w:keepNext w:val="0"/>
              <w:spacing w:before="0" w:after="120" w:line="276" w:lineRule="auto"/>
              <w:jc w:val="both"/>
            </w:pPr>
            <w:r>
              <w:rPr>
                <w:rFonts w:ascii="Times New Roman" w:hAnsi="Times New Roman" w:eastAsia="Times New Roman"/>
                <w:b w:val="0"/>
                <w:color w:val="000000"/>
                <w:sz w:val="26"/>
              </w:rPr>
              <w:t>Mức ưu tiên</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7302016">
            <w:pPr>
              <w:keepNext w:val="0"/>
              <w:spacing w:before="0" w:after="120" w:line="276" w:lineRule="auto"/>
              <w:jc w:val="both"/>
            </w:pPr>
            <w:r>
              <w:rPr>
                <w:rFonts w:ascii="Times New Roman" w:hAnsi="Times New Roman" w:eastAsia="Times New Roman"/>
                <w:b w:val="0"/>
                <w:color w:val="000000"/>
                <w:sz w:val="26"/>
              </w:rPr>
              <w:t>Must</w:t>
            </w:r>
          </w:p>
        </w:tc>
      </w:tr>
      <w:tr w14:paraId="5EAC20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F02BC6E">
            <w:pPr>
              <w:keepNext w:val="0"/>
              <w:spacing w:before="0" w:after="120" w:line="276" w:lineRule="auto"/>
              <w:jc w:val="both"/>
            </w:pPr>
            <w:r>
              <w:rPr>
                <w:rFonts w:ascii="Times New Roman" w:hAnsi="Times New Roman" w:eastAsia="Times New Roman"/>
                <w:b w:val="0"/>
                <w:color w:val="000000"/>
                <w:sz w:val="26"/>
              </w:rPr>
              <w:t>Đầu vào chính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9789673">
            <w:pPr>
              <w:keepNext w:val="0"/>
              <w:spacing w:before="0" w:after="120" w:line="276" w:lineRule="auto"/>
              <w:jc w:val="both"/>
            </w:pPr>
            <w:r>
              <w:rPr>
                <w:rFonts w:ascii="Times New Roman" w:hAnsi="Times New Roman" w:eastAsia="Times New Roman"/>
                <w:b w:val="0"/>
                <w:color w:val="000000"/>
                <w:sz w:val="26"/>
              </w:rPr>
              <w:t>Thông tin người dùng, dự án, repository, branch, scene/resource/script hoặc yêu cầu thao tác tương ứng.</w:t>
            </w:r>
          </w:p>
        </w:tc>
      </w:tr>
      <w:tr w14:paraId="33753F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E75D9CF">
            <w:pPr>
              <w:keepNext w:val="0"/>
              <w:spacing w:before="0" w:after="120" w:line="276" w:lineRule="auto"/>
              <w:jc w:val="both"/>
            </w:pPr>
            <w:r>
              <w:rPr>
                <w:rFonts w:ascii="Times New Roman" w:hAnsi="Times New Roman" w:eastAsia="Times New Roman"/>
                <w:b w:val="0"/>
                <w:color w:val="000000"/>
                <w:sz w:val="26"/>
              </w:rPr>
              <w:t>Đầu ra chính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2D412E7">
            <w:pPr>
              <w:keepNext w:val="0"/>
              <w:spacing w:before="0" w:after="120" w:line="276" w:lineRule="auto"/>
              <w:jc w:val="both"/>
            </w:pPr>
            <w:r>
              <w:rPr>
                <w:rFonts w:ascii="Times New Roman" w:hAnsi="Times New Roman" w:eastAsia="Times New Roman"/>
                <w:b w:val="0"/>
                <w:color w:val="000000"/>
                <w:sz w:val="26"/>
              </w:rPr>
              <w:t>Dữ liệu hiển thị, trạng thái xử lý, log hoạt động, notification hoặc artifact phân tích.</w:t>
            </w:r>
          </w:p>
        </w:tc>
      </w:tr>
      <w:tr w14:paraId="0227A5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21DF9C7">
            <w:pPr>
              <w:keepNext w:val="0"/>
              <w:spacing w:before="0" w:after="120" w:line="276" w:lineRule="auto"/>
              <w:jc w:val="both"/>
            </w:pPr>
            <w:r>
              <w:rPr>
                <w:rFonts w:ascii="Times New Roman" w:hAnsi="Times New Roman" w:eastAsia="Times New Roman"/>
                <w:b w:val="0"/>
                <w:color w:val="000000"/>
                <w:sz w:val="26"/>
              </w:rPr>
              <w:t>Ràng buộc</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D3169DD">
            <w:pPr>
              <w:keepNext w:val="0"/>
              <w:spacing w:before="0" w:after="120" w:line="276" w:lineRule="auto"/>
              <w:jc w:val="both"/>
            </w:pPr>
            <w:r>
              <w:rPr>
                <w:rFonts w:ascii="Times New Roman" w:hAnsi="Times New Roman" w:eastAsia="Times New Roman"/>
                <w:b w:val="0"/>
                <w:color w:val="000000"/>
                <w:sz w:val="26"/>
              </w:rPr>
              <w:t>Phải kiểm tra xác thực, phân quyền, tính toàn vẹn dữ liệu và audit log trước/sau thao tác quan trọng.</w:t>
            </w:r>
          </w:p>
        </w:tc>
      </w:tr>
    </w:tbl>
    <w:p w14:paraId="23BD9E2A">
      <w:pPr>
        <w:keepNext w:val="0"/>
        <w:spacing w:before="0" w:after="120" w:line="276" w:lineRule="auto"/>
        <w:jc w:val="both"/>
      </w:pPr>
    </w:p>
    <w:p w14:paraId="62E50247">
      <w:pPr>
        <w:pStyle w:val="4"/>
        <w:keepNext/>
        <w:spacing w:before="160" w:after="80" w:line="276" w:lineRule="auto"/>
        <w:jc w:val="both"/>
      </w:pPr>
      <w:r>
        <w:rPr>
          <w:rFonts w:ascii="Times New Roman" w:hAnsi="Times New Roman" w:eastAsia="Times New Roman"/>
          <w:b/>
          <w:color w:val="000000"/>
          <w:sz w:val="26"/>
        </w:rPr>
        <w:t>Luồng xử lý chính</w:t>
      </w:r>
    </w:p>
    <w:p w14:paraId="240E95AD">
      <w:pPr>
        <w:keepNext w:val="0"/>
        <w:spacing w:before="0" w:after="120" w:line="276" w:lineRule="auto"/>
        <w:jc w:val="both"/>
      </w:pPr>
      <w:r>
        <w:rPr>
          <w:rFonts w:ascii="Times New Roman" w:hAnsi="Times New Roman" w:eastAsia="Times New Roman"/>
          <w:color w:val="000000"/>
          <w:sz w:val="26"/>
        </w:rPr>
        <w:t>Analyze Worker chạy rule phân tích sau parse.</w:t>
      </w:r>
    </w:p>
    <w:p w14:paraId="38624BE9">
      <w:pPr>
        <w:keepNext w:val="0"/>
        <w:spacing w:before="0" w:after="120" w:line="276" w:lineRule="auto"/>
        <w:jc w:val="both"/>
      </w:pPr>
      <w:r>
        <w:rPr>
          <w:rFonts w:ascii="Times New Roman" w:hAnsi="Times New Roman" w:eastAsia="Times New Roman"/>
          <w:color w:val="000000"/>
          <w:sz w:val="26"/>
        </w:rPr>
        <w:t>Hệ thống tính health score tổng quan và theo nhóm tiêu chí.</w:t>
      </w:r>
    </w:p>
    <w:p w14:paraId="0667481B">
      <w:pPr>
        <w:keepNext w:val="0"/>
        <w:spacing w:before="0" w:after="120" w:line="276" w:lineRule="auto"/>
        <w:jc w:val="both"/>
      </w:pPr>
      <w:r>
        <w:rPr>
          <w:rFonts w:ascii="Times New Roman" w:hAnsi="Times New Roman" w:eastAsia="Times New Roman"/>
          <w:color w:val="000000"/>
          <w:sz w:val="26"/>
        </w:rPr>
        <w:t>Người dùng xem danh sách issue, severity, vị trí và gợi ý xử lý.</w:t>
      </w:r>
    </w:p>
    <w:p w14:paraId="5763C6EF">
      <w:pPr>
        <w:keepNext w:val="0"/>
        <w:spacing w:before="0" w:after="120" w:line="276" w:lineRule="auto"/>
        <w:jc w:val="both"/>
      </w:pPr>
      <w:r>
        <w:rPr>
          <w:rFonts w:ascii="Times New Roman" w:hAnsi="Times New Roman" w:eastAsia="Times New Roman"/>
          <w:color w:val="000000"/>
          <w:sz w:val="26"/>
        </w:rPr>
        <w:t>Người dùng đánh dấu issue đã xem hoặc bỏ qua theo quyền.</w:t>
      </w:r>
    </w:p>
    <w:p w14:paraId="2A7E6894">
      <w:pPr>
        <w:pStyle w:val="4"/>
        <w:keepNext/>
        <w:spacing w:before="160" w:after="80" w:line="276" w:lineRule="auto"/>
        <w:jc w:val="both"/>
      </w:pPr>
      <w:r>
        <w:rPr>
          <w:rFonts w:ascii="Times New Roman" w:hAnsi="Times New Roman" w:eastAsia="Times New Roman"/>
          <w:b/>
          <w:color w:val="000000"/>
          <w:sz w:val="26"/>
        </w:rPr>
        <w:t>Ngoại lệ và xử lý lỗi</w:t>
      </w:r>
    </w:p>
    <w:p w14:paraId="053B6614">
      <w:pPr>
        <w:keepNext w:val="0"/>
        <w:spacing w:before="0" w:after="120" w:line="276" w:lineRule="auto"/>
        <w:jc w:val="both"/>
      </w:pPr>
      <w:r>
        <w:rPr>
          <w:rFonts w:ascii="Times New Roman" w:hAnsi="Times New Roman" w:eastAsia="Times New Roman"/>
          <w:color w:val="000000"/>
          <w:sz w:val="26"/>
        </w:rPr>
        <w:t>Rule lỗi không được làm hỏng toàn bộ report.</w:t>
      </w:r>
    </w:p>
    <w:p w14:paraId="6F9E1AB8">
      <w:pPr>
        <w:keepNext w:val="0"/>
        <w:spacing w:before="0" w:after="120" w:line="276" w:lineRule="auto"/>
        <w:jc w:val="both"/>
      </w:pPr>
      <w:r>
        <w:rPr>
          <w:rFonts w:ascii="Times New Roman" w:hAnsi="Times New Roman" w:eastAsia="Times New Roman"/>
          <w:color w:val="000000"/>
          <w:sz w:val="26"/>
        </w:rPr>
        <w:t>Report phải ghi version rule để so sánh theo thời gian.</w:t>
      </w:r>
    </w:p>
    <w:p w14:paraId="3E3D9D26">
      <w:pPr>
        <w:pStyle w:val="4"/>
        <w:keepNext/>
        <w:spacing w:before="160" w:after="80" w:line="276" w:lineRule="auto"/>
        <w:jc w:val="both"/>
      </w:pPr>
      <w:r>
        <w:rPr>
          <w:rFonts w:ascii="Times New Roman" w:hAnsi="Times New Roman" w:eastAsia="Times New Roman"/>
          <w:b/>
          <w:color w:val="000000"/>
          <w:sz w:val="26"/>
        </w:rPr>
        <w:t>Tiêu chí chấp nhận</w:t>
      </w:r>
    </w:p>
    <w:p w14:paraId="273E93C1">
      <w:pPr>
        <w:keepNext w:val="0"/>
        <w:spacing w:before="0" w:after="120" w:line="276" w:lineRule="auto"/>
        <w:jc w:val="both"/>
      </w:pPr>
      <w:r>
        <w:rPr>
          <w:rFonts w:ascii="Times New Roman" w:hAnsi="Times New Roman" w:eastAsia="Times New Roman"/>
          <w:color w:val="000000"/>
          <w:sz w:val="26"/>
        </w:rPr>
        <w:t>FR-12-AC1: Người dùng có quyền phù hợp có thể thực hiện chức năng theo luồng chính và nhận phản hồi rõ ràng.</w:t>
      </w:r>
    </w:p>
    <w:p w14:paraId="4CA3AEE1">
      <w:pPr>
        <w:keepNext w:val="0"/>
        <w:spacing w:before="0" w:after="120" w:line="276" w:lineRule="auto"/>
        <w:jc w:val="both"/>
      </w:pPr>
      <w:r>
        <w:rPr>
          <w:rFonts w:ascii="Times New Roman" w:hAnsi="Times New Roman" w:eastAsia="Times New Roman"/>
          <w:color w:val="000000"/>
          <w:sz w:val="26"/>
        </w:rPr>
        <w:t>FR-12-AC2: Người dùng không đủ quyền bị từ chối với mã lỗi phù hợp và không làm rò rỉ dữ liệu nhạy cảm.</w:t>
      </w:r>
    </w:p>
    <w:p w14:paraId="3C05506A">
      <w:pPr>
        <w:keepNext w:val="0"/>
        <w:spacing w:before="0" w:after="120" w:line="276" w:lineRule="auto"/>
        <w:jc w:val="both"/>
      </w:pPr>
      <w:r>
        <w:rPr>
          <w:rFonts w:ascii="Times New Roman" w:hAnsi="Times New Roman" w:eastAsia="Times New Roman"/>
          <w:color w:val="000000"/>
          <w:sz w:val="26"/>
        </w:rPr>
        <w:t>FR-12-AC3: Mọi thay đổi trạng thái quan trọng phải được ghi activity log với actor, thời gian, đối tượng, trạng thái và correlation id.</w:t>
      </w:r>
    </w:p>
    <w:p w14:paraId="01B398D7">
      <w:pPr>
        <w:keepNext w:val="0"/>
        <w:spacing w:before="0" w:after="120" w:line="276" w:lineRule="auto"/>
        <w:jc w:val="both"/>
      </w:pPr>
      <w:r>
        <w:rPr>
          <w:rFonts w:ascii="Times New Roman" w:hAnsi="Times New Roman" w:eastAsia="Times New Roman"/>
          <w:color w:val="000000"/>
          <w:sz w:val="26"/>
        </w:rPr>
        <w:t>FR-12-AC4: Khi xảy ra lỗi, hệ thống phải hiển thị thông báo có thể hành động và lưu chi tiết kỹ thuật phục vụ vận hành.</w:t>
      </w:r>
    </w:p>
    <w:p w14:paraId="6DBB9D3E">
      <w:pPr>
        <w:pStyle w:val="3"/>
        <w:keepNext/>
        <w:spacing w:before="200" w:after="120" w:line="276" w:lineRule="auto"/>
        <w:jc w:val="both"/>
      </w:pPr>
      <w:r>
        <w:rPr>
          <w:rFonts w:ascii="Times New Roman" w:hAnsi="Times New Roman" w:eastAsia="Times New Roman"/>
          <w:b/>
          <w:color w:val="000000"/>
          <w:sz w:val="26"/>
        </w:rPr>
        <w:t>FR-13 - Scene diff viewer</w:t>
      </w:r>
    </w:p>
    <w:p w14:paraId="3AFC0E7B">
      <w:pPr>
        <w:keepNext w:val="0"/>
        <w:spacing w:before="0" w:after="120" w:line="276" w:lineRule="auto"/>
        <w:jc w:val="both"/>
      </w:pPr>
      <w:r>
        <w:rPr>
          <w:rFonts w:ascii="Times New Roman" w:hAnsi="Times New Roman" w:eastAsia="Times New Roman"/>
          <w:color w:val="000000"/>
          <w:sz w:val="26"/>
        </w:rPr>
        <w:t>So sánh scene theo cấu trúc để hiển thị node thêm/xóa/sửa, property thay đổi và resource thay đổi.</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0A3C55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029629A">
            <w:pPr>
              <w:keepNext w:val="0"/>
              <w:spacing w:before="0" w:after="120" w:line="276" w:lineRule="auto"/>
              <w:jc w:val="both"/>
            </w:pPr>
            <w:r>
              <w:rPr>
                <w:rFonts w:ascii="Times New Roman" w:hAnsi="Times New Roman" w:eastAsia="Times New Roman"/>
                <w:b/>
                <w:color w:val="000000"/>
                <w:sz w:val="26"/>
              </w:rPr>
              <w:t>Thuộc tính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A101545">
            <w:pPr>
              <w:keepNext w:val="0"/>
              <w:spacing w:before="0" w:after="120" w:line="276" w:lineRule="auto"/>
              <w:jc w:val="both"/>
            </w:pPr>
            <w:r>
              <w:rPr>
                <w:rFonts w:ascii="Times New Roman" w:hAnsi="Times New Roman" w:eastAsia="Times New Roman"/>
                <w:b/>
                <w:color w:val="000000"/>
                <w:sz w:val="26"/>
              </w:rPr>
              <w:t>Giá trị</w:t>
            </w:r>
          </w:p>
        </w:tc>
      </w:tr>
      <w:tr w14:paraId="5A0557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79BB212">
            <w:pPr>
              <w:keepNext w:val="0"/>
              <w:spacing w:before="0" w:after="120" w:line="276" w:lineRule="auto"/>
              <w:jc w:val="both"/>
            </w:pPr>
            <w:r>
              <w:rPr>
                <w:rFonts w:ascii="Times New Roman" w:hAnsi="Times New Roman" w:eastAsia="Times New Roman"/>
                <w:b w:val="0"/>
                <w:color w:val="000000"/>
                <w:sz w:val="26"/>
              </w:rPr>
              <w:t>Tác nhân</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D4EE332">
            <w:pPr>
              <w:keepNext w:val="0"/>
              <w:spacing w:before="0" w:after="120" w:line="276" w:lineRule="auto"/>
              <w:jc w:val="both"/>
            </w:pPr>
            <w:r>
              <w:rPr>
                <w:rFonts w:ascii="Times New Roman" w:hAnsi="Times New Roman" w:eastAsia="Times New Roman"/>
                <w:b w:val="0"/>
                <w:color w:val="000000"/>
                <w:sz w:val="26"/>
              </w:rPr>
              <w:t>Developer, Reviewer, QA</w:t>
            </w:r>
          </w:p>
        </w:tc>
      </w:tr>
      <w:tr w14:paraId="64AC5F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CFCEFBF">
            <w:pPr>
              <w:keepNext w:val="0"/>
              <w:spacing w:before="0" w:after="120" w:line="276" w:lineRule="auto"/>
              <w:jc w:val="both"/>
            </w:pPr>
            <w:r>
              <w:rPr>
                <w:rFonts w:ascii="Times New Roman" w:hAnsi="Times New Roman" w:eastAsia="Times New Roman"/>
                <w:b w:val="0"/>
                <w:color w:val="000000"/>
                <w:sz w:val="26"/>
              </w:rPr>
              <w:t>Mức ưu tiên</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AD58D74">
            <w:pPr>
              <w:keepNext w:val="0"/>
              <w:spacing w:before="0" w:after="120" w:line="276" w:lineRule="auto"/>
              <w:jc w:val="both"/>
            </w:pPr>
            <w:r>
              <w:rPr>
                <w:rFonts w:ascii="Times New Roman" w:hAnsi="Times New Roman" w:eastAsia="Times New Roman"/>
                <w:b w:val="0"/>
                <w:color w:val="000000"/>
                <w:sz w:val="26"/>
              </w:rPr>
              <w:t>Must</w:t>
            </w:r>
          </w:p>
        </w:tc>
      </w:tr>
      <w:tr w14:paraId="44B5B7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A3BD48C">
            <w:pPr>
              <w:keepNext w:val="0"/>
              <w:spacing w:before="0" w:after="120" w:line="276" w:lineRule="auto"/>
              <w:jc w:val="both"/>
            </w:pPr>
            <w:r>
              <w:rPr>
                <w:rFonts w:ascii="Times New Roman" w:hAnsi="Times New Roman" w:eastAsia="Times New Roman"/>
                <w:b w:val="0"/>
                <w:color w:val="000000"/>
                <w:sz w:val="26"/>
              </w:rPr>
              <w:t>Đầu vào chính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6DB581A">
            <w:pPr>
              <w:keepNext w:val="0"/>
              <w:spacing w:before="0" w:after="120" w:line="276" w:lineRule="auto"/>
              <w:jc w:val="both"/>
            </w:pPr>
            <w:r>
              <w:rPr>
                <w:rFonts w:ascii="Times New Roman" w:hAnsi="Times New Roman" w:eastAsia="Times New Roman"/>
                <w:b w:val="0"/>
                <w:color w:val="000000"/>
                <w:sz w:val="26"/>
              </w:rPr>
              <w:t>Thông tin người dùng, dự án, repository, branch, scene/resource/script hoặc yêu cầu thao tác tương ứng.</w:t>
            </w:r>
          </w:p>
        </w:tc>
      </w:tr>
      <w:tr w14:paraId="1DA887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6F3A0C0">
            <w:pPr>
              <w:keepNext w:val="0"/>
              <w:spacing w:before="0" w:after="120" w:line="276" w:lineRule="auto"/>
              <w:jc w:val="both"/>
            </w:pPr>
            <w:r>
              <w:rPr>
                <w:rFonts w:ascii="Times New Roman" w:hAnsi="Times New Roman" w:eastAsia="Times New Roman"/>
                <w:b w:val="0"/>
                <w:color w:val="000000"/>
                <w:sz w:val="26"/>
              </w:rPr>
              <w:t>Đầu ra chính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8EB314E">
            <w:pPr>
              <w:keepNext w:val="0"/>
              <w:spacing w:before="0" w:after="120" w:line="276" w:lineRule="auto"/>
              <w:jc w:val="both"/>
            </w:pPr>
            <w:r>
              <w:rPr>
                <w:rFonts w:ascii="Times New Roman" w:hAnsi="Times New Roman" w:eastAsia="Times New Roman"/>
                <w:b w:val="0"/>
                <w:color w:val="000000"/>
                <w:sz w:val="26"/>
              </w:rPr>
              <w:t>Dữ liệu hiển thị, trạng thái xử lý, log hoạt động, notification hoặc artifact phân tích.</w:t>
            </w:r>
          </w:p>
        </w:tc>
      </w:tr>
      <w:tr w14:paraId="44B3AE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872C6D8">
            <w:pPr>
              <w:keepNext w:val="0"/>
              <w:spacing w:before="0" w:after="120" w:line="276" w:lineRule="auto"/>
              <w:jc w:val="both"/>
            </w:pPr>
            <w:r>
              <w:rPr>
                <w:rFonts w:ascii="Times New Roman" w:hAnsi="Times New Roman" w:eastAsia="Times New Roman"/>
                <w:b w:val="0"/>
                <w:color w:val="000000"/>
                <w:sz w:val="26"/>
              </w:rPr>
              <w:t>Ràng buộc</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BC2EAD2">
            <w:pPr>
              <w:keepNext w:val="0"/>
              <w:spacing w:before="0" w:after="120" w:line="276" w:lineRule="auto"/>
              <w:jc w:val="both"/>
            </w:pPr>
            <w:r>
              <w:rPr>
                <w:rFonts w:ascii="Times New Roman" w:hAnsi="Times New Roman" w:eastAsia="Times New Roman"/>
                <w:b w:val="0"/>
                <w:color w:val="000000"/>
                <w:sz w:val="26"/>
              </w:rPr>
              <w:t>Phải kiểm tra xác thực, phân quyền, tính toàn vẹn dữ liệu và audit log trước/sau thao tác quan trọng.</w:t>
            </w:r>
          </w:p>
        </w:tc>
      </w:tr>
    </w:tbl>
    <w:p w14:paraId="718FAD50">
      <w:pPr>
        <w:keepNext w:val="0"/>
        <w:spacing w:before="0" w:after="120" w:line="276" w:lineRule="auto"/>
        <w:jc w:val="both"/>
      </w:pPr>
    </w:p>
    <w:p w14:paraId="6D0E1867">
      <w:pPr>
        <w:pStyle w:val="4"/>
        <w:keepNext/>
        <w:spacing w:before="160" w:after="80" w:line="276" w:lineRule="auto"/>
        <w:jc w:val="both"/>
      </w:pPr>
      <w:r>
        <w:rPr>
          <w:rFonts w:ascii="Times New Roman" w:hAnsi="Times New Roman" w:eastAsia="Times New Roman"/>
          <w:b/>
          <w:color w:val="000000"/>
          <w:sz w:val="26"/>
        </w:rPr>
        <w:t>Luồng xử lý chính</w:t>
      </w:r>
    </w:p>
    <w:p w14:paraId="56861DBE">
      <w:pPr>
        <w:keepNext w:val="0"/>
        <w:spacing w:before="0" w:after="120" w:line="276" w:lineRule="auto"/>
        <w:jc w:val="both"/>
      </w:pPr>
      <w:r>
        <w:rPr>
          <w:rFonts w:ascii="Times New Roman" w:hAnsi="Times New Roman" w:eastAsia="Times New Roman"/>
          <w:color w:val="000000"/>
          <w:sz w:val="26"/>
        </w:rPr>
        <w:t>Người dùng chọn hai revision/branch/commit hoặc working tree.</w:t>
      </w:r>
    </w:p>
    <w:p w14:paraId="4B50DE30">
      <w:pPr>
        <w:keepNext w:val="0"/>
        <w:spacing w:before="0" w:after="120" w:line="276" w:lineRule="auto"/>
        <w:jc w:val="both"/>
      </w:pPr>
      <w:r>
        <w:rPr>
          <w:rFonts w:ascii="Times New Roman" w:hAnsi="Times New Roman" w:eastAsia="Times New Roman"/>
          <w:color w:val="000000"/>
          <w:sz w:val="26"/>
        </w:rPr>
        <w:t>Diff Worker phân tích hai phiên bản scene.</w:t>
      </w:r>
    </w:p>
    <w:p w14:paraId="23B8FE54">
      <w:pPr>
        <w:keepNext w:val="0"/>
        <w:spacing w:before="0" w:after="120" w:line="276" w:lineRule="auto"/>
        <w:jc w:val="both"/>
      </w:pPr>
      <w:r>
        <w:rPr>
          <w:rFonts w:ascii="Times New Roman" w:hAnsi="Times New Roman" w:eastAsia="Times New Roman"/>
          <w:color w:val="000000"/>
          <w:sz w:val="26"/>
        </w:rPr>
        <w:t>Hệ thống hiển thị diff theo cây với màu/trạng thái thay đổi.</w:t>
      </w:r>
    </w:p>
    <w:p w14:paraId="429B37AA">
      <w:pPr>
        <w:keepNext w:val="0"/>
        <w:spacing w:before="0" w:after="120" w:line="276" w:lineRule="auto"/>
        <w:jc w:val="both"/>
      </w:pPr>
      <w:r>
        <w:rPr>
          <w:rFonts w:ascii="Times New Roman" w:hAnsi="Times New Roman" w:eastAsia="Times New Roman"/>
          <w:color w:val="000000"/>
          <w:sz w:val="26"/>
        </w:rPr>
        <w:t>Người dùng lọc theo loại thay đổi và mở chi tiết property/resource.</w:t>
      </w:r>
    </w:p>
    <w:p w14:paraId="083948FD">
      <w:pPr>
        <w:pStyle w:val="4"/>
        <w:keepNext/>
        <w:spacing w:before="160" w:after="80" w:line="276" w:lineRule="auto"/>
        <w:jc w:val="both"/>
      </w:pPr>
      <w:r>
        <w:rPr>
          <w:rFonts w:ascii="Times New Roman" w:hAnsi="Times New Roman" w:eastAsia="Times New Roman"/>
          <w:b/>
          <w:color w:val="000000"/>
          <w:sz w:val="26"/>
        </w:rPr>
        <w:t>Ngoại lệ và xử lý lỗi</w:t>
      </w:r>
    </w:p>
    <w:p w14:paraId="42E5779C">
      <w:pPr>
        <w:keepNext w:val="0"/>
        <w:spacing w:before="0" w:after="120" w:line="276" w:lineRule="auto"/>
        <w:jc w:val="both"/>
      </w:pPr>
      <w:r>
        <w:rPr>
          <w:rFonts w:ascii="Times New Roman" w:hAnsi="Times New Roman" w:eastAsia="Times New Roman"/>
          <w:color w:val="000000"/>
          <w:sz w:val="26"/>
        </w:rPr>
        <w:t>Scene bị rename hoặc move phải cố gắng map theo path/hash nếu có.</w:t>
      </w:r>
    </w:p>
    <w:p w14:paraId="1914DB46">
      <w:pPr>
        <w:keepNext w:val="0"/>
        <w:spacing w:before="0" w:after="120" w:line="276" w:lineRule="auto"/>
        <w:jc w:val="both"/>
      </w:pPr>
      <w:r>
        <w:rPr>
          <w:rFonts w:ascii="Times New Roman" w:hAnsi="Times New Roman" w:eastAsia="Times New Roman"/>
          <w:color w:val="000000"/>
          <w:sz w:val="26"/>
        </w:rPr>
        <w:t>Diff quá lớn phải được chunk và hiển thị dần.</w:t>
      </w:r>
    </w:p>
    <w:p w14:paraId="350D5EC1">
      <w:pPr>
        <w:pStyle w:val="4"/>
        <w:keepNext/>
        <w:spacing w:before="160" w:after="80" w:line="276" w:lineRule="auto"/>
        <w:jc w:val="both"/>
      </w:pPr>
      <w:r>
        <w:rPr>
          <w:rFonts w:ascii="Times New Roman" w:hAnsi="Times New Roman" w:eastAsia="Times New Roman"/>
          <w:b/>
          <w:color w:val="000000"/>
          <w:sz w:val="26"/>
        </w:rPr>
        <w:t>Tiêu chí chấp nhận</w:t>
      </w:r>
    </w:p>
    <w:p w14:paraId="166055D9">
      <w:pPr>
        <w:keepNext w:val="0"/>
        <w:spacing w:before="0" w:after="120" w:line="276" w:lineRule="auto"/>
        <w:jc w:val="both"/>
      </w:pPr>
      <w:r>
        <w:rPr>
          <w:rFonts w:ascii="Times New Roman" w:hAnsi="Times New Roman" w:eastAsia="Times New Roman"/>
          <w:color w:val="000000"/>
          <w:sz w:val="26"/>
        </w:rPr>
        <w:t>FR-13-AC1: Người dùng có quyền phù hợp có thể thực hiện chức năng theo luồng chính và nhận phản hồi rõ ràng.</w:t>
      </w:r>
    </w:p>
    <w:p w14:paraId="61384507">
      <w:pPr>
        <w:keepNext w:val="0"/>
        <w:spacing w:before="0" w:after="120" w:line="276" w:lineRule="auto"/>
        <w:jc w:val="both"/>
      </w:pPr>
      <w:r>
        <w:rPr>
          <w:rFonts w:ascii="Times New Roman" w:hAnsi="Times New Roman" w:eastAsia="Times New Roman"/>
          <w:color w:val="000000"/>
          <w:sz w:val="26"/>
        </w:rPr>
        <w:t>FR-13-AC2: Người dùng không đủ quyền bị từ chối với mã lỗi phù hợp và không làm rò rỉ dữ liệu nhạy cảm.</w:t>
      </w:r>
    </w:p>
    <w:p w14:paraId="138BB12C">
      <w:pPr>
        <w:keepNext w:val="0"/>
        <w:spacing w:before="0" w:after="120" w:line="276" w:lineRule="auto"/>
        <w:jc w:val="both"/>
      </w:pPr>
      <w:r>
        <w:rPr>
          <w:rFonts w:ascii="Times New Roman" w:hAnsi="Times New Roman" w:eastAsia="Times New Roman"/>
          <w:color w:val="000000"/>
          <w:sz w:val="26"/>
        </w:rPr>
        <w:t>FR-13-AC3: Mọi thay đổi trạng thái quan trọng phải được ghi activity log với actor, thời gian, đối tượng, trạng thái và correlation id.</w:t>
      </w:r>
    </w:p>
    <w:p w14:paraId="2BDD5B38">
      <w:pPr>
        <w:keepNext w:val="0"/>
        <w:spacing w:before="0" w:after="120" w:line="276" w:lineRule="auto"/>
        <w:jc w:val="both"/>
      </w:pPr>
      <w:r>
        <w:rPr>
          <w:rFonts w:ascii="Times New Roman" w:hAnsi="Times New Roman" w:eastAsia="Times New Roman"/>
          <w:color w:val="000000"/>
          <w:sz w:val="26"/>
        </w:rPr>
        <w:t>FR-13-AC4: Khi xảy ra lỗi, hệ thống phải hiển thị thông báo có thể hành động và lưu chi tiết kỹ thuật phục vụ vận hành.</w:t>
      </w:r>
    </w:p>
    <w:p w14:paraId="259A9B57">
      <w:pPr>
        <w:pStyle w:val="3"/>
        <w:keepNext/>
        <w:spacing w:before="200" w:after="120" w:line="276" w:lineRule="auto"/>
        <w:jc w:val="both"/>
      </w:pPr>
      <w:r>
        <w:rPr>
          <w:rFonts w:ascii="Times New Roman" w:hAnsi="Times New Roman" w:eastAsia="Times New Roman"/>
          <w:b/>
          <w:color w:val="000000"/>
          <w:sz w:val="26"/>
        </w:rPr>
        <w:t>FR-14 - Dashboard</w:t>
      </w:r>
    </w:p>
    <w:p w14:paraId="5341A5EA">
      <w:pPr>
        <w:keepNext w:val="0"/>
        <w:spacing w:before="0" w:after="120" w:line="276" w:lineRule="auto"/>
        <w:jc w:val="both"/>
      </w:pPr>
      <w:r>
        <w:rPr>
          <w:rFonts w:ascii="Times New Roman" w:hAnsi="Times New Roman" w:eastAsia="Times New Roman"/>
          <w:color w:val="000000"/>
          <w:sz w:val="26"/>
        </w:rPr>
        <w:t>Cung cấp trang tổng quan dự án gồm thống kê, health score, trạng thái repository, job gần đây và hoạt động mới.</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00E599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FB809CE">
            <w:pPr>
              <w:keepNext w:val="0"/>
              <w:spacing w:before="0" w:after="120" w:line="276" w:lineRule="auto"/>
              <w:jc w:val="both"/>
            </w:pPr>
            <w:r>
              <w:rPr>
                <w:rFonts w:ascii="Times New Roman" w:hAnsi="Times New Roman" w:eastAsia="Times New Roman"/>
                <w:b/>
                <w:color w:val="000000"/>
                <w:sz w:val="26"/>
              </w:rPr>
              <w:t>Thuộc tính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77121A6">
            <w:pPr>
              <w:keepNext w:val="0"/>
              <w:spacing w:before="0" w:after="120" w:line="276" w:lineRule="auto"/>
              <w:jc w:val="both"/>
            </w:pPr>
            <w:r>
              <w:rPr>
                <w:rFonts w:ascii="Times New Roman" w:hAnsi="Times New Roman" w:eastAsia="Times New Roman"/>
                <w:b/>
                <w:color w:val="000000"/>
                <w:sz w:val="26"/>
              </w:rPr>
              <w:t>Giá trị</w:t>
            </w:r>
          </w:p>
        </w:tc>
      </w:tr>
      <w:tr w14:paraId="2B1E31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54ED43B">
            <w:pPr>
              <w:keepNext w:val="0"/>
              <w:spacing w:before="0" w:after="120" w:line="276" w:lineRule="auto"/>
              <w:jc w:val="both"/>
            </w:pPr>
            <w:r>
              <w:rPr>
                <w:rFonts w:ascii="Times New Roman" w:hAnsi="Times New Roman" w:eastAsia="Times New Roman"/>
                <w:b w:val="0"/>
                <w:color w:val="000000"/>
                <w:sz w:val="26"/>
              </w:rPr>
              <w:t>Tác nhân</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3AFB752">
            <w:pPr>
              <w:keepNext w:val="0"/>
              <w:spacing w:before="0" w:after="120" w:line="276" w:lineRule="auto"/>
              <w:jc w:val="both"/>
            </w:pPr>
            <w:r>
              <w:rPr>
                <w:rFonts w:ascii="Times New Roman" w:hAnsi="Times New Roman" w:eastAsia="Times New Roman"/>
                <w:b w:val="0"/>
                <w:color w:val="000000"/>
                <w:sz w:val="26"/>
              </w:rPr>
              <w:t>Tất cả vai trò được cấp quyền</w:t>
            </w:r>
          </w:p>
        </w:tc>
      </w:tr>
      <w:tr w14:paraId="2CB31C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C0F6710">
            <w:pPr>
              <w:keepNext w:val="0"/>
              <w:spacing w:before="0" w:after="120" w:line="276" w:lineRule="auto"/>
              <w:jc w:val="both"/>
            </w:pPr>
            <w:r>
              <w:rPr>
                <w:rFonts w:ascii="Times New Roman" w:hAnsi="Times New Roman" w:eastAsia="Times New Roman"/>
                <w:b w:val="0"/>
                <w:color w:val="000000"/>
                <w:sz w:val="26"/>
              </w:rPr>
              <w:t>Mức ưu tiên</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9E4B41F">
            <w:pPr>
              <w:keepNext w:val="0"/>
              <w:spacing w:before="0" w:after="120" w:line="276" w:lineRule="auto"/>
              <w:jc w:val="both"/>
            </w:pPr>
            <w:r>
              <w:rPr>
                <w:rFonts w:ascii="Times New Roman" w:hAnsi="Times New Roman" w:eastAsia="Times New Roman"/>
                <w:b w:val="0"/>
                <w:color w:val="000000"/>
                <w:sz w:val="26"/>
              </w:rPr>
              <w:t>Must</w:t>
            </w:r>
          </w:p>
        </w:tc>
      </w:tr>
      <w:tr w14:paraId="2505D3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89ABDA0">
            <w:pPr>
              <w:keepNext w:val="0"/>
              <w:spacing w:before="0" w:after="120" w:line="276" w:lineRule="auto"/>
              <w:jc w:val="both"/>
            </w:pPr>
            <w:r>
              <w:rPr>
                <w:rFonts w:ascii="Times New Roman" w:hAnsi="Times New Roman" w:eastAsia="Times New Roman"/>
                <w:b w:val="0"/>
                <w:color w:val="000000"/>
                <w:sz w:val="26"/>
              </w:rPr>
              <w:t>Đầu vào chính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DFA8F98">
            <w:pPr>
              <w:keepNext w:val="0"/>
              <w:spacing w:before="0" w:after="120" w:line="276" w:lineRule="auto"/>
              <w:jc w:val="both"/>
            </w:pPr>
            <w:r>
              <w:rPr>
                <w:rFonts w:ascii="Times New Roman" w:hAnsi="Times New Roman" w:eastAsia="Times New Roman"/>
                <w:b w:val="0"/>
                <w:color w:val="000000"/>
                <w:sz w:val="26"/>
              </w:rPr>
              <w:t>Thông tin người dùng, dự án, repository, branch, scene/resource/script hoặc yêu cầu thao tác tương ứng.</w:t>
            </w:r>
          </w:p>
        </w:tc>
      </w:tr>
      <w:tr w14:paraId="22985B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4D56D1F">
            <w:pPr>
              <w:keepNext w:val="0"/>
              <w:spacing w:before="0" w:after="120" w:line="276" w:lineRule="auto"/>
              <w:jc w:val="both"/>
            </w:pPr>
            <w:r>
              <w:rPr>
                <w:rFonts w:ascii="Times New Roman" w:hAnsi="Times New Roman" w:eastAsia="Times New Roman"/>
                <w:b w:val="0"/>
                <w:color w:val="000000"/>
                <w:sz w:val="26"/>
              </w:rPr>
              <w:t>Đầu ra chính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81E0D92">
            <w:pPr>
              <w:keepNext w:val="0"/>
              <w:spacing w:before="0" w:after="120" w:line="276" w:lineRule="auto"/>
              <w:jc w:val="both"/>
            </w:pPr>
            <w:r>
              <w:rPr>
                <w:rFonts w:ascii="Times New Roman" w:hAnsi="Times New Roman" w:eastAsia="Times New Roman"/>
                <w:b w:val="0"/>
                <w:color w:val="000000"/>
                <w:sz w:val="26"/>
              </w:rPr>
              <w:t>Dữ liệu hiển thị, trạng thái xử lý, log hoạt động, notification hoặc artifact phân tích.</w:t>
            </w:r>
          </w:p>
        </w:tc>
      </w:tr>
      <w:tr w14:paraId="657697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E8CEFC8">
            <w:pPr>
              <w:keepNext w:val="0"/>
              <w:spacing w:before="0" w:after="120" w:line="276" w:lineRule="auto"/>
              <w:jc w:val="both"/>
            </w:pPr>
            <w:r>
              <w:rPr>
                <w:rFonts w:ascii="Times New Roman" w:hAnsi="Times New Roman" w:eastAsia="Times New Roman"/>
                <w:b w:val="0"/>
                <w:color w:val="000000"/>
                <w:sz w:val="26"/>
              </w:rPr>
              <w:t>Ràng buộc</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C065C71">
            <w:pPr>
              <w:keepNext w:val="0"/>
              <w:spacing w:before="0" w:after="120" w:line="276" w:lineRule="auto"/>
              <w:jc w:val="both"/>
            </w:pPr>
            <w:r>
              <w:rPr>
                <w:rFonts w:ascii="Times New Roman" w:hAnsi="Times New Roman" w:eastAsia="Times New Roman"/>
                <w:b w:val="0"/>
                <w:color w:val="000000"/>
                <w:sz w:val="26"/>
              </w:rPr>
              <w:t>Phải kiểm tra xác thực, phân quyền, tính toàn vẹn dữ liệu và audit log trước/sau thao tác quan trọng.</w:t>
            </w:r>
          </w:p>
        </w:tc>
      </w:tr>
    </w:tbl>
    <w:p w14:paraId="7968DF15">
      <w:pPr>
        <w:keepNext w:val="0"/>
        <w:spacing w:before="0" w:after="120" w:line="276" w:lineRule="auto"/>
        <w:jc w:val="both"/>
      </w:pPr>
    </w:p>
    <w:p w14:paraId="269A77B5">
      <w:pPr>
        <w:pStyle w:val="4"/>
        <w:keepNext/>
        <w:spacing w:before="160" w:after="80" w:line="276" w:lineRule="auto"/>
        <w:jc w:val="both"/>
      </w:pPr>
      <w:r>
        <w:rPr>
          <w:rFonts w:ascii="Times New Roman" w:hAnsi="Times New Roman" w:eastAsia="Times New Roman"/>
          <w:b/>
          <w:color w:val="000000"/>
          <w:sz w:val="26"/>
        </w:rPr>
        <w:t>Luồng xử lý chính</w:t>
      </w:r>
    </w:p>
    <w:p w14:paraId="2441E351">
      <w:pPr>
        <w:keepNext w:val="0"/>
        <w:spacing w:before="0" w:after="120" w:line="276" w:lineRule="auto"/>
        <w:jc w:val="both"/>
      </w:pPr>
      <w:r>
        <w:rPr>
          <w:rFonts w:ascii="Times New Roman" w:hAnsi="Times New Roman" w:eastAsia="Times New Roman"/>
          <w:color w:val="000000"/>
          <w:sz w:val="26"/>
        </w:rPr>
        <w:t>Người dùng mở dashboard dự án.</w:t>
      </w:r>
    </w:p>
    <w:p w14:paraId="3FB33C18">
      <w:pPr>
        <w:keepNext w:val="0"/>
        <w:spacing w:before="0" w:after="120" w:line="276" w:lineRule="auto"/>
        <w:jc w:val="both"/>
      </w:pPr>
      <w:r>
        <w:rPr>
          <w:rFonts w:ascii="Times New Roman" w:hAnsi="Times New Roman" w:eastAsia="Times New Roman"/>
          <w:color w:val="000000"/>
          <w:sz w:val="26"/>
        </w:rPr>
        <w:t>Hệ thống tải số liệu tổng quan trong thời gian mục tiêu.</w:t>
      </w:r>
    </w:p>
    <w:p w14:paraId="252D87F3">
      <w:pPr>
        <w:keepNext w:val="0"/>
        <w:spacing w:before="0" w:after="120" w:line="276" w:lineRule="auto"/>
        <w:jc w:val="both"/>
      </w:pPr>
      <w:r>
        <w:rPr>
          <w:rFonts w:ascii="Times New Roman" w:hAnsi="Times New Roman" w:eastAsia="Times New Roman"/>
          <w:color w:val="000000"/>
          <w:sz w:val="26"/>
        </w:rPr>
        <w:t>Dashboard hiển thị cảnh báo quan trọng, activity gần đây và trạng thái job.</w:t>
      </w:r>
    </w:p>
    <w:p w14:paraId="0B2B0C2E">
      <w:pPr>
        <w:keepNext w:val="0"/>
        <w:spacing w:before="0" w:after="120" w:line="276" w:lineRule="auto"/>
        <w:jc w:val="both"/>
      </w:pPr>
      <w:r>
        <w:rPr>
          <w:rFonts w:ascii="Times New Roman" w:hAnsi="Times New Roman" w:eastAsia="Times New Roman"/>
          <w:color w:val="000000"/>
          <w:sz w:val="26"/>
        </w:rPr>
        <w:t>Người dùng click vào từng widget để xem chi tiết.</w:t>
      </w:r>
    </w:p>
    <w:p w14:paraId="25449DB1">
      <w:pPr>
        <w:pStyle w:val="4"/>
        <w:keepNext/>
        <w:spacing w:before="160" w:after="80" w:line="276" w:lineRule="auto"/>
        <w:jc w:val="both"/>
      </w:pPr>
      <w:r>
        <w:rPr>
          <w:rFonts w:ascii="Times New Roman" w:hAnsi="Times New Roman" w:eastAsia="Times New Roman"/>
          <w:b/>
          <w:color w:val="000000"/>
          <w:sz w:val="26"/>
        </w:rPr>
        <w:t>Ngoại lệ và xử lý lỗi</w:t>
      </w:r>
    </w:p>
    <w:p w14:paraId="6E6CC210">
      <w:pPr>
        <w:keepNext w:val="0"/>
        <w:spacing w:before="0" w:after="120" w:line="276" w:lineRule="auto"/>
        <w:jc w:val="both"/>
      </w:pPr>
      <w:r>
        <w:rPr>
          <w:rFonts w:ascii="Times New Roman" w:hAnsi="Times New Roman" w:eastAsia="Times New Roman"/>
          <w:color w:val="000000"/>
          <w:sz w:val="26"/>
        </w:rPr>
        <w:t>Khi dữ liệu chưa sẵn sàng, dashboard phải hiển thị trạng thái đang phân tích thay vì lỗi trống.</w:t>
      </w:r>
    </w:p>
    <w:p w14:paraId="1A2341D1">
      <w:pPr>
        <w:keepNext w:val="0"/>
        <w:spacing w:before="0" w:after="120" w:line="276" w:lineRule="auto"/>
        <w:jc w:val="both"/>
      </w:pPr>
      <w:r>
        <w:rPr>
          <w:rFonts w:ascii="Times New Roman" w:hAnsi="Times New Roman" w:eastAsia="Times New Roman"/>
          <w:color w:val="000000"/>
          <w:sz w:val="26"/>
        </w:rPr>
        <w:t>Dữ liệu cache phải được invalidated khi job phân tích hoàn tất.</w:t>
      </w:r>
    </w:p>
    <w:p w14:paraId="788CCF2C">
      <w:pPr>
        <w:pStyle w:val="4"/>
        <w:keepNext/>
        <w:spacing w:before="160" w:after="80" w:line="276" w:lineRule="auto"/>
        <w:jc w:val="both"/>
      </w:pPr>
      <w:r>
        <w:rPr>
          <w:rFonts w:ascii="Times New Roman" w:hAnsi="Times New Roman" w:eastAsia="Times New Roman"/>
          <w:b/>
          <w:color w:val="000000"/>
          <w:sz w:val="26"/>
        </w:rPr>
        <w:t>Tiêu chí chấp nhận</w:t>
      </w:r>
    </w:p>
    <w:p w14:paraId="4C36451F">
      <w:pPr>
        <w:keepNext w:val="0"/>
        <w:spacing w:before="0" w:after="120" w:line="276" w:lineRule="auto"/>
        <w:jc w:val="both"/>
      </w:pPr>
      <w:r>
        <w:rPr>
          <w:rFonts w:ascii="Times New Roman" w:hAnsi="Times New Roman" w:eastAsia="Times New Roman"/>
          <w:color w:val="000000"/>
          <w:sz w:val="26"/>
        </w:rPr>
        <w:t>FR-14-AC1: Người dùng có quyền phù hợp có thể thực hiện chức năng theo luồng chính và nhận phản hồi rõ ràng.</w:t>
      </w:r>
    </w:p>
    <w:p w14:paraId="532A1698">
      <w:pPr>
        <w:keepNext w:val="0"/>
        <w:spacing w:before="0" w:after="120" w:line="276" w:lineRule="auto"/>
        <w:jc w:val="both"/>
      </w:pPr>
      <w:r>
        <w:rPr>
          <w:rFonts w:ascii="Times New Roman" w:hAnsi="Times New Roman" w:eastAsia="Times New Roman"/>
          <w:color w:val="000000"/>
          <w:sz w:val="26"/>
        </w:rPr>
        <w:t>FR-14-AC2: Người dùng không đủ quyền bị từ chối với mã lỗi phù hợp và không làm rò rỉ dữ liệu nhạy cảm.</w:t>
      </w:r>
    </w:p>
    <w:p w14:paraId="65216C6E">
      <w:pPr>
        <w:keepNext w:val="0"/>
        <w:spacing w:before="0" w:after="120" w:line="276" w:lineRule="auto"/>
        <w:jc w:val="both"/>
      </w:pPr>
      <w:r>
        <w:rPr>
          <w:rFonts w:ascii="Times New Roman" w:hAnsi="Times New Roman" w:eastAsia="Times New Roman"/>
          <w:color w:val="000000"/>
          <w:sz w:val="26"/>
        </w:rPr>
        <w:t>FR-14-AC3: Mọi thay đổi trạng thái quan trọng phải được ghi activity log với actor, thời gian, đối tượng, trạng thái và correlation id.</w:t>
      </w:r>
    </w:p>
    <w:p w14:paraId="59D0509D">
      <w:pPr>
        <w:keepNext w:val="0"/>
        <w:spacing w:before="0" w:after="120" w:line="276" w:lineRule="auto"/>
        <w:jc w:val="both"/>
      </w:pPr>
      <w:r>
        <w:rPr>
          <w:rFonts w:ascii="Times New Roman" w:hAnsi="Times New Roman" w:eastAsia="Times New Roman"/>
          <w:color w:val="000000"/>
          <w:sz w:val="26"/>
        </w:rPr>
        <w:t>FR-14-AC4: Khi xảy ra lỗi, hệ thống phải hiển thị thông báo có thể hành động và lưu chi tiết kỹ thuật phục vụ vận hành.</w:t>
      </w:r>
    </w:p>
    <w:p w14:paraId="2A207069">
      <w:pPr>
        <w:pStyle w:val="3"/>
        <w:keepNext/>
        <w:spacing w:before="200" w:after="120" w:line="276" w:lineRule="auto"/>
        <w:jc w:val="both"/>
      </w:pPr>
      <w:r>
        <w:rPr>
          <w:rFonts w:ascii="Times New Roman" w:hAnsi="Times New Roman" w:eastAsia="Times New Roman"/>
          <w:b/>
          <w:color w:val="000000"/>
          <w:sz w:val="26"/>
        </w:rPr>
        <w:t>FR-15 - Tìm kiếm</w:t>
      </w:r>
    </w:p>
    <w:p w14:paraId="255C9B6E">
      <w:pPr>
        <w:keepNext w:val="0"/>
        <w:spacing w:before="0" w:after="120" w:line="276" w:lineRule="auto"/>
        <w:jc w:val="both"/>
      </w:pPr>
      <w:r>
        <w:rPr>
          <w:rFonts w:ascii="Times New Roman" w:hAnsi="Times New Roman" w:eastAsia="Times New Roman"/>
          <w:color w:val="000000"/>
          <w:sz w:val="26"/>
        </w:rPr>
        <w:t>Tìm kiếm dự án, scene, node, asset, script, commit và health issue.</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33BB01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B079DF5">
            <w:pPr>
              <w:keepNext w:val="0"/>
              <w:spacing w:before="0" w:after="120" w:line="276" w:lineRule="auto"/>
              <w:jc w:val="both"/>
            </w:pPr>
            <w:r>
              <w:rPr>
                <w:rFonts w:ascii="Times New Roman" w:hAnsi="Times New Roman" w:eastAsia="Times New Roman"/>
                <w:b/>
                <w:color w:val="000000"/>
                <w:sz w:val="26"/>
              </w:rPr>
              <w:t>Thuộc tính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BC46CEE">
            <w:pPr>
              <w:keepNext w:val="0"/>
              <w:spacing w:before="0" w:after="120" w:line="276" w:lineRule="auto"/>
              <w:jc w:val="both"/>
            </w:pPr>
            <w:r>
              <w:rPr>
                <w:rFonts w:ascii="Times New Roman" w:hAnsi="Times New Roman" w:eastAsia="Times New Roman"/>
                <w:b/>
                <w:color w:val="000000"/>
                <w:sz w:val="26"/>
              </w:rPr>
              <w:t>Giá trị</w:t>
            </w:r>
          </w:p>
        </w:tc>
      </w:tr>
      <w:tr w14:paraId="433A0C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8326DC1">
            <w:pPr>
              <w:keepNext w:val="0"/>
              <w:spacing w:before="0" w:after="120" w:line="276" w:lineRule="auto"/>
              <w:jc w:val="both"/>
            </w:pPr>
            <w:r>
              <w:rPr>
                <w:rFonts w:ascii="Times New Roman" w:hAnsi="Times New Roman" w:eastAsia="Times New Roman"/>
                <w:b w:val="0"/>
                <w:color w:val="000000"/>
                <w:sz w:val="26"/>
              </w:rPr>
              <w:t>Tác nhân</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F990218">
            <w:pPr>
              <w:keepNext w:val="0"/>
              <w:spacing w:before="0" w:after="120" w:line="276" w:lineRule="auto"/>
              <w:jc w:val="both"/>
            </w:pPr>
            <w:r>
              <w:rPr>
                <w:rFonts w:ascii="Times New Roman" w:hAnsi="Times New Roman" w:eastAsia="Times New Roman"/>
                <w:b w:val="0"/>
                <w:color w:val="000000"/>
                <w:sz w:val="26"/>
              </w:rPr>
              <w:t>Developer, Reviewer, Viewer</w:t>
            </w:r>
          </w:p>
        </w:tc>
      </w:tr>
      <w:tr w14:paraId="165F64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2B96F49">
            <w:pPr>
              <w:keepNext w:val="0"/>
              <w:spacing w:before="0" w:after="120" w:line="276" w:lineRule="auto"/>
              <w:jc w:val="both"/>
            </w:pPr>
            <w:r>
              <w:rPr>
                <w:rFonts w:ascii="Times New Roman" w:hAnsi="Times New Roman" w:eastAsia="Times New Roman"/>
                <w:b w:val="0"/>
                <w:color w:val="000000"/>
                <w:sz w:val="26"/>
              </w:rPr>
              <w:t>Mức ưu tiên</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8B709BB">
            <w:pPr>
              <w:keepNext w:val="0"/>
              <w:spacing w:before="0" w:after="120" w:line="276" w:lineRule="auto"/>
              <w:jc w:val="both"/>
            </w:pPr>
            <w:r>
              <w:rPr>
                <w:rFonts w:ascii="Times New Roman" w:hAnsi="Times New Roman" w:eastAsia="Times New Roman"/>
                <w:b w:val="0"/>
                <w:color w:val="000000"/>
                <w:sz w:val="26"/>
              </w:rPr>
              <w:t>Should</w:t>
            </w:r>
          </w:p>
        </w:tc>
      </w:tr>
      <w:tr w14:paraId="051B58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E086A2B">
            <w:pPr>
              <w:keepNext w:val="0"/>
              <w:spacing w:before="0" w:after="120" w:line="276" w:lineRule="auto"/>
              <w:jc w:val="both"/>
            </w:pPr>
            <w:r>
              <w:rPr>
                <w:rFonts w:ascii="Times New Roman" w:hAnsi="Times New Roman" w:eastAsia="Times New Roman"/>
                <w:b w:val="0"/>
                <w:color w:val="000000"/>
                <w:sz w:val="26"/>
              </w:rPr>
              <w:t>Đầu vào chính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AC7D43E">
            <w:pPr>
              <w:keepNext w:val="0"/>
              <w:spacing w:before="0" w:after="120" w:line="276" w:lineRule="auto"/>
              <w:jc w:val="both"/>
            </w:pPr>
            <w:r>
              <w:rPr>
                <w:rFonts w:ascii="Times New Roman" w:hAnsi="Times New Roman" w:eastAsia="Times New Roman"/>
                <w:b w:val="0"/>
                <w:color w:val="000000"/>
                <w:sz w:val="26"/>
              </w:rPr>
              <w:t>Thông tin người dùng, dự án, repository, branch, scene/resource/script hoặc yêu cầu thao tác tương ứng.</w:t>
            </w:r>
          </w:p>
        </w:tc>
      </w:tr>
      <w:tr w14:paraId="561966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CE198A3">
            <w:pPr>
              <w:keepNext w:val="0"/>
              <w:spacing w:before="0" w:after="120" w:line="276" w:lineRule="auto"/>
              <w:jc w:val="both"/>
            </w:pPr>
            <w:r>
              <w:rPr>
                <w:rFonts w:ascii="Times New Roman" w:hAnsi="Times New Roman" w:eastAsia="Times New Roman"/>
                <w:b w:val="0"/>
                <w:color w:val="000000"/>
                <w:sz w:val="26"/>
              </w:rPr>
              <w:t>Đầu ra chính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B6296D5">
            <w:pPr>
              <w:keepNext w:val="0"/>
              <w:spacing w:before="0" w:after="120" w:line="276" w:lineRule="auto"/>
              <w:jc w:val="both"/>
            </w:pPr>
            <w:r>
              <w:rPr>
                <w:rFonts w:ascii="Times New Roman" w:hAnsi="Times New Roman" w:eastAsia="Times New Roman"/>
                <w:b w:val="0"/>
                <w:color w:val="000000"/>
                <w:sz w:val="26"/>
              </w:rPr>
              <w:t>Dữ liệu hiển thị, trạng thái xử lý, log hoạt động, notification hoặc artifact phân tích.</w:t>
            </w:r>
          </w:p>
        </w:tc>
      </w:tr>
      <w:tr w14:paraId="11D25F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9F19C9E">
            <w:pPr>
              <w:keepNext w:val="0"/>
              <w:spacing w:before="0" w:after="120" w:line="276" w:lineRule="auto"/>
              <w:jc w:val="both"/>
            </w:pPr>
            <w:r>
              <w:rPr>
                <w:rFonts w:ascii="Times New Roman" w:hAnsi="Times New Roman" w:eastAsia="Times New Roman"/>
                <w:b w:val="0"/>
                <w:color w:val="000000"/>
                <w:sz w:val="26"/>
              </w:rPr>
              <w:t>Ràng buộc</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81D0913">
            <w:pPr>
              <w:keepNext w:val="0"/>
              <w:spacing w:before="0" w:after="120" w:line="276" w:lineRule="auto"/>
              <w:jc w:val="both"/>
            </w:pPr>
            <w:r>
              <w:rPr>
                <w:rFonts w:ascii="Times New Roman" w:hAnsi="Times New Roman" w:eastAsia="Times New Roman"/>
                <w:b w:val="0"/>
                <w:color w:val="000000"/>
                <w:sz w:val="26"/>
              </w:rPr>
              <w:t>Phải kiểm tra xác thực, phân quyền, tính toàn vẹn dữ liệu và audit log trước/sau thao tác quan trọng.</w:t>
            </w:r>
          </w:p>
        </w:tc>
      </w:tr>
    </w:tbl>
    <w:p w14:paraId="05AA9294">
      <w:pPr>
        <w:keepNext w:val="0"/>
        <w:spacing w:before="0" w:after="120" w:line="276" w:lineRule="auto"/>
        <w:jc w:val="both"/>
      </w:pPr>
    </w:p>
    <w:p w14:paraId="165B1C28">
      <w:pPr>
        <w:pStyle w:val="4"/>
        <w:keepNext/>
        <w:spacing w:before="160" w:after="80" w:line="276" w:lineRule="auto"/>
        <w:jc w:val="both"/>
      </w:pPr>
      <w:r>
        <w:rPr>
          <w:rFonts w:ascii="Times New Roman" w:hAnsi="Times New Roman" w:eastAsia="Times New Roman"/>
          <w:b/>
          <w:color w:val="000000"/>
          <w:sz w:val="26"/>
        </w:rPr>
        <w:t>Luồng xử lý chính</w:t>
      </w:r>
    </w:p>
    <w:p w14:paraId="4AA0226D">
      <w:pPr>
        <w:keepNext w:val="0"/>
        <w:spacing w:before="0" w:after="120" w:line="276" w:lineRule="auto"/>
        <w:jc w:val="both"/>
      </w:pPr>
      <w:r>
        <w:rPr>
          <w:rFonts w:ascii="Times New Roman" w:hAnsi="Times New Roman" w:eastAsia="Times New Roman"/>
          <w:color w:val="000000"/>
          <w:sz w:val="26"/>
        </w:rPr>
        <w:t>Người dùng nhập từ khóa vào thanh tìm kiếm.</w:t>
      </w:r>
    </w:p>
    <w:p w14:paraId="48C9CACC">
      <w:pPr>
        <w:keepNext w:val="0"/>
        <w:spacing w:before="0" w:after="120" w:line="276" w:lineRule="auto"/>
        <w:jc w:val="both"/>
      </w:pPr>
      <w:r>
        <w:rPr>
          <w:rFonts w:ascii="Times New Roman" w:hAnsi="Times New Roman" w:eastAsia="Times New Roman"/>
          <w:color w:val="000000"/>
          <w:sz w:val="26"/>
        </w:rPr>
        <w:t>Hệ thống trả kết quả theo nhóm và phân quyền.</w:t>
      </w:r>
    </w:p>
    <w:p w14:paraId="75B9491C">
      <w:pPr>
        <w:keepNext w:val="0"/>
        <w:spacing w:before="0" w:after="120" w:line="276" w:lineRule="auto"/>
        <w:jc w:val="both"/>
      </w:pPr>
      <w:r>
        <w:rPr>
          <w:rFonts w:ascii="Times New Roman" w:hAnsi="Times New Roman" w:eastAsia="Times New Roman"/>
          <w:color w:val="000000"/>
          <w:sz w:val="26"/>
        </w:rPr>
        <w:t>Người dùng lọc kết quả theo loại đối tượng hoặc thời gian.</w:t>
      </w:r>
    </w:p>
    <w:p w14:paraId="24678CA4">
      <w:pPr>
        <w:keepNext w:val="0"/>
        <w:spacing w:before="0" w:after="120" w:line="276" w:lineRule="auto"/>
        <w:jc w:val="both"/>
      </w:pPr>
      <w:r>
        <w:rPr>
          <w:rFonts w:ascii="Times New Roman" w:hAnsi="Times New Roman" w:eastAsia="Times New Roman"/>
          <w:color w:val="000000"/>
          <w:sz w:val="26"/>
        </w:rPr>
        <w:t>Người dùng mở trực tiếp đối tượng từ kết quả.</w:t>
      </w:r>
    </w:p>
    <w:p w14:paraId="4637E0D1">
      <w:pPr>
        <w:pStyle w:val="4"/>
        <w:keepNext/>
        <w:spacing w:before="160" w:after="80" w:line="276" w:lineRule="auto"/>
        <w:jc w:val="both"/>
      </w:pPr>
      <w:r>
        <w:rPr>
          <w:rFonts w:ascii="Times New Roman" w:hAnsi="Times New Roman" w:eastAsia="Times New Roman"/>
          <w:b/>
          <w:color w:val="000000"/>
          <w:sz w:val="26"/>
        </w:rPr>
        <w:t>Ngoại lệ và xử lý lỗi</w:t>
      </w:r>
    </w:p>
    <w:p w14:paraId="485EFADA">
      <w:pPr>
        <w:keepNext w:val="0"/>
        <w:spacing w:before="0" w:after="120" w:line="276" w:lineRule="auto"/>
        <w:jc w:val="both"/>
      </w:pPr>
      <w:r>
        <w:rPr>
          <w:rFonts w:ascii="Times New Roman" w:hAnsi="Times New Roman" w:eastAsia="Times New Roman"/>
          <w:color w:val="000000"/>
          <w:sz w:val="26"/>
        </w:rPr>
        <w:t>Không hiển thị kết quả nằm ngoài quyền truy cập.</w:t>
      </w:r>
    </w:p>
    <w:p w14:paraId="0F89A67D">
      <w:pPr>
        <w:keepNext w:val="0"/>
        <w:spacing w:before="0" w:after="120" w:line="276" w:lineRule="auto"/>
        <w:jc w:val="both"/>
      </w:pPr>
      <w:r>
        <w:rPr>
          <w:rFonts w:ascii="Times New Roman" w:hAnsi="Times New Roman" w:eastAsia="Times New Roman"/>
          <w:color w:val="000000"/>
          <w:sz w:val="26"/>
        </w:rPr>
        <w:t>Từ khóa quá ngắn có thể yêu cầu nhập thêm ký tự.</w:t>
      </w:r>
    </w:p>
    <w:p w14:paraId="35ABC3F8">
      <w:pPr>
        <w:pStyle w:val="4"/>
        <w:keepNext/>
        <w:spacing w:before="160" w:after="80" w:line="276" w:lineRule="auto"/>
        <w:jc w:val="both"/>
      </w:pPr>
      <w:r>
        <w:rPr>
          <w:rFonts w:ascii="Times New Roman" w:hAnsi="Times New Roman" w:eastAsia="Times New Roman"/>
          <w:b/>
          <w:color w:val="000000"/>
          <w:sz w:val="26"/>
        </w:rPr>
        <w:t>Tiêu chí chấp nhận</w:t>
      </w:r>
    </w:p>
    <w:p w14:paraId="19713F86">
      <w:pPr>
        <w:keepNext w:val="0"/>
        <w:spacing w:before="0" w:after="120" w:line="276" w:lineRule="auto"/>
        <w:jc w:val="both"/>
      </w:pPr>
      <w:r>
        <w:rPr>
          <w:rFonts w:ascii="Times New Roman" w:hAnsi="Times New Roman" w:eastAsia="Times New Roman"/>
          <w:color w:val="000000"/>
          <w:sz w:val="26"/>
        </w:rPr>
        <w:t>FR-15-AC1: Người dùng có quyền phù hợp có thể thực hiện chức năng theo luồng chính và nhận phản hồi rõ ràng.</w:t>
      </w:r>
    </w:p>
    <w:p w14:paraId="1CBD4357">
      <w:pPr>
        <w:keepNext w:val="0"/>
        <w:spacing w:before="0" w:after="120" w:line="276" w:lineRule="auto"/>
        <w:jc w:val="both"/>
      </w:pPr>
      <w:r>
        <w:rPr>
          <w:rFonts w:ascii="Times New Roman" w:hAnsi="Times New Roman" w:eastAsia="Times New Roman"/>
          <w:color w:val="000000"/>
          <w:sz w:val="26"/>
        </w:rPr>
        <w:t>FR-15-AC2: Người dùng không đủ quyền bị từ chối với mã lỗi phù hợp và không làm rò rỉ dữ liệu nhạy cảm.</w:t>
      </w:r>
    </w:p>
    <w:p w14:paraId="1127352B">
      <w:pPr>
        <w:keepNext w:val="0"/>
        <w:spacing w:before="0" w:after="120" w:line="276" w:lineRule="auto"/>
        <w:jc w:val="both"/>
      </w:pPr>
      <w:r>
        <w:rPr>
          <w:rFonts w:ascii="Times New Roman" w:hAnsi="Times New Roman" w:eastAsia="Times New Roman"/>
          <w:color w:val="000000"/>
          <w:sz w:val="26"/>
        </w:rPr>
        <w:t>FR-15-AC3: Mọi thay đổi trạng thái quan trọng phải được ghi activity log với actor, thời gian, đối tượng, trạng thái và correlation id.</w:t>
      </w:r>
    </w:p>
    <w:p w14:paraId="5957E658">
      <w:pPr>
        <w:keepNext w:val="0"/>
        <w:spacing w:before="0" w:after="120" w:line="276" w:lineRule="auto"/>
        <w:jc w:val="both"/>
      </w:pPr>
      <w:r>
        <w:rPr>
          <w:rFonts w:ascii="Times New Roman" w:hAnsi="Times New Roman" w:eastAsia="Times New Roman"/>
          <w:color w:val="000000"/>
          <w:sz w:val="26"/>
        </w:rPr>
        <w:t>FR-15-AC4: Khi xảy ra lỗi, hệ thống phải hiển thị thông báo có thể hành động và lưu chi tiết kỹ thuật phục vụ vận hành.</w:t>
      </w:r>
    </w:p>
    <w:p w14:paraId="577DE150">
      <w:pPr>
        <w:pStyle w:val="3"/>
        <w:keepNext/>
        <w:spacing w:before="200" w:after="120" w:line="276" w:lineRule="auto"/>
        <w:jc w:val="both"/>
      </w:pPr>
      <w:r>
        <w:rPr>
          <w:rFonts w:ascii="Times New Roman" w:hAnsi="Times New Roman" w:eastAsia="Times New Roman"/>
          <w:b/>
          <w:color w:val="000000"/>
          <w:sz w:val="26"/>
        </w:rPr>
        <w:t>FR-16 - Thông báo</w:t>
      </w:r>
    </w:p>
    <w:p w14:paraId="672DCEC6">
      <w:pPr>
        <w:keepNext w:val="0"/>
        <w:spacing w:before="0" w:after="120" w:line="276" w:lineRule="auto"/>
        <w:jc w:val="both"/>
      </w:pPr>
      <w:r>
        <w:rPr>
          <w:rFonts w:ascii="Times New Roman" w:hAnsi="Times New Roman" w:eastAsia="Times New Roman"/>
          <w:color w:val="000000"/>
          <w:sz w:val="26"/>
        </w:rPr>
        <w:t>Gửi và quản lý thông báo về job hoàn tất/lỗi, repository thay đổi, review cần chú ý và health issue quan trọng.</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1A03E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9BAD9AE">
            <w:pPr>
              <w:keepNext w:val="0"/>
              <w:spacing w:before="0" w:after="120" w:line="276" w:lineRule="auto"/>
              <w:jc w:val="both"/>
            </w:pPr>
            <w:r>
              <w:rPr>
                <w:rFonts w:ascii="Times New Roman" w:hAnsi="Times New Roman" w:eastAsia="Times New Roman"/>
                <w:b/>
                <w:color w:val="000000"/>
                <w:sz w:val="26"/>
              </w:rPr>
              <w:t>Thuộc tính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3474C3D">
            <w:pPr>
              <w:keepNext w:val="0"/>
              <w:spacing w:before="0" w:after="120" w:line="276" w:lineRule="auto"/>
              <w:jc w:val="both"/>
            </w:pPr>
            <w:r>
              <w:rPr>
                <w:rFonts w:ascii="Times New Roman" w:hAnsi="Times New Roman" w:eastAsia="Times New Roman"/>
                <w:b/>
                <w:color w:val="000000"/>
                <w:sz w:val="26"/>
              </w:rPr>
              <w:t>Giá trị</w:t>
            </w:r>
          </w:p>
        </w:tc>
      </w:tr>
      <w:tr w14:paraId="0DCAE8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D3949D2">
            <w:pPr>
              <w:keepNext w:val="0"/>
              <w:spacing w:before="0" w:after="120" w:line="276" w:lineRule="auto"/>
              <w:jc w:val="both"/>
            </w:pPr>
            <w:r>
              <w:rPr>
                <w:rFonts w:ascii="Times New Roman" w:hAnsi="Times New Roman" w:eastAsia="Times New Roman"/>
                <w:b w:val="0"/>
                <w:color w:val="000000"/>
                <w:sz w:val="26"/>
              </w:rPr>
              <w:t>Tác nhân</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14E8192">
            <w:pPr>
              <w:keepNext w:val="0"/>
              <w:spacing w:before="0" w:after="120" w:line="276" w:lineRule="auto"/>
              <w:jc w:val="both"/>
            </w:pPr>
            <w:r>
              <w:rPr>
                <w:rFonts w:ascii="Times New Roman" w:hAnsi="Times New Roman" w:eastAsia="Times New Roman"/>
                <w:b w:val="0"/>
                <w:color w:val="000000"/>
                <w:sz w:val="26"/>
              </w:rPr>
              <w:t>System, User</w:t>
            </w:r>
          </w:p>
        </w:tc>
      </w:tr>
      <w:tr w14:paraId="7A9888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28F33DC">
            <w:pPr>
              <w:keepNext w:val="0"/>
              <w:spacing w:before="0" w:after="120" w:line="276" w:lineRule="auto"/>
              <w:jc w:val="both"/>
            </w:pPr>
            <w:r>
              <w:rPr>
                <w:rFonts w:ascii="Times New Roman" w:hAnsi="Times New Roman" w:eastAsia="Times New Roman"/>
                <w:b w:val="0"/>
                <w:color w:val="000000"/>
                <w:sz w:val="26"/>
              </w:rPr>
              <w:t>Mức ưu tiên</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9C9D90B">
            <w:pPr>
              <w:keepNext w:val="0"/>
              <w:spacing w:before="0" w:after="120" w:line="276" w:lineRule="auto"/>
              <w:jc w:val="both"/>
            </w:pPr>
            <w:r>
              <w:rPr>
                <w:rFonts w:ascii="Times New Roman" w:hAnsi="Times New Roman" w:eastAsia="Times New Roman"/>
                <w:b w:val="0"/>
                <w:color w:val="000000"/>
                <w:sz w:val="26"/>
              </w:rPr>
              <w:t>Should</w:t>
            </w:r>
          </w:p>
        </w:tc>
      </w:tr>
      <w:tr w14:paraId="385F58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0215B80">
            <w:pPr>
              <w:keepNext w:val="0"/>
              <w:spacing w:before="0" w:after="120" w:line="276" w:lineRule="auto"/>
              <w:jc w:val="both"/>
            </w:pPr>
            <w:r>
              <w:rPr>
                <w:rFonts w:ascii="Times New Roman" w:hAnsi="Times New Roman" w:eastAsia="Times New Roman"/>
                <w:b w:val="0"/>
                <w:color w:val="000000"/>
                <w:sz w:val="26"/>
              </w:rPr>
              <w:t>Đầu vào chính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82F66D2">
            <w:pPr>
              <w:keepNext w:val="0"/>
              <w:spacing w:before="0" w:after="120" w:line="276" w:lineRule="auto"/>
              <w:jc w:val="both"/>
            </w:pPr>
            <w:r>
              <w:rPr>
                <w:rFonts w:ascii="Times New Roman" w:hAnsi="Times New Roman" w:eastAsia="Times New Roman"/>
                <w:b w:val="0"/>
                <w:color w:val="000000"/>
                <w:sz w:val="26"/>
              </w:rPr>
              <w:t>Thông tin người dùng, dự án, repository, branch, scene/resource/script hoặc yêu cầu thao tác tương ứng.</w:t>
            </w:r>
          </w:p>
        </w:tc>
      </w:tr>
      <w:tr w14:paraId="30B99A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34A8C62">
            <w:pPr>
              <w:keepNext w:val="0"/>
              <w:spacing w:before="0" w:after="120" w:line="276" w:lineRule="auto"/>
              <w:jc w:val="both"/>
            </w:pPr>
            <w:r>
              <w:rPr>
                <w:rFonts w:ascii="Times New Roman" w:hAnsi="Times New Roman" w:eastAsia="Times New Roman"/>
                <w:b w:val="0"/>
                <w:color w:val="000000"/>
                <w:sz w:val="26"/>
              </w:rPr>
              <w:t>Đầu ra chính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9898808">
            <w:pPr>
              <w:keepNext w:val="0"/>
              <w:spacing w:before="0" w:after="120" w:line="276" w:lineRule="auto"/>
              <w:jc w:val="both"/>
            </w:pPr>
            <w:r>
              <w:rPr>
                <w:rFonts w:ascii="Times New Roman" w:hAnsi="Times New Roman" w:eastAsia="Times New Roman"/>
                <w:b w:val="0"/>
                <w:color w:val="000000"/>
                <w:sz w:val="26"/>
              </w:rPr>
              <w:t>Dữ liệu hiển thị, trạng thái xử lý, log hoạt động, notification hoặc artifact phân tích.</w:t>
            </w:r>
          </w:p>
        </w:tc>
      </w:tr>
      <w:tr w14:paraId="49F4DB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56E2DB0">
            <w:pPr>
              <w:keepNext w:val="0"/>
              <w:spacing w:before="0" w:after="120" w:line="276" w:lineRule="auto"/>
              <w:jc w:val="both"/>
            </w:pPr>
            <w:r>
              <w:rPr>
                <w:rFonts w:ascii="Times New Roman" w:hAnsi="Times New Roman" w:eastAsia="Times New Roman"/>
                <w:b w:val="0"/>
                <w:color w:val="000000"/>
                <w:sz w:val="26"/>
              </w:rPr>
              <w:t>Ràng buộc</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216A6B4">
            <w:pPr>
              <w:keepNext w:val="0"/>
              <w:spacing w:before="0" w:after="120" w:line="276" w:lineRule="auto"/>
              <w:jc w:val="both"/>
            </w:pPr>
            <w:r>
              <w:rPr>
                <w:rFonts w:ascii="Times New Roman" w:hAnsi="Times New Roman" w:eastAsia="Times New Roman"/>
                <w:b w:val="0"/>
                <w:color w:val="000000"/>
                <w:sz w:val="26"/>
              </w:rPr>
              <w:t>Phải kiểm tra xác thực, phân quyền, tính toàn vẹn dữ liệu và audit log trước/sau thao tác quan trọng.</w:t>
            </w:r>
          </w:p>
        </w:tc>
      </w:tr>
    </w:tbl>
    <w:p w14:paraId="59314CCC">
      <w:pPr>
        <w:keepNext w:val="0"/>
        <w:spacing w:before="0" w:after="120" w:line="276" w:lineRule="auto"/>
        <w:jc w:val="both"/>
      </w:pPr>
    </w:p>
    <w:p w14:paraId="3FAE1471">
      <w:pPr>
        <w:pStyle w:val="4"/>
        <w:keepNext/>
        <w:spacing w:before="160" w:after="80" w:line="276" w:lineRule="auto"/>
        <w:jc w:val="both"/>
      </w:pPr>
      <w:r>
        <w:rPr>
          <w:rFonts w:ascii="Times New Roman" w:hAnsi="Times New Roman" w:eastAsia="Times New Roman"/>
          <w:b/>
          <w:color w:val="000000"/>
          <w:sz w:val="26"/>
        </w:rPr>
        <w:t>Luồng xử lý chính</w:t>
      </w:r>
    </w:p>
    <w:p w14:paraId="3926BAB2">
      <w:pPr>
        <w:keepNext w:val="0"/>
        <w:spacing w:before="0" w:after="120" w:line="276" w:lineRule="auto"/>
        <w:jc w:val="both"/>
      </w:pPr>
      <w:r>
        <w:rPr>
          <w:rFonts w:ascii="Times New Roman" w:hAnsi="Times New Roman" w:eastAsia="Times New Roman"/>
          <w:color w:val="000000"/>
          <w:sz w:val="26"/>
        </w:rPr>
        <w:t>Hệ thống tạo notification khi có sự kiện.</w:t>
      </w:r>
    </w:p>
    <w:p w14:paraId="56DCFEB3">
      <w:pPr>
        <w:keepNext w:val="0"/>
        <w:spacing w:before="0" w:after="120" w:line="276" w:lineRule="auto"/>
        <w:jc w:val="both"/>
      </w:pPr>
      <w:r>
        <w:rPr>
          <w:rFonts w:ascii="Times New Roman" w:hAnsi="Times New Roman" w:eastAsia="Times New Roman"/>
          <w:color w:val="000000"/>
          <w:sz w:val="26"/>
        </w:rPr>
        <w:t>Người dùng xem notification center.</w:t>
      </w:r>
    </w:p>
    <w:p w14:paraId="0E23A629">
      <w:pPr>
        <w:keepNext w:val="0"/>
        <w:spacing w:before="0" w:after="120" w:line="276" w:lineRule="auto"/>
        <w:jc w:val="both"/>
      </w:pPr>
      <w:r>
        <w:rPr>
          <w:rFonts w:ascii="Times New Roman" w:hAnsi="Times New Roman" w:eastAsia="Times New Roman"/>
          <w:color w:val="000000"/>
          <w:sz w:val="26"/>
        </w:rPr>
        <w:t>Người dùng đánh dấu đã đọc hoặc cấu hình loại thông báo.</w:t>
      </w:r>
    </w:p>
    <w:p w14:paraId="26EA7BBB">
      <w:pPr>
        <w:keepNext w:val="0"/>
        <w:spacing w:before="0" w:after="120" w:line="276" w:lineRule="auto"/>
        <w:jc w:val="both"/>
      </w:pPr>
      <w:r>
        <w:rPr>
          <w:rFonts w:ascii="Times New Roman" w:hAnsi="Times New Roman" w:eastAsia="Times New Roman"/>
          <w:color w:val="000000"/>
          <w:sz w:val="26"/>
        </w:rPr>
        <w:t>Thông báo có liên kết đến đối tượng liên quan.</w:t>
      </w:r>
    </w:p>
    <w:p w14:paraId="6FE70AC1">
      <w:pPr>
        <w:pStyle w:val="4"/>
        <w:keepNext/>
        <w:spacing w:before="160" w:after="80" w:line="276" w:lineRule="auto"/>
        <w:jc w:val="both"/>
      </w:pPr>
      <w:r>
        <w:rPr>
          <w:rFonts w:ascii="Times New Roman" w:hAnsi="Times New Roman" w:eastAsia="Times New Roman"/>
          <w:b/>
          <w:color w:val="000000"/>
          <w:sz w:val="26"/>
        </w:rPr>
        <w:t>Ngoại lệ và xử lý lỗi</w:t>
      </w:r>
    </w:p>
    <w:p w14:paraId="23D337C4">
      <w:pPr>
        <w:keepNext w:val="0"/>
        <w:spacing w:before="0" w:after="120" w:line="276" w:lineRule="auto"/>
        <w:jc w:val="both"/>
      </w:pPr>
      <w:r>
        <w:rPr>
          <w:rFonts w:ascii="Times New Roman" w:hAnsi="Times New Roman" w:eastAsia="Times New Roman"/>
          <w:color w:val="000000"/>
          <w:sz w:val="26"/>
        </w:rPr>
        <w:t>Không gửi lặp quá nhiều thông báo cùng loại trong thời gian ngắn.</w:t>
      </w:r>
    </w:p>
    <w:p w14:paraId="1B8A6B88">
      <w:pPr>
        <w:keepNext w:val="0"/>
        <w:spacing w:before="0" w:after="120" w:line="276" w:lineRule="auto"/>
        <w:jc w:val="both"/>
      </w:pPr>
      <w:r>
        <w:rPr>
          <w:rFonts w:ascii="Times New Roman" w:hAnsi="Times New Roman" w:eastAsia="Times New Roman"/>
          <w:color w:val="000000"/>
          <w:sz w:val="26"/>
        </w:rPr>
        <w:t>Thông báo nhạy cảm phải tuân thủ quyền truy cập.</w:t>
      </w:r>
    </w:p>
    <w:p w14:paraId="6CE5809F">
      <w:pPr>
        <w:pStyle w:val="4"/>
        <w:keepNext/>
        <w:spacing w:before="160" w:after="80" w:line="276" w:lineRule="auto"/>
        <w:jc w:val="both"/>
      </w:pPr>
      <w:r>
        <w:rPr>
          <w:rFonts w:ascii="Times New Roman" w:hAnsi="Times New Roman" w:eastAsia="Times New Roman"/>
          <w:b/>
          <w:color w:val="000000"/>
          <w:sz w:val="26"/>
        </w:rPr>
        <w:t>Tiêu chí chấp nhận</w:t>
      </w:r>
    </w:p>
    <w:p w14:paraId="2148C78D">
      <w:pPr>
        <w:keepNext w:val="0"/>
        <w:spacing w:before="0" w:after="120" w:line="276" w:lineRule="auto"/>
        <w:jc w:val="both"/>
      </w:pPr>
      <w:r>
        <w:rPr>
          <w:rFonts w:ascii="Times New Roman" w:hAnsi="Times New Roman" w:eastAsia="Times New Roman"/>
          <w:color w:val="000000"/>
          <w:sz w:val="26"/>
        </w:rPr>
        <w:t>FR-16-AC1: Người dùng có quyền phù hợp có thể thực hiện chức năng theo luồng chính và nhận phản hồi rõ ràng.</w:t>
      </w:r>
    </w:p>
    <w:p w14:paraId="01CFE34A">
      <w:pPr>
        <w:keepNext w:val="0"/>
        <w:spacing w:before="0" w:after="120" w:line="276" w:lineRule="auto"/>
        <w:jc w:val="both"/>
      </w:pPr>
      <w:r>
        <w:rPr>
          <w:rFonts w:ascii="Times New Roman" w:hAnsi="Times New Roman" w:eastAsia="Times New Roman"/>
          <w:color w:val="000000"/>
          <w:sz w:val="26"/>
        </w:rPr>
        <w:t>FR-16-AC2: Người dùng không đủ quyền bị từ chối với mã lỗi phù hợp và không làm rò rỉ dữ liệu nhạy cảm.</w:t>
      </w:r>
    </w:p>
    <w:p w14:paraId="7FD9E33F">
      <w:pPr>
        <w:keepNext w:val="0"/>
        <w:spacing w:before="0" w:after="120" w:line="276" w:lineRule="auto"/>
        <w:jc w:val="both"/>
      </w:pPr>
      <w:r>
        <w:rPr>
          <w:rFonts w:ascii="Times New Roman" w:hAnsi="Times New Roman" w:eastAsia="Times New Roman"/>
          <w:color w:val="000000"/>
          <w:sz w:val="26"/>
        </w:rPr>
        <w:t>FR-16-AC3: Mọi thay đổi trạng thái quan trọng phải được ghi activity log với actor, thời gian, đối tượng, trạng thái và correlation id.</w:t>
      </w:r>
    </w:p>
    <w:p w14:paraId="238CA042">
      <w:pPr>
        <w:keepNext w:val="0"/>
        <w:spacing w:before="0" w:after="120" w:line="276" w:lineRule="auto"/>
        <w:jc w:val="both"/>
      </w:pPr>
      <w:r>
        <w:rPr>
          <w:rFonts w:ascii="Times New Roman" w:hAnsi="Times New Roman" w:eastAsia="Times New Roman"/>
          <w:color w:val="000000"/>
          <w:sz w:val="26"/>
        </w:rPr>
        <w:t>FR-16-AC4: Khi xảy ra lỗi, hệ thống phải hiển thị thông báo có thể hành động và lưu chi tiết kỹ thuật phục vụ vận hành.</w:t>
      </w:r>
    </w:p>
    <w:p w14:paraId="3C914318">
      <w:pPr>
        <w:pStyle w:val="3"/>
        <w:keepNext/>
        <w:spacing w:before="200" w:after="120" w:line="276" w:lineRule="auto"/>
        <w:jc w:val="both"/>
      </w:pPr>
      <w:r>
        <w:rPr>
          <w:rFonts w:ascii="Times New Roman" w:hAnsi="Times New Roman" w:eastAsia="Times New Roman"/>
          <w:b/>
          <w:color w:val="000000"/>
          <w:sz w:val="26"/>
        </w:rPr>
        <w:t>FR-17 - Cài đặt</w:t>
      </w:r>
    </w:p>
    <w:p w14:paraId="6CBD2966">
      <w:pPr>
        <w:keepNext w:val="0"/>
        <w:spacing w:before="0" w:after="120" w:line="276" w:lineRule="auto"/>
        <w:jc w:val="both"/>
      </w:pPr>
      <w:r>
        <w:rPr>
          <w:rFonts w:ascii="Times New Roman" w:hAnsi="Times New Roman" w:eastAsia="Times New Roman"/>
          <w:color w:val="000000"/>
          <w:sz w:val="26"/>
        </w:rPr>
        <w:t>Cho phép cấu hình dự án, repository, phân tích, thông báo, retention và tùy chọn giao diện.</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35D559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A4994EA">
            <w:pPr>
              <w:keepNext w:val="0"/>
              <w:spacing w:before="0" w:after="120" w:line="276" w:lineRule="auto"/>
              <w:jc w:val="both"/>
            </w:pPr>
            <w:r>
              <w:rPr>
                <w:rFonts w:ascii="Times New Roman" w:hAnsi="Times New Roman" w:eastAsia="Times New Roman"/>
                <w:b/>
                <w:color w:val="000000"/>
                <w:sz w:val="26"/>
              </w:rPr>
              <w:t>Thuộc tính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833B232">
            <w:pPr>
              <w:keepNext w:val="0"/>
              <w:spacing w:before="0" w:after="120" w:line="276" w:lineRule="auto"/>
              <w:jc w:val="both"/>
            </w:pPr>
            <w:r>
              <w:rPr>
                <w:rFonts w:ascii="Times New Roman" w:hAnsi="Times New Roman" w:eastAsia="Times New Roman"/>
                <w:b/>
                <w:color w:val="000000"/>
                <w:sz w:val="26"/>
              </w:rPr>
              <w:t>Giá trị</w:t>
            </w:r>
          </w:p>
        </w:tc>
      </w:tr>
      <w:tr w14:paraId="3CD9D8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29388C9">
            <w:pPr>
              <w:keepNext w:val="0"/>
              <w:spacing w:before="0" w:after="120" w:line="276" w:lineRule="auto"/>
              <w:jc w:val="both"/>
            </w:pPr>
            <w:r>
              <w:rPr>
                <w:rFonts w:ascii="Times New Roman" w:hAnsi="Times New Roman" w:eastAsia="Times New Roman"/>
                <w:b w:val="0"/>
                <w:color w:val="000000"/>
                <w:sz w:val="26"/>
              </w:rPr>
              <w:t>Tác nhân</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D3B77C2">
            <w:pPr>
              <w:keepNext w:val="0"/>
              <w:spacing w:before="0" w:after="120" w:line="276" w:lineRule="auto"/>
              <w:jc w:val="both"/>
            </w:pPr>
            <w:r>
              <w:rPr>
                <w:rFonts w:ascii="Times New Roman" w:hAnsi="Times New Roman" w:eastAsia="Times New Roman"/>
                <w:b w:val="0"/>
                <w:color w:val="000000"/>
                <w:sz w:val="26"/>
              </w:rPr>
              <w:t>Project Admin, User</w:t>
            </w:r>
          </w:p>
        </w:tc>
      </w:tr>
      <w:tr w14:paraId="3EE867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353C6B5">
            <w:pPr>
              <w:keepNext w:val="0"/>
              <w:spacing w:before="0" w:after="120" w:line="276" w:lineRule="auto"/>
              <w:jc w:val="both"/>
            </w:pPr>
            <w:r>
              <w:rPr>
                <w:rFonts w:ascii="Times New Roman" w:hAnsi="Times New Roman" w:eastAsia="Times New Roman"/>
                <w:b w:val="0"/>
                <w:color w:val="000000"/>
                <w:sz w:val="26"/>
              </w:rPr>
              <w:t>Mức ưu tiên</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4800692">
            <w:pPr>
              <w:keepNext w:val="0"/>
              <w:spacing w:before="0" w:after="120" w:line="276" w:lineRule="auto"/>
              <w:jc w:val="both"/>
            </w:pPr>
            <w:r>
              <w:rPr>
                <w:rFonts w:ascii="Times New Roman" w:hAnsi="Times New Roman" w:eastAsia="Times New Roman"/>
                <w:b w:val="0"/>
                <w:color w:val="000000"/>
                <w:sz w:val="26"/>
              </w:rPr>
              <w:t>Should</w:t>
            </w:r>
          </w:p>
        </w:tc>
      </w:tr>
      <w:tr w14:paraId="52B677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AA166FE">
            <w:pPr>
              <w:keepNext w:val="0"/>
              <w:spacing w:before="0" w:after="120" w:line="276" w:lineRule="auto"/>
              <w:jc w:val="both"/>
            </w:pPr>
            <w:r>
              <w:rPr>
                <w:rFonts w:ascii="Times New Roman" w:hAnsi="Times New Roman" w:eastAsia="Times New Roman"/>
                <w:b w:val="0"/>
                <w:color w:val="000000"/>
                <w:sz w:val="26"/>
              </w:rPr>
              <w:t>Đầu vào chính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1CE9E21">
            <w:pPr>
              <w:keepNext w:val="0"/>
              <w:spacing w:before="0" w:after="120" w:line="276" w:lineRule="auto"/>
              <w:jc w:val="both"/>
            </w:pPr>
            <w:r>
              <w:rPr>
                <w:rFonts w:ascii="Times New Roman" w:hAnsi="Times New Roman" w:eastAsia="Times New Roman"/>
                <w:b w:val="0"/>
                <w:color w:val="000000"/>
                <w:sz w:val="26"/>
              </w:rPr>
              <w:t>Thông tin người dùng, dự án, repository, branch, scene/resource/script hoặc yêu cầu thao tác tương ứng.</w:t>
            </w:r>
          </w:p>
        </w:tc>
      </w:tr>
      <w:tr w14:paraId="134420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790D042">
            <w:pPr>
              <w:keepNext w:val="0"/>
              <w:spacing w:before="0" w:after="120" w:line="276" w:lineRule="auto"/>
              <w:jc w:val="both"/>
            </w:pPr>
            <w:r>
              <w:rPr>
                <w:rFonts w:ascii="Times New Roman" w:hAnsi="Times New Roman" w:eastAsia="Times New Roman"/>
                <w:b w:val="0"/>
                <w:color w:val="000000"/>
                <w:sz w:val="26"/>
              </w:rPr>
              <w:t>Đầu ra chính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ED3A588">
            <w:pPr>
              <w:keepNext w:val="0"/>
              <w:spacing w:before="0" w:after="120" w:line="276" w:lineRule="auto"/>
              <w:jc w:val="both"/>
            </w:pPr>
            <w:r>
              <w:rPr>
                <w:rFonts w:ascii="Times New Roman" w:hAnsi="Times New Roman" w:eastAsia="Times New Roman"/>
                <w:b w:val="0"/>
                <w:color w:val="000000"/>
                <w:sz w:val="26"/>
              </w:rPr>
              <w:t>Dữ liệu hiển thị, trạng thái xử lý, log hoạt động, notification hoặc artifact phân tích.</w:t>
            </w:r>
          </w:p>
        </w:tc>
      </w:tr>
      <w:tr w14:paraId="26C471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6F42E93">
            <w:pPr>
              <w:keepNext w:val="0"/>
              <w:spacing w:before="0" w:after="120" w:line="276" w:lineRule="auto"/>
              <w:jc w:val="both"/>
            </w:pPr>
            <w:r>
              <w:rPr>
                <w:rFonts w:ascii="Times New Roman" w:hAnsi="Times New Roman" w:eastAsia="Times New Roman"/>
                <w:b w:val="0"/>
                <w:color w:val="000000"/>
                <w:sz w:val="26"/>
              </w:rPr>
              <w:t>Ràng buộc</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931E1C2">
            <w:pPr>
              <w:keepNext w:val="0"/>
              <w:spacing w:before="0" w:after="120" w:line="276" w:lineRule="auto"/>
              <w:jc w:val="both"/>
            </w:pPr>
            <w:r>
              <w:rPr>
                <w:rFonts w:ascii="Times New Roman" w:hAnsi="Times New Roman" w:eastAsia="Times New Roman"/>
                <w:b w:val="0"/>
                <w:color w:val="000000"/>
                <w:sz w:val="26"/>
              </w:rPr>
              <w:t>Phải kiểm tra xác thực, phân quyền, tính toàn vẹn dữ liệu và audit log trước/sau thao tác quan trọng.</w:t>
            </w:r>
          </w:p>
        </w:tc>
      </w:tr>
    </w:tbl>
    <w:p w14:paraId="5F7051D5">
      <w:pPr>
        <w:keepNext w:val="0"/>
        <w:spacing w:before="0" w:after="120" w:line="276" w:lineRule="auto"/>
        <w:jc w:val="both"/>
      </w:pPr>
    </w:p>
    <w:p w14:paraId="11CEB311">
      <w:pPr>
        <w:pStyle w:val="4"/>
        <w:keepNext/>
        <w:spacing w:before="160" w:after="80" w:line="276" w:lineRule="auto"/>
        <w:jc w:val="both"/>
      </w:pPr>
      <w:r>
        <w:rPr>
          <w:rFonts w:ascii="Times New Roman" w:hAnsi="Times New Roman" w:eastAsia="Times New Roman"/>
          <w:b/>
          <w:color w:val="000000"/>
          <w:sz w:val="26"/>
        </w:rPr>
        <w:t>Luồng xử lý chính</w:t>
      </w:r>
    </w:p>
    <w:p w14:paraId="5C9666CB">
      <w:pPr>
        <w:keepNext w:val="0"/>
        <w:spacing w:before="0" w:after="120" w:line="276" w:lineRule="auto"/>
        <w:jc w:val="both"/>
      </w:pPr>
      <w:r>
        <w:rPr>
          <w:rFonts w:ascii="Times New Roman" w:hAnsi="Times New Roman" w:eastAsia="Times New Roman"/>
          <w:color w:val="000000"/>
          <w:sz w:val="26"/>
        </w:rPr>
        <w:t>Project Admin mở settings dự án.</w:t>
      </w:r>
    </w:p>
    <w:p w14:paraId="1BA9639A">
      <w:pPr>
        <w:keepNext w:val="0"/>
        <w:spacing w:before="0" w:after="120" w:line="276" w:lineRule="auto"/>
        <w:jc w:val="both"/>
      </w:pPr>
      <w:r>
        <w:rPr>
          <w:rFonts w:ascii="Times New Roman" w:hAnsi="Times New Roman" w:eastAsia="Times New Roman"/>
          <w:color w:val="000000"/>
          <w:sz w:val="26"/>
        </w:rPr>
        <w:t>Người dùng cập nhật cấu hình branch mặc định, lịch phân tích, rule health và thông báo.</w:t>
      </w:r>
    </w:p>
    <w:p w14:paraId="73E84944">
      <w:pPr>
        <w:keepNext w:val="0"/>
        <w:spacing w:before="0" w:after="120" w:line="276" w:lineRule="auto"/>
        <w:jc w:val="both"/>
      </w:pPr>
      <w:r>
        <w:rPr>
          <w:rFonts w:ascii="Times New Roman" w:hAnsi="Times New Roman" w:eastAsia="Times New Roman"/>
          <w:color w:val="000000"/>
          <w:sz w:val="26"/>
        </w:rPr>
        <w:t>Hệ thống lưu và áp dụng cấu hình cho job sau.</w:t>
      </w:r>
    </w:p>
    <w:p w14:paraId="261E1214">
      <w:pPr>
        <w:keepNext w:val="0"/>
        <w:spacing w:before="0" w:after="120" w:line="276" w:lineRule="auto"/>
        <w:jc w:val="both"/>
      </w:pPr>
      <w:r>
        <w:rPr>
          <w:rFonts w:ascii="Times New Roman" w:hAnsi="Times New Roman" w:eastAsia="Times New Roman"/>
          <w:color w:val="000000"/>
          <w:sz w:val="26"/>
        </w:rPr>
        <w:t>Người dùng cá nhân cấu hình tùy chọn hiển thị.</w:t>
      </w:r>
    </w:p>
    <w:p w14:paraId="20475A36">
      <w:pPr>
        <w:pStyle w:val="4"/>
        <w:keepNext/>
        <w:spacing w:before="160" w:after="80" w:line="276" w:lineRule="auto"/>
        <w:jc w:val="both"/>
      </w:pPr>
      <w:r>
        <w:rPr>
          <w:rFonts w:ascii="Times New Roman" w:hAnsi="Times New Roman" w:eastAsia="Times New Roman"/>
          <w:b/>
          <w:color w:val="000000"/>
          <w:sz w:val="26"/>
        </w:rPr>
        <w:t>Ngoại lệ và xử lý lỗi</w:t>
      </w:r>
    </w:p>
    <w:p w14:paraId="1BF43ADC">
      <w:pPr>
        <w:keepNext w:val="0"/>
        <w:spacing w:before="0" w:after="120" w:line="276" w:lineRule="auto"/>
        <w:jc w:val="both"/>
      </w:pPr>
      <w:r>
        <w:rPr>
          <w:rFonts w:ascii="Times New Roman" w:hAnsi="Times New Roman" w:eastAsia="Times New Roman"/>
          <w:color w:val="000000"/>
          <w:sz w:val="26"/>
        </w:rPr>
        <w:t>Cấu hình nguy hiểm phải yêu cầu xác nhận.</w:t>
      </w:r>
    </w:p>
    <w:p w14:paraId="6E61A052">
      <w:pPr>
        <w:keepNext w:val="0"/>
        <w:spacing w:before="0" w:after="120" w:line="276" w:lineRule="auto"/>
        <w:jc w:val="both"/>
      </w:pPr>
      <w:r>
        <w:rPr>
          <w:rFonts w:ascii="Times New Roman" w:hAnsi="Times New Roman" w:eastAsia="Times New Roman"/>
          <w:color w:val="000000"/>
          <w:sz w:val="26"/>
        </w:rPr>
        <w:t>Cấu hình không hợp lệ phải bị từ chối với thông báo cụ thể.</w:t>
      </w:r>
    </w:p>
    <w:p w14:paraId="5035EF59">
      <w:pPr>
        <w:pStyle w:val="4"/>
        <w:keepNext/>
        <w:spacing w:before="160" w:after="80" w:line="276" w:lineRule="auto"/>
        <w:jc w:val="both"/>
      </w:pPr>
      <w:r>
        <w:rPr>
          <w:rFonts w:ascii="Times New Roman" w:hAnsi="Times New Roman" w:eastAsia="Times New Roman"/>
          <w:b/>
          <w:color w:val="000000"/>
          <w:sz w:val="26"/>
        </w:rPr>
        <w:t>Tiêu chí chấp nhận</w:t>
      </w:r>
    </w:p>
    <w:p w14:paraId="3B6E6B13">
      <w:pPr>
        <w:keepNext w:val="0"/>
        <w:spacing w:before="0" w:after="120" w:line="276" w:lineRule="auto"/>
        <w:jc w:val="both"/>
      </w:pPr>
      <w:r>
        <w:rPr>
          <w:rFonts w:ascii="Times New Roman" w:hAnsi="Times New Roman" w:eastAsia="Times New Roman"/>
          <w:color w:val="000000"/>
          <w:sz w:val="26"/>
        </w:rPr>
        <w:t>FR-17-AC1: Người dùng có quyền phù hợp có thể thực hiện chức năng theo luồng chính và nhận phản hồi rõ ràng.</w:t>
      </w:r>
    </w:p>
    <w:p w14:paraId="0761C568">
      <w:pPr>
        <w:keepNext w:val="0"/>
        <w:spacing w:before="0" w:after="120" w:line="276" w:lineRule="auto"/>
        <w:jc w:val="both"/>
      </w:pPr>
      <w:r>
        <w:rPr>
          <w:rFonts w:ascii="Times New Roman" w:hAnsi="Times New Roman" w:eastAsia="Times New Roman"/>
          <w:color w:val="000000"/>
          <w:sz w:val="26"/>
        </w:rPr>
        <w:t>FR-17-AC2: Người dùng không đủ quyền bị từ chối với mã lỗi phù hợp và không làm rò rỉ dữ liệu nhạy cảm.</w:t>
      </w:r>
    </w:p>
    <w:p w14:paraId="796FDD9B">
      <w:pPr>
        <w:keepNext w:val="0"/>
        <w:spacing w:before="0" w:after="120" w:line="276" w:lineRule="auto"/>
        <w:jc w:val="both"/>
      </w:pPr>
      <w:r>
        <w:rPr>
          <w:rFonts w:ascii="Times New Roman" w:hAnsi="Times New Roman" w:eastAsia="Times New Roman"/>
          <w:color w:val="000000"/>
          <w:sz w:val="26"/>
        </w:rPr>
        <w:t>FR-17-AC3: Mọi thay đổi trạng thái quan trọng phải được ghi activity log với actor, thời gian, đối tượng, trạng thái và correlation id.</w:t>
      </w:r>
    </w:p>
    <w:p w14:paraId="79BF245E">
      <w:pPr>
        <w:keepNext w:val="0"/>
        <w:spacing w:before="0" w:after="120" w:line="276" w:lineRule="auto"/>
        <w:jc w:val="both"/>
      </w:pPr>
      <w:r>
        <w:rPr>
          <w:rFonts w:ascii="Times New Roman" w:hAnsi="Times New Roman" w:eastAsia="Times New Roman"/>
          <w:color w:val="000000"/>
          <w:sz w:val="26"/>
        </w:rPr>
        <w:t>FR-17-AC4: Khi xảy ra lỗi, hệ thống phải hiển thị thông báo có thể hành động và lưu chi tiết kỹ thuật phục vụ vận hành.</w:t>
      </w:r>
    </w:p>
    <w:p w14:paraId="6CA581AF">
      <w:pPr>
        <w:pStyle w:val="3"/>
        <w:keepNext/>
        <w:spacing w:before="200" w:after="120" w:line="276" w:lineRule="auto"/>
        <w:jc w:val="both"/>
      </w:pPr>
      <w:r>
        <w:rPr>
          <w:rFonts w:ascii="Times New Roman" w:hAnsi="Times New Roman" w:eastAsia="Times New Roman"/>
          <w:b/>
          <w:color w:val="000000"/>
          <w:sz w:val="26"/>
        </w:rPr>
        <w:t>FR-18 - Activity log</w:t>
      </w:r>
    </w:p>
    <w:p w14:paraId="711EF846">
      <w:pPr>
        <w:keepNext w:val="0"/>
        <w:spacing w:before="0" w:after="120" w:line="276" w:lineRule="auto"/>
        <w:jc w:val="both"/>
      </w:pPr>
      <w:r>
        <w:rPr>
          <w:rFonts w:ascii="Times New Roman" w:hAnsi="Times New Roman" w:eastAsia="Times New Roman"/>
          <w:color w:val="000000"/>
          <w:sz w:val="26"/>
        </w:rPr>
        <w:t>Ghi nhận hoạt động quan trọng của người dùng và hệ thống để phục vụ audit và truy vết.</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1F6BE4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6D58D6B">
            <w:pPr>
              <w:keepNext w:val="0"/>
              <w:spacing w:before="0" w:after="120" w:line="276" w:lineRule="auto"/>
              <w:jc w:val="both"/>
            </w:pPr>
            <w:r>
              <w:rPr>
                <w:rFonts w:ascii="Times New Roman" w:hAnsi="Times New Roman" w:eastAsia="Times New Roman"/>
                <w:b/>
                <w:color w:val="000000"/>
                <w:sz w:val="26"/>
              </w:rPr>
              <w:t>Thuộc tính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371CC44">
            <w:pPr>
              <w:keepNext w:val="0"/>
              <w:spacing w:before="0" w:after="120" w:line="276" w:lineRule="auto"/>
              <w:jc w:val="both"/>
            </w:pPr>
            <w:r>
              <w:rPr>
                <w:rFonts w:ascii="Times New Roman" w:hAnsi="Times New Roman" w:eastAsia="Times New Roman"/>
                <w:b/>
                <w:color w:val="000000"/>
                <w:sz w:val="26"/>
              </w:rPr>
              <w:t>Giá trị</w:t>
            </w:r>
          </w:p>
        </w:tc>
      </w:tr>
      <w:tr w14:paraId="139C44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1A79338">
            <w:pPr>
              <w:keepNext w:val="0"/>
              <w:spacing w:before="0" w:after="120" w:line="276" w:lineRule="auto"/>
              <w:jc w:val="both"/>
            </w:pPr>
            <w:r>
              <w:rPr>
                <w:rFonts w:ascii="Times New Roman" w:hAnsi="Times New Roman" w:eastAsia="Times New Roman"/>
                <w:b w:val="0"/>
                <w:color w:val="000000"/>
                <w:sz w:val="26"/>
              </w:rPr>
              <w:t>Tác nhân</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3A89E61">
            <w:pPr>
              <w:keepNext w:val="0"/>
              <w:spacing w:before="0" w:after="120" w:line="276" w:lineRule="auto"/>
              <w:jc w:val="both"/>
            </w:pPr>
            <w:r>
              <w:rPr>
                <w:rFonts w:ascii="Times New Roman" w:hAnsi="Times New Roman" w:eastAsia="Times New Roman"/>
                <w:b w:val="0"/>
                <w:color w:val="000000"/>
                <w:sz w:val="26"/>
              </w:rPr>
              <w:t>System Admin, Project Admin, User</w:t>
            </w:r>
          </w:p>
        </w:tc>
      </w:tr>
      <w:tr w14:paraId="221FEF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E8D61B3">
            <w:pPr>
              <w:keepNext w:val="0"/>
              <w:spacing w:before="0" w:after="120" w:line="276" w:lineRule="auto"/>
              <w:jc w:val="both"/>
            </w:pPr>
            <w:r>
              <w:rPr>
                <w:rFonts w:ascii="Times New Roman" w:hAnsi="Times New Roman" w:eastAsia="Times New Roman"/>
                <w:b w:val="0"/>
                <w:color w:val="000000"/>
                <w:sz w:val="26"/>
              </w:rPr>
              <w:t>Mức ưu tiên</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00C82EA">
            <w:pPr>
              <w:keepNext w:val="0"/>
              <w:spacing w:before="0" w:after="120" w:line="276" w:lineRule="auto"/>
              <w:jc w:val="both"/>
            </w:pPr>
            <w:r>
              <w:rPr>
                <w:rFonts w:ascii="Times New Roman" w:hAnsi="Times New Roman" w:eastAsia="Times New Roman"/>
                <w:b w:val="0"/>
                <w:color w:val="000000"/>
                <w:sz w:val="26"/>
              </w:rPr>
              <w:t>Must</w:t>
            </w:r>
          </w:p>
        </w:tc>
      </w:tr>
      <w:tr w14:paraId="4C608D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CC46138">
            <w:pPr>
              <w:keepNext w:val="0"/>
              <w:spacing w:before="0" w:after="120" w:line="276" w:lineRule="auto"/>
              <w:jc w:val="both"/>
            </w:pPr>
            <w:r>
              <w:rPr>
                <w:rFonts w:ascii="Times New Roman" w:hAnsi="Times New Roman" w:eastAsia="Times New Roman"/>
                <w:b w:val="0"/>
                <w:color w:val="000000"/>
                <w:sz w:val="26"/>
              </w:rPr>
              <w:t>Đầu vào chính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29DDB5D">
            <w:pPr>
              <w:keepNext w:val="0"/>
              <w:spacing w:before="0" w:after="120" w:line="276" w:lineRule="auto"/>
              <w:jc w:val="both"/>
            </w:pPr>
            <w:r>
              <w:rPr>
                <w:rFonts w:ascii="Times New Roman" w:hAnsi="Times New Roman" w:eastAsia="Times New Roman"/>
                <w:b w:val="0"/>
                <w:color w:val="000000"/>
                <w:sz w:val="26"/>
              </w:rPr>
              <w:t>Thông tin người dùng, dự án, repository, branch, scene/resource/script hoặc yêu cầu thao tác tương ứng.</w:t>
            </w:r>
          </w:p>
        </w:tc>
      </w:tr>
      <w:tr w14:paraId="1A0127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2EBE9D1">
            <w:pPr>
              <w:keepNext w:val="0"/>
              <w:spacing w:before="0" w:after="120" w:line="276" w:lineRule="auto"/>
              <w:jc w:val="both"/>
            </w:pPr>
            <w:r>
              <w:rPr>
                <w:rFonts w:ascii="Times New Roman" w:hAnsi="Times New Roman" w:eastAsia="Times New Roman"/>
                <w:b w:val="0"/>
                <w:color w:val="000000"/>
                <w:sz w:val="26"/>
              </w:rPr>
              <w:t>Đầu ra chính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0D696D4">
            <w:pPr>
              <w:keepNext w:val="0"/>
              <w:spacing w:before="0" w:after="120" w:line="276" w:lineRule="auto"/>
              <w:jc w:val="both"/>
            </w:pPr>
            <w:r>
              <w:rPr>
                <w:rFonts w:ascii="Times New Roman" w:hAnsi="Times New Roman" w:eastAsia="Times New Roman"/>
                <w:b w:val="0"/>
                <w:color w:val="000000"/>
                <w:sz w:val="26"/>
              </w:rPr>
              <w:t>Dữ liệu hiển thị, trạng thái xử lý, log hoạt động, notification hoặc artifact phân tích.</w:t>
            </w:r>
          </w:p>
        </w:tc>
      </w:tr>
      <w:tr w14:paraId="3EA32B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8D01635">
            <w:pPr>
              <w:keepNext w:val="0"/>
              <w:spacing w:before="0" w:after="120" w:line="276" w:lineRule="auto"/>
              <w:jc w:val="both"/>
            </w:pPr>
            <w:r>
              <w:rPr>
                <w:rFonts w:ascii="Times New Roman" w:hAnsi="Times New Roman" w:eastAsia="Times New Roman"/>
                <w:b w:val="0"/>
                <w:color w:val="000000"/>
                <w:sz w:val="26"/>
              </w:rPr>
              <w:t>Ràng buộc</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0E94F11">
            <w:pPr>
              <w:keepNext w:val="0"/>
              <w:spacing w:before="0" w:after="120" w:line="276" w:lineRule="auto"/>
              <w:jc w:val="both"/>
            </w:pPr>
            <w:r>
              <w:rPr>
                <w:rFonts w:ascii="Times New Roman" w:hAnsi="Times New Roman" w:eastAsia="Times New Roman"/>
                <w:b w:val="0"/>
                <w:color w:val="000000"/>
                <w:sz w:val="26"/>
              </w:rPr>
              <w:t>Phải kiểm tra xác thực, phân quyền, tính toàn vẹn dữ liệu và audit log trước/sau thao tác quan trọng.</w:t>
            </w:r>
          </w:p>
        </w:tc>
      </w:tr>
    </w:tbl>
    <w:p w14:paraId="67840348">
      <w:pPr>
        <w:keepNext w:val="0"/>
        <w:spacing w:before="0" w:after="120" w:line="276" w:lineRule="auto"/>
        <w:jc w:val="both"/>
      </w:pPr>
    </w:p>
    <w:p w14:paraId="05B4E12D">
      <w:pPr>
        <w:pStyle w:val="4"/>
        <w:keepNext/>
        <w:spacing w:before="160" w:after="80" w:line="276" w:lineRule="auto"/>
        <w:jc w:val="both"/>
      </w:pPr>
      <w:r>
        <w:rPr>
          <w:rFonts w:ascii="Times New Roman" w:hAnsi="Times New Roman" w:eastAsia="Times New Roman"/>
          <w:b/>
          <w:color w:val="000000"/>
          <w:sz w:val="26"/>
        </w:rPr>
        <w:t>Luồng xử lý chính</w:t>
      </w:r>
    </w:p>
    <w:p w14:paraId="2F4CAB80">
      <w:pPr>
        <w:keepNext w:val="0"/>
        <w:spacing w:before="0" w:after="120" w:line="276" w:lineRule="auto"/>
        <w:jc w:val="both"/>
      </w:pPr>
      <w:r>
        <w:rPr>
          <w:rFonts w:ascii="Times New Roman" w:hAnsi="Times New Roman" w:eastAsia="Times New Roman"/>
          <w:color w:val="000000"/>
          <w:sz w:val="26"/>
        </w:rPr>
        <w:t>Hệ thống ghi log khi tạo dự án, đổi quyền, kết nối repository, chạy Git action, chạy analyze và thay đổi settings.</w:t>
      </w:r>
    </w:p>
    <w:p w14:paraId="4738EF9B">
      <w:pPr>
        <w:keepNext w:val="0"/>
        <w:spacing w:before="0" w:after="120" w:line="276" w:lineRule="auto"/>
        <w:jc w:val="both"/>
      </w:pPr>
      <w:r>
        <w:rPr>
          <w:rFonts w:ascii="Times New Roman" w:hAnsi="Times New Roman" w:eastAsia="Times New Roman"/>
          <w:color w:val="000000"/>
          <w:sz w:val="26"/>
        </w:rPr>
        <w:t>Người dùng có quyền xem activity theo dự án.</w:t>
      </w:r>
    </w:p>
    <w:p w14:paraId="12B1565D">
      <w:pPr>
        <w:keepNext w:val="0"/>
        <w:spacing w:before="0" w:after="120" w:line="276" w:lineRule="auto"/>
        <w:jc w:val="both"/>
      </w:pPr>
      <w:r>
        <w:rPr>
          <w:rFonts w:ascii="Times New Roman" w:hAnsi="Times New Roman" w:eastAsia="Times New Roman"/>
          <w:color w:val="000000"/>
          <w:sz w:val="26"/>
        </w:rPr>
        <w:t>Activity có filter theo actor, loại sự kiện, thời gian và đối tượng.</w:t>
      </w:r>
    </w:p>
    <w:p w14:paraId="43354191">
      <w:pPr>
        <w:keepNext w:val="0"/>
        <w:spacing w:before="0" w:after="120" w:line="276" w:lineRule="auto"/>
        <w:jc w:val="both"/>
      </w:pPr>
      <w:r>
        <w:rPr>
          <w:rFonts w:ascii="Times New Roman" w:hAnsi="Times New Roman" w:eastAsia="Times New Roman"/>
          <w:color w:val="000000"/>
          <w:sz w:val="26"/>
        </w:rPr>
        <w:t>Log quan trọng không được sửa bởi người dùng thường.</w:t>
      </w:r>
    </w:p>
    <w:p w14:paraId="4799D6B2">
      <w:pPr>
        <w:pStyle w:val="4"/>
        <w:keepNext/>
        <w:spacing w:before="160" w:after="80" w:line="276" w:lineRule="auto"/>
        <w:jc w:val="both"/>
      </w:pPr>
      <w:r>
        <w:rPr>
          <w:rFonts w:ascii="Times New Roman" w:hAnsi="Times New Roman" w:eastAsia="Times New Roman"/>
          <w:b/>
          <w:color w:val="000000"/>
          <w:sz w:val="26"/>
        </w:rPr>
        <w:t>Ngoại lệ và xử lý lỗi</w:t>
      </w:r>
    </w:p>
    <w:p w14:paraId="296BE642">
      <w:pPr>
        <w:keepNext w:val="0"/>
        <w:spacing w:before="0" w:after="120" w:line="276" w:lineRule="auto"/>
        <w:jc w:val="both"/>
      </w:pPr>
      <w:r>
        <w:rPr>
          <w:rFonts w:ascii="Times New Roman" w:hAnsi="Times New Roman" w:eastAsia="Times New Roman"/>
          <w:color w:val="000000"/>
          <w:sz w:val="26"/>
        </w:rPr>
        <w:t>Không lưu bí mật như token trong activity log.</w:t>
      </w:r>
    </w:p>
    <w:p w14:paraId="0E2DD50B">
      <w:pPr>
        <w:keepNext w:val="0"/>
        <w:spacing w:before="0" w:after="120" w:line="276" w:lineRule="auto"/>
        <w:jc w:val="both"/>
      </w:pPr>
      <w:r>
        <w:rPr>
          <w:rFonts w:ascii="Times New Roman" w:hAnsi="Times New Roman" w:eastAsia="Times New Roman"/>
          <w:color w:val="000000"/>
          <w:sz w:val="26"/>
        </w:rPr>
        <w:t>Hoạt động thất bại cũng phải ghi nhận với trạng thái failed và correlation id.</w:t>
      </w:r>
    </w:p>
    <w:p w14:paraId="0EAD961B">
      <w:pPr>
        <w:pStyle w:val="4"/>
        <w:keepNext/>
        <w:spacing w:before="160" w:after="80" w:line="276" w:lineRule="auto"/>
        <w:jc w:val="both"/>
      </w:pPr>
      <w:r>
        <w:rPr>
          <w:rFonts w:ascii="Times New Roman" w:hAnsi="Times New Roman" w:eastAsia="Times New Roman"/>
          <w:b/>
          <w:color w:val="000000"/>
          <w:sz w:val="26"/>
        </w:rPr>
        <w:t>Tiêu chí chấp nhận</w:t>
      </w:r>
    </w:p>
    <w:p w14:paraId="4C2BA745">
      <w:pPr>
        <w:keepNext w:val="0"/>
        <w:spacing w:before="0" w:after="120" w:line="276" w:lineRule="auto"/>
        <w:jc w:val="both"/>
      </w:pPr>
      <w:r>
        <w:rPr>
          <w:rFonts w:ascii="Times New Roman" w:hAnsi="Times New Roman" w:eastAsia="Times New Roman"/>
          <w:color w:val="000000"/>
          <w:sz w:val="26"/>
        </w:rPr>
        <w:t>FR-18-AC1: Người dùng có quyền phù hợp có thể thực hiện chức năng theo luồng chính và nhận phản hồi rõ ràng.</w:t>
      </w:r>
    </w:p>
    <w:p w14:paraId="33C8116E">
      <w:pPr>
        <w:keepNext w:val="0"/>
        <w:spacing w:before="0" w:after="120" w:line="276" w:lineRule="auto"/>
        <w:jc w:val="both"/>
      </w:pPr>
      <w:r>
        <w:rPr>
          <w:rFonts w:ascii="Times New Roman" w:hAnsi="Times New Roman" w:eastAsia="Times New Roman"/>
          <w:color w:val="000000"/>
          <w:sz w:val="26"/>
        </w:rPr>
        <w:t>FR-18-AC2: Người dùng không đủ quyền bị từ chối với mã lỗi phù hợp và không làm rò rỉ dữ liệu nhạy cảm.</w:t>
      </w:r>
    </w:p>
    <w:p w14:paraId="0E46D44D">
      <w:pPr>
        <w:keepNext w:val="0"/>
        <w:spacing w:before="0" w:after="120" w:line="276" w:lineRule="auto"/>
        <w:jc w:val="both"/>
      </w:pPr>
      <w:r>
        <w:rPr>
          <w:rFonts w:ascii="Times New Roman" w:hAnsi="Times New Roman" w:eastAsia="Times New Roman"/>
          <w:color w:val="000000"/>
          <w:sz w:val="26"/>
        </w:rPr>
        <w:t>FR-18-AC3: Mọi thay đổi trạng thái quan trọng phải được ghi activity log với actor, thời gian, đối tượng, trạng thái và correlation id.</w:t>
      </w:r>
    </w:p>
    <w:p w14:paraId="6B085F35">
      <w:pPr>
        <w:keepNext w:val="0"/>
        <w:spacing w:before="0" w:after="120" w:line="276" w:lineRule="auto"/>
        <w:jc w:val="both"/>
      </w:pPr>
      <w:r>
        <w:rPr>
          <w:rFonts w:ascii="Times New Roman" w:hAnsi="Times New Roman" w:eastAsia="Times New Roman"/>
          <w:color w:val="000000"/>
          <w:sz w:val="26"/>
        </w:rPr>
        <w:t>FR-18-AC4: Khi xảy ra lỗi, hệ thống phải hiển thị thông báo có thể hành động và lưu chi tiết kỹ thuật phục vụ vận hành.</w:t>
      </w:r>
    </w:p>
    <w:p w14:paraId="683E74D5">
      <w:pPr>
        <w:pStyle w:val="2"/>
        <w:keepNext/>
        <w:pageBreakBefore/>
        <w:spacing w:before="240" w:after="160" w:line="276" w:lineRule="auto"/>
        <w:jc w:val="both"/>
      </w:pPr>
      <w:r>
        <w:rPr>
          <w:rFonts w:ascii="Times New Roman" w:hAnsi="Times New Roman" w:eastAsia="Times New Roman"/>
          <w:b/>
          <w:color w:val="000000"/>
          <w:sz w:val="26"/>
        </w:rPr>
        <w:t>8. Quy trình nghiệp vụ chính</w:t>
      </w:r>
    </w:p>
    <w:p w14:paraId="11113D7C">
      <w:pPr>
        <w:pStyle w:val="3"/>
        <w:keepNext/>
        <w:spacing w:before="200" w:after="120" w:line="276" w:lineRule="auto"/>
        <w:jc w:val="both"/>
      </w:pPr>
      <w:r>
        <w:rPr>
          <w:rFonts w:ascii="Times New Roman" w:hAnsi="Times New Roman" w:eastAsia="Times New Roman"/>
          <w:b/>
          <w:color w:val="000000"/>
          <w:sz w:val="26"/>
        </w:rPr>
        <w:t>WF-01 Tạo dự án mới</w:t>
      </w:r>
    </w:p>
    <w:p w14:paraId="4637AE4A">
      <w:pPr>
        <w:keepNext w:val="0"/>
        <w:spacing w:before="0" w:after="120" w:line="276" w:lineRule="auto"/>
        <w:jc w:val="both"/>
      </w:pPr>
      <w:r>
        <w:rPr>
          <w:rFonts w:ascii="Times New Roman" w:hAnsi="Times New Roman" w:eastAsia="Times New Roman"/>
          <w:color w:val="000000"/>
          <w:sz w:val="26"/>
        </w:rPr>
        <w:t>Người dùng chọn tạo dự án.</w:t>
      </w:r>
    </w:p>
    <w:p w14:paraId="33F287F8">
      <w:pPr>
        <w:keepNext w:val="0"/>
        <w:spacing w:before="0" w:after="120" w:line="276" w:lineRule="auto"/>
        <w:jc w:val="both"/>
      </w:pPr>
      <w:r>
        <w:rPr>
          <w:rFonts w:ascii="Times New Roman" w:hAnsi="Times New Roman" w:eastAsia="Times New Roman"/>
          <w:color w:val="000000"/>
          <w:sz w:val="26"/>
        </w:rPr>
        <w:t>Nhập tên, mô tả, visibility và tags.</w:t>
      </w:r>
    </w:p>
    <w:p w14:paraId="37C2FAE5">
      <w:pPr>
        <w:keepNext w:val="0"/>
        <w:spacing w:before="0" w:after="120" w:line="276" w:lineRule="auto"/>
        <w:jc w:val="both"/>
      </w:pPr>
      <w:r>
        <w:rPr>
          <w:rFonts w:ascii="Times New Roman" w:hAnsi="Times New Roman" w:eastAsia="Times New Roman"/>
          <w:color w:val="000000"/>
          <w:sz w:val="26"/>
        </w:rPr>
        <w:t>Hệ thống tạo bản ghi project, gán người tạo làm Project Admin.</w:t>
      </w:r>
    </w:p>
    <w:p w14:paraId="6FC67970">
      <w:pPr>
        <w:keepNext w:val="0"/>
        <w:spacing w:before="0" w:after="120" w:line="276" w:lineRule="auto"/>
        <w:jc w:val="both"/>
      </w:pPr>
      <w:r>
        <w:rPr>
          <w:rFonts w:ascii="Times New Roman" w:hAnsi="Times New Roman" w:eastAsia="Times New Roman"/>
          <w:color w:val="000000"/>
          <w:sz w:val="26"/>
        </w:rPr>
        <w:t>Hệ thống chuyển đến dashboard trạng thái rỗng hoặc yêu cầu kết nối repository.</w:t>
      </w:r>
    </w:p>
    <w:p w14:paraId="5F5C71CC">
      <w:pPr>
        <w:keepNext w:val="0"/>
        <w:spacing w:before="0" w:after="120" w:line="276" w:lineRule="auto"/>
        <w:jc w:val="both"/>
      </w:pPr>
      <w:r>
        <w:rPr>
          <w:rFonts w:ascii="Times New Roman" w:hAnsi="Times New Roman" w:eastAsia="Times New Roman"/>
          <w:color w:val="000000"/>
          <w:sz w:val="26"/>
        </w:rPr>
        <w:t>Điểm kiểm soát: workflow phải có kiểm tra quyền, kiểm tra trạng thái repository/job, ghi activity log và thông báo lỗi rõ ràng nếu không thể hoàn tất.</w:t>
      </w:r>
    </w:p>
    <w:p w14:paraId="021BEEC8">
      <w:pPr>
        <w:pStyle w:val="3"/>
        <w:keepNext/>
        <w:spacing w:before="200" w:after="120" w:line="276" w:lineRule="auto"/>
        <w:jc w:val="both"/>
      </w:pPr>
      <w:r>
        <w:rPr>
          <w:rFonts w:ascii="Times New Roman" w:hAnsi="Times New Roman" w:eastAsia="Times New Roman"/>
          <w:b/>
          <w:color w:val="000000"/>
          <w:sz w:val="26"/>
        </w:rPr>
        <w:t>WF-02 Kết nối và clone repository</w:t>
      </w:r>
    </w:p>
    <w:p w14:paraId="0239EAAD">
      <w:pPr>
        <w:keepNext w:val="0"/>
        <w:spacing w:before="0" w:after="120" w:line="276" w:lineRule="auto"/>
        <w:jc w:val="both"/>
      </w:pPr>
      <w:r>
        <w:rPr>
          <w:rFonts w:ascii="Times New Roman" w:hAnsi="Times New Roman" w:eastAsia="Times New Roman"/>
          <w:color w:val="000000"/>
          <w:sz w:val="26"/>
        </w:rPr>
        <w:t>Project Admin nhập URL Git và credential/token.</w:t>
      </w:r>
    </w:p>
    <w:p w14:paraId="06E776AD">
      <w:pPr>
        <w:keepNext w:val="0"/>
        <w:spacing w:before="0" w:after="120" w:line="276" w:lineRule="auto"/>
        <w:jc w:val="both"/>
      </w:pPr>
      <w:r>
        <w:rPr>
          <w:rFonts w:ascii="Times New Roman" w:hAnsi="Times New Roman" w:eastAsia="Times New Roman"/>
          <w:color w:val="000000"/>
          <w:sz w:val="26"/>
        </w:rPr>
        <w:t>Git Service kiểm tra kết nối và quyền đọc.</w:t>
      </w:r>
    </w:p>
    <w:p w14:paraId="1567EBB7">
      <w:pPr>
        <w:keepNext w:val="0"/>
        <w:spacing w:before="0" w:after="120" w:line="276" w:lineRule="auto"/>
        <w:jc w:val="both"/>
      </w:pPr>
      <w:r>
        <w:rPr>
          <w:rFonts w:ascii="Times New Roman" w:hAnsi="Times New Roman" w:eastAsia="Times New Roman"/>
          <w:color w:val="000000"/>
          <w:sz w:val="26"/>
        </w:rPr>
        <w:t>Repository được clone/fetch vào vùng lưu trữ an toàn.</w:t>
      </w:r>
    </w:p>
    <w:p w14:paraId="27C6DA2B">
      <w:pPr>
        <w:keepNext w:val="0"/>
        <w:spacing w:before="0" w:after="120" w:line="276" w:lineRule="auto"/>
        <w:jc w:val="both"/>
      </w:pPr>
      <w:r>
        <w:rPr>
          <w:rFonts w:ascii="Times New Roman" w:hAnsi="Times New Roman" w:eastAsia="Times New Roman"/>
          <w:color w:val="000000"/>
          <w:sz w:val="26"/>
        </w:rPr>
        <w:t>Hệ thống tạo job parse/analyze ban đầu và cập nhật dashboard.</w:t>
      </w:r>
    </w:p>
    <w:p w14:paraId="60BA4FC8">
      <w:pPr>
        <w:keepNext w:val="0"/>
        <w:spacing w:before="0" w:after="120" w:line="276" w:lineRule="auto"/>
        <w:jc w:val="both"/>
      </w:pPr>
      <w:r>
        <w:rPr>
          <w:rFonts w:ascii="Times New Roman" w:hAnsi="Times New Roman" w:eastAsia="Times New Roman"/>
          <w:color w:val="000000"/>
          <w:sz w:val="26"/>
        </w:rPr>
        <w:t>Điểm kiểm soát: workflow phải có kiểm tra quyền, kiểm tra trạng thái repository/job, ghi activity log và thông báo lỗi rõ ràng nếu không thể hoàn tất.</w:t>
      </w:r>
    </w:p>
    <w:p w14:paraId="7CAA74B8">
      <w:pPr>
        <w:pStyle w:val="3"/>
        <w:keepNext/>
        <w:spacing w:before="200" w:after="120" w:line="276" w:lineRule="auto"/>
        <w:jc w:val="both"/>
      </w:pPr>
      <w:r>
        <w:rPr>
          <w:rFonts w:ascii="Times New Roman" w:hAnsi="Times New Roman" w:eastAsia="Times New Roman"/>
          <w:b/>
          <w:color w:val="000000"/>
          <w:sz w:val="26"/>
        </w:rPr>
        <w:t>WF-03 Commit thay đổi</w:t>
      </w:r>
    </w:p>
    <w:p w14:paraId="5B1A6411">
      <w:pPr>
        <w:keepNext w:val="0"/>
        <w:spacing w:before="0" w:after="120" w:line="276" w:lineRule="auto"/>
        <w:jc w:val="both"/>
      </w:pPr>
      <w:r>
        <w:rPr>
          <w:rFonts w:ascii="Times New Roman" w:hAnsi="Times New Roman" w:eastAsia="Times New Roman"/>
          <w:color w:val="000000"/>
          <w:sz w:val="26"/>
        </w:rPr>
        <w:t>Developer mở Git status.</w:t>
      </w:r>
    </w:p>
    <w:p w14:paraId="0948DD80">
      <w:pPr>
        <w:keepNext w:val="0"/>
        <w:spacing w:before="0" w:after="120" w:line="276" w:lineRule="auto"/>
        <w:jc w:val="both"/>
      </w:pPr>
      <w:r>
        <w:rPr>
          <w:rFonts w:ascii="Times New Roman" w:hAnsi="Times New Roman" w:eastAsia="Times New Roman"/>
          <w:color w:val="000000"/>
          <w:sz w:val="26"/>
        </w:rPr>
        <w:t>Chọn file thay đổi và stage.</w:t>
      </w:r>
    </w:p>
    <w:p w14:paraId="4BEEE552">
      <w:pPr>
        <w:keepNext w:val="0"/>
        <w:spacing w:before="0" w:after="120" w:line="276" w:lineRule="auto"/>
        <w:jc w:val="both"/>
      </w:pPr>
      <w:r>
        <w:rPr>
          <w:rFonts w:ascii="Times New Roman" w:hAnsi="Times New Roman" w:eastAsia="Times New Roman"/>
          <w:color w:val="000000"/>
          <w:sz w:val="26"/>
        </w:rPr>
        <w:t>Nhập commit message theo quy ước.</w:t>
      </w:r>
    </w:p>
    <w:p w14:paraId="3DF4532A">
      <w:pPr>
        <w:keepNext w:val="0"/>
        <w:spacing w:before="0" w:after="120" w:line="276" w:lineRule="auto"/>
        <w:jc w:val="both"/>
      </w:pPr>
      <w:r>
        <w:rPr>
          <w:rFonts w:ascii="Times New Roman" w:hAnsi="Times New Roman" w:eastAsia="Times New Roman"/>
          <w:color w:val="000000"/>
          <w:sz w:val="26"/>
        </w:rPr>
        <w:t>Hệ thống tạo commit cục bộ, ghi activity log và đề xuất push nếu có remote.</w:t>
      </w:r>
    </w:p>
    <w:p w14:paraId="2F1AD471">
      <w:pPr>
        <w:keepNext w:val="0"/>
        <w:spacing w:before="0" w:after="120" w:line="276" w:lineRule="auto"/>
        <w:jc w:val="both"/>
      </w:pPr>
      <w:r>
        <w:rPr>
          <w:rFonts w:ascii="Times New Roman" w:hAnsi="Times New Roman" w:eastAsia="Times New Roman"/>
          <w:color w:val="000000"/>
          <w:sz w:val="26"/>
        </w:rPr>
        <w:t>Điểm kiểm soát: workflow phải có kiểm tra quyền, kiểm tra trạng thái repository/job, ghi activity log và thông báo lỗi rõ ràng nếu không thể hoàn tất.</w:t>
      </w:r>
    </w:p>
    <w:p w14:paraId="5550F496">
      <w:pPr>
        <w:pStyle w:val="3"/>
        <w:keepNext/>
        <w:spacing w:before="200" w:after="120" w:line="276" w:lineRule="auto"/>
        <w:jc w:val="both"/>
      </w:pPr>
      <w:r>
        <w:rPr>
          <w:rFonts w:ascii="Times New Roman" w:hAnsi="Times New Roman" w:eastAsia="Times New Roman"/>
          <w:b/>
          <w:color w:val="000000"/>
          <w:sz w:val="26"/>
        </w:rPr>
        <w:t>WF-04 Push/Pull</w:t>
      </w:r>
    </w:p>
    <w:p w14:paraId="264B93C6">
      <w:pPr>
        <w:keepNext w:val="0"/>
        <w:spacing w:before="0" w:after="120" w:line="276" w:lineRule="auto"/>
        <w:jc w:val="both"/>
      </w:pPr>
      <w:r>
        <w:rPr>
          <w:rFonts w:ascii="Times New Roman" w:hAnsi="Times New Roman" w:eastAsia="Times New Roman"/>
          <w:color w:val="000000"/>
          <w:sz w:val="26"/>
        </w:rPr>
        <w:t>Người dùng chọn push hoặc pull.</w:t>
      </w:r>
    </w:p>
    <w:p w14:paraId="0373E7C5">
      <w:pPr>
        <w:keepNext w:val="0"/>
        <w:spacing w:before="0" w:after="120" w:line="276" w:lineRule="auto"/>
        <w:jc w:val="both"/>
      </w:pPr>
      <w:r>
        <w:rPr>
          <w:rFonts w:ascii="Times New Roman" w:hAnsi="Times New Roman" w:eastAsia="Times New Roman"/>
          <w:color w:val="000000"/>
          <w:sz w:val="26"/>
        </w:rPr>
        <w:t>Hệ thống kiểm tra repository lock và quyền.</w:t>
      </w:r>
    </w:p>
    <w:p w14:paraId="1F81484B">
      <w:pPr>
        <w:keepNext w:val="0"/>
        <w:spacing w:before="0" w:after="120" w:line="276" w:lineRule="auto"/>
        <w:jc w:val="both"/>
      </w:pPr>
      <w:r>
        <w:rPr>
          <w:rFonts w:ascii="Times New Roman" w:hAnsi="Times New Roman" w:eastAsia="Times New Roman"/>
          <w:color w:val="000000"/>
          <w:sz w:val="26"/>
        </w:rPr>
        <w:t>Git Service thực thi lệnh Git.</w:t>
      </w:r>
    </w:p>
    <w:p w14:paraId="5635CAA6">
      <w:pPr>
        <w:keepNext w:val="0"/>
        <w:spacing w:before="0" w:after="120" w:line="276" w:lineRule="auto"/>
        <w:jc w:val="both"/>
      </w:pPr>
      <w:r>
        <w:rPr>
          <w:rFonts w:ascii="Times New Roman" w:hAnsi="Times New Roman" w:eastAsia="Times New Roman"/>
          <w:color w:val="000000"/>
          <w:sz w:val="26"/>
        </w:rPr>
        <w:t>Kết quả thành công/thất bại được hiển thị và log; nếu có thay đổi mới, job analyze được kích hoạt.</w:t>
      </w:r>
    </w:p>
    <w:p w14:paraId="670C357E">
      <w:pPr>
        <w:keepNext w:val="0"/>
        <w:spacing w:before="0" w:after="120" w:line="276" w:lineRule="auto"/>
        <w:jc w:val="both"/>
      </w:pPr>
      <w:r>
        <w:rPr>
          <w:rFonts w:ascii="Times New Roman" w:hAnsi="Times New Roman" w:eastAsia="Times New Roman"/>
          <w:color w:val="000000"/>
          <w:sz w:val="26"/>
        </w:rPr>
        <w:t>Điểm kiểm soát: workflow phải có kiểm tra quyền, kiểm tra trạng thái repository/job, ghi activity log và thông báo lỗi rõ ràng nếu không thể hoàn tất.</w:t>
      </w:r>
    </w:p>
    <w:p w14:paraId="71024730">
      <w:pPr>
        <w:pStyle w:val="3"/>
        <w:keepNext/>
        <w:spacing w:before="200" w:after="120" w:line="276" w:lineRule="auto"/>
        <w:jc w:val="both"/>
      </w:pPr>
      <w:r>
        <w:rPr>
          <w:rFonts w:ascii="Times New Roman" w:hAnsi="Times New Roman" w:eastAsia="Times New Roman"/>
          <w:b/>
          <w:color w:val="000000"/>
          <w:sz w:val="26"/>
        </w:rPr>
        <w:t>WF-05 Phân tích dự án</w:t>
      </w:r>
    </w:p>
    <w:p w14:paraId="048E6DD8">
      <w:pPr>
        <w:keepNext w:val="0"/>
        <w:spacing w:before="0" w:after="120" w:line="276" w:lineRule="auto"/>
        <w:jc w:val="both"/>
      </w:pPr>
      <w:r>
        <w:rPr>
          <w:rFonts w:ascii="Times New Roman" w:hAnsi="Times New Roman" w:eastAsia="Times New Roman"/>
          <w:color w:val="000000"/>
          <w:sz w:val="26"/>
        </w:rPr>
        <w:t>Hệ thống hoặc người dùng kích hoạt analyze.</w:t>
      </w:r>
    </w:p>
    <w:p w14:paraId="43B4FF60">
      <w:pPr>
        <w:keepNext w:val="0"/>
        <w:spacing w:before="0" w:after="120" w:line="276" w:lineRule="auto"/>
        <w:jc w:val="both"/>
      </w:pPr>
      <w:r>
        <w:rPr>
          <w:rFonts w:ascii="Times New Roman" w:hAnsi="Times New Roman" w:eastAsia="Times New Roman"/>
          <w:color w:val="000000"/>
          <w:sz w:val="26"/>
        </w:rPr>
        <w:t>Project Service tạo job parse/analyze vào RabbitMQ.</w:t>
      </w:r>
    </w:p>
    <w:p w14:paraId="0BC692C7">
      <w:pPr>
        <w:keepNext w:val="0"/>
        <w:spacing w:before="0" w:after="120" w:line="276" w:lineRule="auto"/>
        <w:jc w:val="both"/>
      </w:pPr>
      <w:r>
        <w:rPr>
          <w:rFonts w:ascii="Times New Roman" w:hAnsi="Times New Roman" w:eastAsia="Times New Roman"/>
          <w:color w:val="000000"/>
          <w:sz w:val="26"/>
        </w:rPr>
        <w:t>Parser Worker trích xuất metadata; Analyze Worker tạo dependency và health report.</w:t>
      </w:r>
    </w:p>
    <w:p w14:paraId="1EB87A28">
      <w:pPr>
        <w:keepNext w:val="0"/>
        <w:spacing w:before="0" w:after="120" w:line="276" w:lineRule="auto"/>
        <w:jc w:val="both"/>
      </w:pPr>
      <w:r>
        <w:rPr>
          <w:rFonts w:ascii="Times New Roman" w:hAnsi="Times New Roman" w:eastAsia="Times New Roman"/>
          <w:color w:val="000000"/>
          <w:sz w:val="26"/>
        </w:rPr>
        <w:t>Dashboard và notification được cập nhật khi hoàn tất.</w:t>
      </w:r>
    </w:p>
    <w:p w14:paraId="0F1E5C02">
      <w:pPr>
        <w:keepNext w:val="0"/>
        <w:spacing w:before="0" w:after="120" w:line="276" w:lineRule="auto"/>
        <w:jc w:val="both"/>
      </w:pPr>
      <w:r>
        <w:rPr>
          <w:rFonts w:ascii="Times New Roman" w:hAnsi="Times New Roman" w:eastAsia="Times New Roman"/>
          <w:color w:val="000000"/>
          <w:sz w:val="26"/>
        </w:rPr>
        <w:t>Điểm kiểm soát: workflow phải có kiểm tra quyền, kiểm tra trạng thái repository/job, ghi activity log và thông báo lỗi rõ ràng nếu không thể hoàn tất.</w:t>
      </w:r>
    </w:p>
    <w:p w14:paraId="7926FA8B">
      <w:pPr>
        <w:pStyle w:val="3"/>
        <w:keepNext/>
        <w:spacing w:before="200" w:after="120" w:line="276" w:lineRule="auto"/>
        <w:jc w:val="both"/>
      </w:pPr>
      <w:r>
        <w:rPr>
          <w:rFonts w:ascii="Times New Roman" w:hAnsi="Times New Roman" w:eastAsia="Times New Roman"/>
          <w:b/>
          <w:color w:val="000000"/>
          <w:sz w:val="26"/>
        </w:rPr>
        <w:t>WF-06 Review scene diff</w:t>
      </w:r>
    </w:p>
    <w:p w14:paraId="4309AAE7">
      <w:pPr>
        <w:keepNext w:val="0"/>
        <w:spacing w:before="0" w:after="120" w:line="276" w:lineRule="auto"/>
        <w:jc w:val="both"/>
      </w:pPr>
      <w:r>
        <w:rPr>
          <w:rFonts w:ascii="Times New Roman" w:hAnsi="Times New Roman" w:eastAsia="Times New Roman"/>
          <w:color w:val="000000"/>
          <w:sz w:val="26"/>
        </w:rPr>
        <w:t>Reviewer chọn commit/branch/revision cần so sánh.</w:t>
      </w:r>
    </w:p>
    <w:p w14:paraId="1A06A9A8">
      <w:pPr>
        <w:keepNext w:val="0"/>
        <w:spacing w:before="0" w:after="120" w:line="276" w:lineRule="auto"/>
        <w:jc w:val="both"/>
      </w:pPr>
      <w:r>
        <w:rPr>
          <w:rFonts w:ascii="Times New Roman" w:hAnsi="Times New Roman" w:eastAsia="Times New Roman"/>
          <w:color w:val="000000"/>
          <w:sz w:val="26"/>
        </w:rPr>
        <w:t>Diff Worker tạo diff theo cấu trúc scene.</w:t>
      </w:r>
    </w:p>
    <w:p w14:paraId="1A6C200F">
      <w:pPr>
        <w:keepNext w:val="0"/>
        <w:spacing w:before="0" w:after="120" w:line="276" w:lineRule="auto"/>
        <w:jc w:val="both"/>
      </w:pPr>
      <w:r>
        <w:rPr>
          <w:rFonts w:ascii="Times New Roman" w:hAnsi="Times New Roman" w:eastAsia="Times New Roman"/>
          <w:color w:val="000000"/>
          <w:sz w:val="26"/>
        </w:rPr>
        <w:t>Người dùng xem node/property/resource thay đổi.</w:t>
      </w:r>
    </w:p>
    <w:p w14:paraId="41567296">
      <w:pPr>
        <w:keepNext w:val="0"/>
        <w:spacing w:before="0" w:after="120" w:line="276" w:lineRule="auto"/>
        <w:jc w:val="both"/>
      </w:pPr>
      <w:r>
        <w:rPr>
          <w:rFonts w:ascii="Times New Roman" w:hAnsi="Times New Roman" w:eastAsia="Times New Roman"/>
          <w:color w:val="000000"/>
          <w:sz w:val="26"/>
        </w:rPr>
        <w:t>Reviewer ghi nhận kết quả review hoặc yêu cầu xử lý ngoài hệ thống nếu cần.</w:t>
      </w:r>
    </w:p>
    <w:p w14:paraId="2F486C44">
      <w:pPr>
        <w:keepNext w:val="0"/>
        <w:spacing w:before="0" w:after="120" w:line="276" w:lineRule="auto"/>
        <w:jc w:val="both"/>
      </w:pPr>
      <w:r>
        <w:rPr>
          <w:rFonts w:ascii="Times New Roman" w:hAnsi="Times New Roman" w:eastAsia="Times New Roman"/>
          <w:color w:val="000000"/>
          <w:sz w:val="26"/>
        </w:rPr>
        <w:t>Điểm kiểm soát: workflow phải có kiểm tra quyền, kiểm tra trạng thái repository/job, ghi activity log và thông báo lỗi rõ ràng nếu không thể hoàn tất.</w:t>
      </w:r>
    </w:p>
    <w:p w14:paraId="1C830D13">
      <w:pPr>
        <w:pStyle w:val="2"/>
        <w:keepNext/>
        <w:pageBreakBefore/>
        <w:spacing w:before="240" w:after="160" w:line="276" w:lineRule="auto"/>
        <w:jc w:val="both"/>
      </w:pPr>
      <w:r>
        <w:rPr>
          <w:rFonts w:ascii="Times New Roman" w:hAnsi="Times New Roman" w:eastAsia="Times New Roman"/>
          <w:b/>
          <w:color w:val="000000"/>
          <w:sz w:val="26"/>
        </w:rPr>
        <w:t>9. Mô hình dữ liệu và lưu trữ</w:t>
      </w:r>
    </w:p>
    <w:p w14:paraId="54EC4FD7">
      <w:pPr>
        <w:pStyle w:val="3"/>
        <w:keepNext/>
        <w:spacing w:before="200" w:after="120" w:line="276" w:lineRule="auto"/>
        <w:jc w:val="both"/>
      </w:pPr>
      <w:r>
        <w:rPr>
          <w:rFonts w:ascii="Times New Roman" w:hAnsi="Times New Roman" w:eastAsia="Times New Roman"/>
          <w:b/>
          <w:color w:val="000000"/>
          <w:sz w:val="26"/>
        </w:rPr>
        <w:t>9.1 Core database</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3213"/>
        <w:gridCol w:w="3213"/>
        <w:gridCol w:w="3213"/>
      </w:tblGrid>
      <w:tr w14:paraId="34DE20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CD149E1">
            <w:pPr>
              <w:keepNext w:val="0"/>
              <w:spacing w:before="0" w:after="120" w:line="276" w:lineRule="auto"/>
              <w:jc w:val="both"/>
            </w:pPr>
            <w:r>
              <w:rPr>
                <w:rFonts w:ascii="Times New Roman" w:hAnsi="Times New Roman" w:eastAsia="Times New Roman"/>
                <w:b/>
                <w:color w:val="000000"/>
                <w:sz w:val="26"/>
              </w:rPr>
              <w:t>Bảng/Thực thể</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E1963FB">
            <w:pPr>
              <w:keepNext w:val="0"/>
              <w:spacing w:before="0" w:after="120" w:line="276" w:lineRule="auto"/>
              <w:jc w:val="both"/>
            </w:pPr>
            <w:r>
              <w:rPr>
                <w:rFonts w:ascii="Times New Roman" w:hAnsi="Times New Roman" w:eastAsia="Times New Roman"/>
                <w:b/>
                <w:color w:val="000000"/>
                <w:sz w:val="26"/>
              </w:rPr>
              <w:t>Trường tiêu biểu</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4CCBDBD">
            <w:pPr>
              <w:keepNext w:val="0"/>
              <w:spacing w:before="0" w:after="120" w:line="276" w:lineRule="auto"/>
              <w:jc w:val="both"/>
            </w:pPr>
            <w:r>
              <w:rPr>
                <w:rFonts w:ascii="Times New Roman" w:hAnsi="Times New Roman" w:eastAsia="Times New Roman"/>
                <w:b/>
                <w:color w:val="000000"/>
                <w:sz w:val="26"/>
              </w:rPr>
              <w:t>Mục đích</w:t>
            </w:r>
          </w:p>
        </w:tc>
      </w:tr>
      <w:tr w14:paraId="46FB7D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41986F1">
            <w:pPr>
              <w:keepNext w:val="0"/>
              <w:spacing w:before="0" w:after="120" w:line="276" w:lineRule="auto"/>
              <w:jc w:val="both"/>
            </w:pPr>
            <w:r>
              <w:rPr>
                <w:rFonts w:ascii="Times New Roman" w:hAnsi="Times New Roman" w:eastAsia="Times New Roman"/>
                <w:b w:val="0"/>
                <w:color w:val="000000"/>
                <w:sz w:val="26"/>
              </w:rPr>
              <w:t>users</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B8F7876">
            <w:pPr>
              <w:keepNext w:val="0"/>
              <w:spacing w:before="0" w:after="120" w:line="276" w:lineRule="auto"/>
              <w:jc w:val="both"/>
            </w:pPr>
            <w:r>
              <w:rPr>
                <w:rFonts w:ascii="Times New Roman" w:hAnsi="Times New Roman" w:eastAsia="Times New Roman"/>
                <w:b w:val="0"/>
                <w:color w:val="000000"/>
                <w:sz w:val="26"/>
              </w:rPr>
              <w:t>id, email, display_name, status, password_hash, created_at, last_login_at</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488332C">
            <w:pPr>
              <w:keepNext w:val="0"/>
              <w:spacing w:before="0" w:after="120" w:line="276" w:lineRule="auto"/>
              <w:jc w:val="both"/>
            </w:pPr>
            <w:r>
              <w:rPr>
                <w:rFonts w:ascii="Times New Roman" w:hAnsi="Times New Roman" w:eastAsia="Times New Roman"/>
                <w:b w:val="0"/>
                <w:color w:val="000000"/>
                <w:sz w:val="26"/>
              </w:rPr>
              <w:t>Lưu thông tin tài khoản người dùng.</w:t>
            </w:r>
          </w:p>
        </w:tc>
      </w:tr>
      <w:tr w14:paraId="4C81B0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53CD291">
            <w:pPr>
              <w:keepNext w:val="0"/>
              <w:spacing w:before="0" w:after="120" w:line="276" w:lineRule="auto"/>
              <w:jc w:val="both"/>
            </w:pPr>
            <w:r>
              <w:rPr>
                <w:rFonts w:ascii="Times New Roman" w:hAnsi="Times New Roman" w:eastAsia="Times New Roman"/>
                <w:b w:val="0"/>
                <w:color w:val="000000"/>
                <w:sz w:val="26"/>
              </w:rPr>
              <w:t>roles</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14571F3">
            <w:pPr>
              <w:keepNext w:val="0"/>
              <w:spacing w:before="0" w:after="120" w:line="276" w:lineRule="auto"/>
              <w:jc w:val="both"/>
            </w:pPr>
            <w:r>
              <w:rPr>
                <w:rFonts w:ascii="Times New Roman" w:hAnsi="Times New Roman" w:eastAsia="Times New Roman"/>
                <w:b w:val="0"/>
                <w:color w:val="000000"/>
                <w:sz w:val="26"/>
              </w:rPr>
              <w:t>id, name, scope, permissions</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BA942D4">
            <w:pPr>
              <w:keepNext w:val="0"/>
              <w:spacing w:before="0" w:after="120" w:line="276" w:lineRule="auto"/>
              <w:jc w:val="both"/>
            </w:pPr>
            <w:r>
              <w:rPr>
                <w:rFonts w:ascii="Times New Roman" w:hAnsi="Times New Roman" w:eastAsia="Times New Roman"/>
                <w:b w:val="0"/>
                <w:color w:val="000000"/>
                <w:sz w:val="26"/>
              </w:rPr>
              <w:t>Định nghĩa vai trò và tập quyền.</w:t>
            </w:r>
          </w:p>
        </w:tc>
      </w:tr>
      <w:tr w14:paraId="58ACFB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816CF7B">
            <w:pPr>
              <w:keepNext w:val="0"/>
              <w:spacing w:before="0" w:after="120" w:line="276" w:lineRule="auto"/>
              <w:jc w:val="both"/>
            </w:pPr>
            <w:r>
              <w:rPr>
                <w:rFonts w:ascii="Times New Roman" w:hAnsi="Times New Roman" w:eastAsia="Times New Roman"/>
                <w:b w:val="0"/>
                <w:color w:val="000000"/>
                <w:sz w:val="26"/>
              </w:rPr>
              <w:t>projects</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E8DCA00">
            <w:pPr>
              <w:keepNext w:val="0"/>
              <w:spacing w:before="0" w:after="120" w:line="276" w:lineRule="auto"/>
              <w:jc w:val="both"/>
            </w:pPr>
            <w:r>
              <w:rPr>
                <w:rFonts w:ascii="Times New Roman" w:hAnsi="Times New Roman" w:eastAsia="Times New Roman"/>
                <w:b w:val="0"/>
                <w:color w:val="000000"/>
                <w:sz w:val="26"/>
              </w:rPr>
              <w:t>id, name, description, visibility, default_branch, status, created_by, created_at</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17237F1">
            <w:pPr>
              <w:keepNext w:val="0"/>
              <w:spacing w:before="0" w:after="120" w:line="276" w:lineRule="auto"/>
              <w:jc w:val="both"/>
            </w:pPr>
            <w:r>
              <w:rPr>
                <w:rFonts w:ascii="Times New Roman" w:hAnsi="Times New Roman" w:eastAsia="Times New Roman"/>
                <w:b w:val="0"/>
                <w:color w:val="000000"/>
                <w:sz w:val="26"/>
              </w:rPr>
              <w:t>Lưu thông tin dự án Godot.</w:t>
            </w:r>
          </w:p>
        </w:tc>
      </w:tr>
      <w:tr w14:paraId="5F8B51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D32CD53">
            <w:pPr>
              <w:keepNext w:val="0"/>
              <w:spacing w:before="0" w:after="120" w:line="276" w:lineRule="auto"/>
              <w:jc w:val="both"/>
            </w:pPr>
            <w:r>
              <w:rPr>
                <w:rFonts w:ascii="Times New Roman" w:hAnsi="Times New Roman" w:eastAsia="Times New Roman"/>
                <w:b w:val="0"/>
                <w:color w:val="000000"/>
                <w:sz w:val="26"/>
              </w:rPr>
              <w:t>project_members</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EAE8455">
            <w:pPr>
              <w:keepNext w:val="0"/>
              <w:spacing w:before="0" w:after="120" w:line="276" w:lineRule="auto"/>
              <w:jc w:val="both"/>
            </w:pPr>
            <w:r>
              <w:rPr>
                <w:rFonts w:ascii="Times New Roman" w:hAnsi="Times New Roman" w:eastAsia="Times New Roman"/>
                <w:b w:val="0"/>
                <w:color w:val="000000"/>
                <w:sz w:val="26"/>
              </w:rPr>
              <w:t>project_id, user_id, role, joined_at, invited_by</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BB1EC97">
            <w:pPr>
              <w:keepNext w:val="0"/>
              <w:spacing w:before="0" w:after="120" w:line="276" w:lineRule="auto"/>
              <w:jc w:val="both"/>
            </w:pPr>
            <w:r>
              <w:rPr>
                <w:rFonts w:ascii="Times New Roman" w:hAnsi="Times New Roman" w:eastAsia="Times New Roman"/>
                <w:b w:val="0"/>
                <w:color w:val="000000"/>
                <w:sz w:val="26"/>
              </w:rPr>
              <w:t>Quản lý thành viên dự án và vai trò.</w:t>
            </w:r>
          </w:p>
        </w:tc>
      </w:tr>
      <w:tr w14:paraId="6D7B5A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9D8ABCE">
            <w:pPr>
              <w:keepNext w:val="0"/>
              <w:spacing w:before="0" w:after="120" w:line="276" w:lineRule="auto"/>
              <w:jc w:val="both"/>
            </w:pPr>
            <w:r>
              <w:rPr>
                <w:rFonts w:ascii="Times New Roman" w:hAnsi="Times New Roman" w:eastAsia="Times New Roman"/>
                <w:b w:val="0"/>
                <w:color w:val="000000"/>
                <w:sz w:val="26"/>
              </w:rPr>
              <w:t>repositories</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BAF870A">
            <w:pPr>
              <w:keepNext w:val="0"/>
              <w:spacing w:before="0" w:after="120" w:line="276" w:lineRule="auto"/>
              <w:jc w:val="both"/>
            </w:pPr>
            <w:r>
              <w:rPr>
                <w:rFonts w:ascii="Times New Roman" w:hAnsi="Times New Roman" w:eastAsia="Times New Roman"/>
                <w:b w:val="0"/>
                <w:color w:val="000000"/>
                <w:sz w:val="26"/>
              </w:rPr>
              <w:t>id, project_id, url, provider, default_branch, credential_ref, clone_status</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B1C475A">
            <w:pPr>
              <w:keepNext w:val="0"/>
              <w:spacing w:before="0" w:after="120" w:line="276" w:lineRule="auto"/>
              <w:jc w:val="both"/>
            </w:pPr>
            <w:r>
              <w:rPr>
                <w:rFonts w:ascii="Times New Roman" w:hAnsi="Times New Roman" w:eastAsia="Times New Roman"/>
                <w:b w:val="0"/>
                <w:color w:val="000000"/>
                <w:sz w:val="26"/>
              </w:rPr>
              <w:t>Lưu cấu hình repository.</w:t>
            </w:r>
          </w:p>
        </w:tc>
      </w:tr>
      <w:tr w14:paraId="657A2B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72755BC">
            <w:pPr>
              <w:keepNext w:val="0"/>
              <w:spacing w:before="0" w:after="120" w:line="276" w:lineRule="auto"/>
              <w:jc w:val="both"/>
            </w:pPr>
            <w:r>
              <w:rPr>
                <w:rFonts w:ascii="Times New Roman" w:hAnsi="Times New Roman" w:eastAsia="Times New Roman"/>
                <w:b w:val="0"/>
                <w:color w:val="000000"/>
                <w:sz w:val="26"/>
              </w:rPr>
              <w:t>branches</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300437F">
            <w:pPr>
              <w:keepNext w:val="0"/>
              <w:spacing w:before="0" w:after="120" w:line="276" w:lineRule="auto"/>
              <w:jc w:val="both"/>
            </w:pPr>
            <w:r>
              <w:rPr>
                <w:rFonts w:ascii="Times New Roman" w:hAnsi="Times New Roman" w:eastAsia="Times New Roman"/>
                <w:b w:val="0"/>
                <w:color w:val="000000"/>
                <w:sz w:val="26"/>
              </w:rPr>
              <w:t>id, repository_id, name, type, last_commit_hash, last_synced_at</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5B4EF2C">
            <w:pPr>
              <w:keepNext w:val="0"/>
              <w:spacing w:before="0" w:after="120" w:line="276" w:lineRule="auto"/>
              <w:jc w:val="both"/>
            </w:pPr>
            <w:r>
              <w:rPr>
                <w:rFonts w:ascii="Times New Roman" w:hAnsi="Times New Roman" w:eastAsia="Times New Roman"/>
                <w:b w:val="0"/>
                <w:color w:val="000000"/>
                <w:sz w:val="26"/>
              </w:rPr>
              <w:t>Theo dõi branch local/remote.</w:t>
            </w:r>
          </w:p>
        </w:tc>
      </w:tr>
      <w:tr w14:paraId="4BC712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5384B65">
            <w:pPr>
              <w:keepNext w:val="0"/>
              <w:spacing w:before="0" w:after="120" w:line="276" w:lineRule="auto"/>
              <w:jc w:val="both"/>
            </w:pPr>
            <w:r>
              <w:rPr>
                <w:rFonts w:ascii="Times New Roman" w:hAnsi="Times New Roman" w:eastAsia="Times New Roman"/>
                <w:b w:val="0"/>
                <w:color w:val="000000"/>
                <w:sz w:val="26"/>
              </w:rPr>
              <w:t>activities</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C92E731">
            <w:pPr>
              <w:keepNext w:val="0"/>
              <w:spacing w:before="0" w:after="120" w:line="276" w:lineRule="auto"/>
              <w:jc w:val="both"/>
            </w:pPr>
            <w:r>
              <w:rPr>
                <w:rFonts w:ascii="Times New Roman" w:hAnsi="Times New Roman" w:eastAsia="Times New Roman"/>
                <w:b w:val="0"/>
                <w:color w:val="000000"/>
                <w:sz w:val="26"/>
              </w:rPr>
              <w:t>id, project_id, actor_id, action, target_type, target_id, status, correlation_id, created_at</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22E4BCB">
            <w:pPr>
              <w:keepNext w:val="0"/>
              <w:spacing w:before="0" w:after="120" w:line="276" w:lineRule="auto"/>
              <w:jc w:val="both"/>
            </w:pPr>
            <w:r>
              <w:rPr>
                <w:rFonts w:ascii="Times New Roman" w:hAnsi="Times New Roman" w:eastAsia="Times New Roman"/>
                <w:b w:val="0"/>
                <w:color w:val="000000"/>
                <w:sz w:val="26"/>
              </w:rPr>
              <w:t>Audit log cấp ứng dụng.</w:t>
            </w:r>
          </w:p>
        </w:tc>
      </w:tr>
      <w:tr w14:paraId="7DD77C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B4A112B">
            <w:pPr>
              <w:keepNext w:val="0"/>
              <w:spacing w:before="0" w:after="120" w:line="276" w:lineRule="auto"/>
              <w:jc w:val="both"/>
            </w:pPr>
            <w:r>
              <w:rPr>
                <w:rFonts w:ascii="Times New Roman" w:hAnsi="Times New Roman" w:eastAsia="Times New Roman"/>
                <w:b w:val="0"/>
                <w:color w:val="000000"/>
                <w:sz w:val="26"/>
              </w:rPr>
              <w:t>notifications</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27190DF">
            <w:pPr>
              <w:keepNext w:val="0"/>
              <w:spacing w:before="0" w:after="120" w:line="276" w:lineRule="auto"/>
              <w:jc w:val="both"/>
            </w:pPr>
            <w:r>
              <w:rPr>
                <w:rFonts w:ascii="Times New Roman" w:hAnsi="Times New Roman" w:eastAsia="Times New Roman"/>
                <w:b w:val="0"/>
                <w:color w:val="000000"/>
                <w:sz w:val="26"/>
              </w:rPr>
              <w:t>id, user_id, project_id, type, title, message, read_at, created_at</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C3EC608">
            <w:pPr>
              <w:keepNext w:val="0"/>
              <w:spacing w:before="0" w:after="120" w:line="276" w:lineRule="auto"/>
              <w:jc w:val="both"/>
            </w:pPr>
            <w:r>
              <w:rPr>
                <w:rFonts w:ascii="Times New Roman" w:hAnsi="Times New Roman" w:eastAsia="Times New Roman"/>
                <w:b w:val="0"/>
                <w:color w:val="000000"/>
                <w:sz w:val="26"/>
              </w:rPr>
              <w:t>Thông báo cho người dùng.</w:t>
            </w:r>
          </w:p>
        </w:tc>
      </w:tr>
      <w:tr w14:paraId="64A6E8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2E51006">
            <w:pPr>
              <w:keepNext w:val="0"/>
              <w:spacing w:before="0" w:after="120" w:line="276" w:lineRule="auto"/>
              <w:jc w:val="both"/>
            </w:pPr>
            <w:r>
              <w:rPr>
                <w:rFonts w:ascii="Times New Roman" w:hAnsi="Times New Roman" w:eastAsia="Times New Roman"/>
                <w:b w:val="0"/>
                <w:color w:val="000000"/>
                <w:sz w:val="26"/>
              </w:rPr>
              <w:t>jobs</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3752510">
            <w:pPr>
              <w:keepNext w:val="0"/>
              <w:spacing w:before="0" w:after="120" w:line="276" w:lineRule="auto"/>
              <w:jc w:val="both"/>
            </w:pPr>
            <w:r>
              <w:rPr>
                <w:rFonts w:ascii="Times New Roman" w:hAnsi="Times New Roman" w:eastAsia="Times New Roman"/>
                <w:b w:val="0"/>
                <w:color w:val="000000"/>
                <w:sz w:val="26"/>
              </w:rPr>
              <w:t>id, project_id, type, status, progress, error_code, started_at, finished_at</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20D0856">
            <w:pPr>
              <w:keepNext w:val="0"/>
              <w:spacing w:before="0" w:after="120" w:line="276" w:lineRule="auto"/>
              <w:jc w:val="both"/>
            </w:pPr>
            <w:r>
              <w:rPr>
                <w:rFonts w:ascii="Times New Roman" w:hAnsi="Times New Roman" w:eastAsia="Times New Roman"/>
                <w:b w:val="0"/>
                <w:color w:val="000000"/>
                <w:sz w:val="26"/>
              </w:rPr>
              <w:t>Theo dõi job nền.</w:t>
            </w:r>
          </w:p>
        </w:tc>
      </w:tr>
    </w:tbl>
    <w:p w14:paraId="3F013117">
      <w:pPr>
        <w:keepNext w:val="0"/>
        <w:spacing w:before="0" w:after="120" w:line="276" w:lineRule="auto"/>
        <w:jc w:val="both"/>
      </w:pPr>
    </w:p>
    <w:p w14:paraId="6B3CD67F">
      <w:pPr>
        <w:pStyle w:val="3"/>
        <w:keepNext/>
        <w:spacing w:before="200" w:after="120" w:line="276" w:lineRule="auto"/>
        <w:jc w:val="both"/>
      </w:pPr>
      <w:r>
        <w:rPr>
          <w:rFonts w:ascii="Times New Roman" w:hAnsi="Times New Roman" w:eastAsia="Times New Roman"/>
          <w:b/>
          <w:color w:val="000000"/>
          <w:sz w:val="26"/>
        </w:rPr>
        <w:t>9.2 Metadata database</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3213"/>
        <w:gridCol w:w="3213"/>
        <w:gridCol w:w="3213"/>
      </w:tblGrid>
      <w:tr w14:paraId="2D7C67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58798F2">
            <w:pPr>
              <w:keepNext w:val="0"/>
              <w:spacing w:before="0" w:after="120" w:line="276" w:lineRule="auto"/>
              <w:jc w:val="both"/>
            </w:pPr>
            <w:r>
              <w:rPr>
                <w:rFonts w:ascii="Times New Roman" w:hAnsi="Times New Roman" w:eastAsia="Times New Roman"/>
                <w:b/>
                <w:color w:val="000000"/>
                <w:sz w:val="26"/>
              </w:rPr>
              <w:t>Bảng/Thực thể</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CA5A823">
            <w:pPr>
              <w:keepNext w:val="0"/>
              <w:spacing w:before="0" w:after="120" w:line="276" w:lineRule="auto"/>
              <w:jc w:val="both"/>
            </w:pPr>
            <w:r>
              <w:rPr>
                <w:rFonts w:ascii="Times New Roman" w:hAnsi="Times New Roman" w:eastAsia="Times New Roman"/>
                <w:b/>
                <w:color w:val="000000"/>
                <w:sz w:val="26"/>
              </w:rPr>
              <w:t>Trường tiêu biểu</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3F05D95">
            <w:pPr>
              <w:keepNext w:val="0"/>
              <w:spacing w:before="0" w:after="120" w:line="276" w:lineRule="auto"/>
              <w:jc w:val="both"/>
            </w:pPr>
            <w:r>
              <w:rPr>
                <w:rFonts w:ascii="Times New Roman" w:hAnsi="Times New Roman" w:eastAsia="Times New Roman"/>
                <w:b/>
                <w:color w:val="000000"/>
                <w:sz w:val="26"/>
              </w:rPr>
              <w:t>Mục đích</w:t>
            </w:r>
          </w:p>
        </w:tc>
      </w:tr>
      <w:tr w14:paraId="68D0A5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74771A3">
            <w:pPr>
              <w:keepNext w:val="0"/>
              <w:spacing w:before="0" w:after="120" w:line="276" w:lineRule="auto"/>
              <w:jc w:val="both"/>
            </w:pPr>
            <w:r>
              <w:rPr>
                <w:rFonts w:ascii="Times New Roman" w:hAnsi="Times New Roman" w:eastAsia="Times New Roman"/>
                <w:b w:val="0"/>
                <w:color w:val="000000"/>
                <w:sz w:val="26"/>
              </w:rPr>
              <w:t>scenes</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0BF2511">
            <w:pPr>
              <w:keepNext w:val="0"/>
              <w:spacing w:before="0" w:after="120" w:line="276" w:lineRule="auto"/>
              <w:jc w:val="both"/>
            </w:pPr>
            <w:r>
              <w:rPr>
                <w:rFonts w:ascii="Times New Roman" w:hAnsi="Times New Roman" w:eastAsia="Times New Roman"/>
                <w:b w:val="0"/>
                <w:color w:val="000000"/>
                <w:sz w:val="26"/>
              </w:rPr>
              <w:t>id, project_id, path, uid, root_node_type, node_count, parsed_at, parse_status</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97AF917">
            <w:pPr>
              <w:keepNext w:val="0"/>
              <w:spacing w:before="0" w:after="120" w:line="276" w:lineRule="auto"/>
              <w:jc w:val="both"/>
            </w:pPr>
            <w:r>
              <w:rPr>
                <w:rFonts w:ascii="Times New Roman" w:hAnsi="Times New Roman" w:eastAsia="Times New Roman"/>
                <w:b w:val="0"/>
                <w:color w:val="000000"/>
                <w:sz w:val="26"/>
              </w:rPr>
              <w:t>Lưu metadata scene.</w:t>
            </w:r>
          </w:p>
        </w:tc>
      </w:tr>
      <w:tr w14:paraId="33CA7A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93228E2">
            <w:pPr>
              <w:keepNext w:val="0"/>
              <w:spacing w:before="0" w:after="120" w:line="276" w:lineRule="auto"/>
              <w:jc w:val="both"/>
            </w:pPr>
            <w:r>
              <w:rPr>
                <w:rFonts w:ascii="Times New Roman" w:hAnsi="Times New Roman" w:eastAsia="Times New Roman"/>
                <w:b w:val="0"/>
                <w:color w:val="000000"/>
                <w:sz w:val="26"/>
              </w:rPr>
              <w:t>scene_nodes</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FE3795B">
            <w:pPr>
              <w:keepNext w:val="0"/>
              <w:spacing w:before="0" w:after="120" w:line="276" w:lineRule="auto"/>
              <w:jc w:val="both"/>
            </w:pPr>
            <w:r>
              <w:rPr>
                <w:rFonts w:ascii="Times New Roman" w:hAnsi="Times New Roman" w:eastAsia="Times New Roman"/>
                <w:b w:val="0"/>
                <w:color w:val="000000"/>
                <w:sz w:val="26"/>
              </w:rPr>
              <w:t>id, scene_id, parent_id, name, type, node_path, script_ref, properties_json</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644B1DC">
            <w:pPr>
              <w:keepNext w:val="0"/>
              <w:spacing w:before="0" w:after="120" w:line="276" w:lineRule="auto"/>
              <w:jc w:val="both"/>
            </w:pPr>
            <w:r>
              <w:rPr>
                <w:rFonts w:ascii="Times New Roman" w:hAnsi="Times New Roman" w:eastAsia="Times New Roman"/>
                <w:b w:val="0"/>
                <w:color w:val="000000"/>
                <w:sz w:val="26"/>
              </w:rPr>
              <w:t>Lưu cây node của scene.</w:t>
            </w:r>
          </w:p>
        </w:tc>
      </w:tr>
      <w:tr w14:paraId="5B394A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831A5E7">
            <w:pPr>
              <w:keepNext w:val="0"/>
              <w:spacing w:before="0" w:after="120" w:line="276" w:lineRule="auto"/>
              <w:jc w:val="both"/>
            </w:pPr>
            <w:r>
              <w:rPr>
                <w:rFonts w:ascii="Times New Roman" w:hAnsi="Times New Roman" w:eastAsia="Times New Roman"/>
                <w:b w:val="0"/>
                <w:color w:val="000000"/>
                <w:sz w:val="26"/>
              </w:rPr>
              <w:t>assets</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B183F9C">
            <w:pPr>
              <w:keepNext w:val="0"/>
              <w:spacing w:before="0" w:after="120" w:line="276" w:lineRule="auto"/>
              <w:jc w:val="both"/>
            </w:pPr>
            <w:r>
              <w:rPr>
                <w:rFonts w:ascii="Times New Roman" w:hAnsi="Times New Roman" w:eastAsia="Times New Roman"/>
                <w:b w:val="0"/>
                <w:color w:val="000000"/>
                <w:sz w:val="26"/>
              </w:rPr>
              <w:t>id, project_id, path, asset_type, size_bytes, hash, import_status, last_seen_at</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1F35D48">
            <w:pPr>
              <w:keepNext w:val="0"/>
              <w:spacing w:before="0" w:after="120" w:line="276" w:lineRule="auto"/>
              <w:jc w:val="both"/>
            </w:pPr>
            <w:r>
              <w:rPr>
                <w:rFonts w:ascii="Times New Roman" w:hAnsi="Times New Roman" w:eastAsia="Times New Roman"/>
                <w:b w:val="0"/>
                <w:color w:val="000000"/>
                <w:sz w:val="26"/>
              </w:rPr>
              <w:t>Lưu metadata asset.</w:t>
            </w:r>
          </w:p>
        </w:tc>
      </w:tr>
      <w:tr w14:paraId="25F165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FD05D2C">
            <w:pPr>
              <w:keepNext w:val="0"/>
              <w:spacing w:before="0" w:after="120" w:line="276" w:lineRule="auto"/>
              <w:jc w:val="both"/>
            </w:pPr>
            <w:r>
              <w:rPr>
                <w:rFonts w:ascii="Times New Roman" w:hAnsi="Times New Roman" w:eastAsia="Times New Roman"/>
                <w:b w:val="0"/>
                <w:color w:val="000000"/>
                <w:sz w:val="26"/>
              </w:rPr>
              <w:t>resources</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1BF3180">
            <w:pPr>
              <w:keepNext w:val="0"/>
              <w:spacing w:before="0" w:after="120" w:line="276" w:lineRule="auto"/>
              <w:jc w:val="both"/>
            </w:pPr>
            <w:r>
              <w:rPr>
                <w:rFonts w:ascii="Times New Roman" w:hAnsi="Times New Roman" w:eastAsia="Times New Roman"/>
                <w:b w:val="0"/>
                <w:color w:val="000000"/>
                <w:sz w:val="26"/>
              </w:rPr>
              <w:t>id, project_id, path, resource_type, uid, properties_json</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B5E0096">
            <w:pPr>
              <w:keepNext w:val="0"/>
              <w:spacing w:before="0" w:after="120" w:line="276" w:lineRule="auto"/>
              <w:jc w:val="both"/>
            </w:pPr>
            <w:r>
              <w:rPr>
                <w:rFonts w:ascii="Times New Roman" w:hAnsi="Times New Roman" w:eastAsia="Times New Roman"/>
                <w:b w:val="0"/>
                <w:color w:val="000000"/>
                <w:sz w:val="26"/>
              </w:rPr>
              <w:t>Lưu metadata resource .tres/.res nếu parse được.</w:t>
            </w:r>
          </w:p>
        </w:tc>
      </w:tr>
      <w:tr w14:paraId="796B4F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F7BF53A">
            <w:pPr>
              <w:keepNext w:val="0"/>
              <w:spacing w:before="0" w:after="120" w:line="276" w:lineRule="auto"/>
              <w:jc w:val="both"/>
            </w:pPr>
            <w:r>
              <w:rPr>
                <w:rFonts w:ascii="Times New Roman" w:hAnsi="Times New Roman" w:eastAsia="Times New Roman"/>
                <w:b w:val="0"/>
                <w:color w:val="000000"/>
                <w:sz w:val="26"/>
              </w:rPr>
              <w:t>scripts</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9224776">
            <w:pPr>
              <w:keepNext w:val="0"/>
              <w:spacing w:before="0" w:after="120" w:line="276" w:lineRule="auto"/>
              <w:jc w:val="both"/>
            </w:pPr>
            <w:r>
              <w:rPr>
                <w:rFonts w:ascii="Times New Roman" w:hAnsi="Times New Roman" w:eastAsia="Times New Roman"/>
                <w:b w:val="0"/>
                <w:color w:val="000000"/>
                <w:sz w:val="26"/>
              </w:rPr>
              <w:t>id, project_id, path, class_name, extends_type, parse_status, metrics_json</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4CA1E5F">
            <w:pPr>
              <w:keepNext w:val="0"/>
              <w:spacing w:before="0" w:after="120" w:line="276" w:lineRule="auto"/>
              <w:jc w:val="both"/>
            </w:pPr>
            <w:r>
              <w:rPr>
                <w:rFonts w:ascii="Times New Roman" w:hAnsi="Times New Roman" w:eastAsia="Times New Roman"/>
                <w:b w:val="0"/>
                <w:color w:val="000000"/>
                <w:sz w:val="26"/>
              </w:rPr>
              <w:t>Lưu metadata script .gd.</w:t>
            </w:r>
          </w:p>
        </w:tc>
      </w:tr>
      <w:tr w14:paraId="6CC41D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BD9D23B">
            <w:pPr>
              <w:keepNext w:val="0"/>
              <w:spacing w:before="0" w:after="120" w:line="276" w:lineRule="auto"/>
              <w:jc w:val="both"/>
            </w:pPr>
            <w:r>
              <w:rPr>
                <w:rFonts w:ascii="Times New Roman" w:hAnsi="Times New Roman" w:eastAsia="Times New Roman"/>
                <w:b w:val="0"/>
                <w:color w:val="000000"/>
                <w:sz w:val="26"/>
              </w:rPr>
              <w:t>dependencies</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B8030B2">
            <w:pPr>
              <w:keepNext w:val="0"/>
              <w:spacing w:before="0" w:after="120" w:line="276" w:lineRule="auto"/>
              <w:jc w:val="both"/>
            </w:pPr>
            <w:r>
              <w:rPr>
                <w:rFonts w:ascii="Times New Roman" w:hAnsi="Times New Roman" w:eastAsia="Times New Roman"/>
                <w:b w:val="0"/>
                <w:color w:val="000000"/>
                <w:sz w:val="26"/>
              </w:rPr>
              <w:t>id, project_id, source_type, source_id, target_type, target_id, relation_type, is_broken</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D1D6AEA">
            <w:pPr>
              <w:keepNext w:val="0"/>
              <w:spacing w:before="0" w:after="120" w:line="276" w:lineRule="auto"/>
              <w:jc w:val="both"/>
            </w:pPr>
            <w:r>
              <w:rPr>
                <w:rFonts w:ascii="Times New Roman" w:hAnsi="Times New Roman" w:eastAsia="Times New Roman"/>
                <w:b w:val="0"/>
                <w:color w:val="000000"/>
                <w:sz w:val="26"/>
              </w:rPr>
              <w:t>Lưu cạnh dependency.</w:t>
            </w:r>
          </w:p>
        </w:tc>
      </w:tr>
      <w:tr w14:paraId="026EDC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12F22B6">
            <w:pPr>
              <w:keepNext w:val="0"/>
              <w:spacing w:before="0" w:after="120" w:line="276" w:lineRule="auto"/>
              <w:jc w:val="both"/>
            </w:pPr>
            <w:r>
              <w:rPr>
                <w:rFonts w:ascii="Times New Roman" w:hAnsi="Times New Roman" w:eastAsia="Times New Roman"/>
                <w:b w:val="0"/>
                <w:color w:val="000000"/>
                <w:sz w:val="26"/>
              </w:rPr>
              <w:t>statistics</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A06EE9E">
            <w:pPr>
              <w:keepNext w:val="0"/>
              <w:spacing w:before="0" w:after="120" w:line="276" w:lineRule="auto"/>
              <w:jc w:val="both"/>
            </w:pPr>
            <w:r>
              <w:rPr>
                <w:rFonts w:ascii="Times New Roman" w:hAnsi="Times New Roman" w:eastAsia="Times New Roman"/>
                <w:b w:val="0"/>
                <w:color w:val="000000"/>
                <w:sz w:val="26"/>
              </w:rPr>
              <w:t>id, project_id, revision, metrics_json, generated_at</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33B7A1D">
            <w:pPr>
              <w:keepNext w:val="0"/>
              <w:spacing w:before="0" w:after="120" w:line="276" w:lineRule="auto"/>
              <w:jc w:val="both"/>
            </w:pPr>
            <w:r>
              <w:rPr>
                <w:rFonts w:ascii="Times New Roman" w:hAnsi="Times New Roman" w:eastAsia="Times New Roman"/>
                <w:b w:val="0"/>
                <w:color w:val="000000"/>
                <w:sz w:val="26"/>
              </w:rPr>
              <w:t>Lưu thống kê tổng hợp.</w:t>
            </w:r>
          </w:p>
        </w:tc>
      </w:tr>
      <w:tr w14:paraId="1345A2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5540153">
            <w:pPr>
              <w:keepNext w:val="0"/>
              <w:spacing w:before="0" w:after="120" w:line="276" w:lineRule="auto"/>
              <w:jc w:val="both"/>
            </w:pPr>
            <w:r>
              <w:rPr>
                <w:rFonts w:ascii="Times New Roman" w:hAnsi="Times New Roman" w:eastAsia="Times New Roman"/>
                <w:b w:val="0"/>
                <w:color w:val="000000"/>
                <w:sz w:val="26"/>
              </w:rPr>
              <w:t>health_reports</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EC1EC70">
            <w:pPr>
              <w:keepNext w:val="0"/>
              <w:spacing w:before="0" w:after="120" w:line="276" w:lineRule="auto"/>
              <w:jc w:val="both"/>
            </w:pPr>
            <w:r>
              <w:rPr>
                <w:rFonts w:ascii="Times New Roman" w:hAnsi="Times New Roman" w:eastAsia="Times New Roman"/>
                <w:b w:val="0"/>
                <w:color w:val="000000"/>
                <w:sz w:val="26"/>
              </w:rPr>
              <w:t>id, project_id, revision, score, summary_json, generated_at</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4744028">
            <w:pPr>
              <w:keepNext w:val="0"/>
              <w:spacing w:before="0" w:after="120" w:line="276" w:lineRule="auto"/>
              <w:jc w:val="both"/>
            </w:pPr>
            <w:r>
              <w:rPr>
                <w:rFonts w:ascii="Times New Roman" w:hAnsi="Times New Roman" w:eastAsia="Times New Roman"/>
                <w:b w:val="0"/>
                <w:color w:val="000000"/>
                <w:sz w:val="26"/>
              </w:rPr>
              <w:t>Lưu báo cáo sức khỏe.</w:t>
            </w:r>
          </w:p>
        </w:tc>
      </w:tr>
      <w:tr w14:paraId="3A4608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6FE3109">
            <w:pPr>
              <w:keepNext w:val="0"/>
              <w:spacing w:before="0" w:after="120" w:line="276" w:lineRule="auto"/>
              <w:jc w:val="both"/>
            </w:pPr>
            <w:r>
              <w:rPr>
                <w:rFonts w:ascii="Times New Roman" w:hAnsi="Times New Roman" w:eastAsia="Times New Roman"/>
                <w:b w:val="0"/>
                <w:color w:val="000000"/>
                <w:sz w:val="26"/>
              </w:rPr>
              <w:t>health_issues</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54C48FA">
            <w:pPr>
              <w:keepNext w:val="0"/>
              <w:spacing w:before="0" w:after="120" w:line="276" w:lineRule="auto"/>
              <w:jc w:val="both"/>
            </w:pPr>
            <w:r>
              <w:rPr>
                <w:rFonts w:ascii="Times New Roman" w:hAnsi="Times New Roman" w:eastAsia="Times New Roman"/>
                <w:b w:val="0"/>
                <w:color w:val="000000"/>
                <w:sz w:val="26"/>
              </w:rPr>
              <w:t>id, report_id, severity, rule_code, object_type, object_path, message, suggestion</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2220B17">
            <w:pPr>
              <w:keepNext w:val="0"/>
              <w:spacing w:before="0" w:after="120" w:line="276" w:lineRule="auto"/>
              <w:jc w:val="both"/>
            </w:pPr>
            <w:r>
              <w:rPr>
                <w:rFonts w:ascii="Times New Roman" w:hAnsi="Times New Roman" w:eastAsia="Times New Roman"/>
                <w:b w:val="0"/>
                <w:color w:val="000000"/>
                <w:sz w:val="26"/>
              </w:rPr>
              <w:t>Lưu issue chi tiết.</w:t>
            </w:r>
          </w:p>
        </w:tc>
      </w:tr>
    </w:tbl>
    <w:p w14:paraId="6B53B6BE">
      <w:pPr>
        <w:keepNext w:val="0"/>
        <w:spacing w:before="0" w:after="120" w:line="276" w:lineRule="auto"/>
        <w:jc w:val="both"/>
      </w:pPr>
    </w:p>
    <w:p w14:paraId="5021360D">
      <w:pPr>
        <w:pStyle w:val="3"/>
        <w:keepNext/>
        <w:spacing w:before="200" w:after="120" w:line="276" w:lineRule="auto"/>
        <w:jc w:val="both"/>
      </w:pPr>
      <w:r>
        <w:rPr>
          <w:rFonts w:ascii="Times New Roman" w:hAnsi="Times New Roman" w:eastAsia="Times New Roman"/>
          <w:b/>
          <w:color w:val="000000"/>
          <w:sz w:val="26"/>
        </w:rPr>
        <w:t>9.3 Object storage</w:t>
      </w:r>
    </w:p>
    <w:p w14:paraId="34085124">
      <w:pPr>
        <w:keepNext w:val="0"/>
        <w:spacing w:before="0" w:after="120" w:line="276" w:lineRule="auto"/>
        <w:jc w:val="both"/>
      </w:pPr>
      <w:r>
        <w:rPr>
          <w:rFonts w:ascii="Times New Roman" w:hAnsi="Times New Roman" w:eastAsia="Times New Roman"/>
          <w:color w:val="000000"/>
          <w:sz w:val="26"/>
        </w:rPr>
        <w:t>MinIO được sử dụng để lưu artifact không phù hợp lưu trực tiếp trong database, ví dụ snapshot phân tích, file preview, report xuất ra, bản nén repository phục vụ debug theo chính sách retention hoặc dữ liệu tạm của diff job. Mỗi object phải có metadata gồm project_id, job_id, content_type, checksum, created_at và retention policy.</w:t>
      </w:r>
    </w:p>
    <w:p w14:paraId="3A558CE8">
      <w:pPr>
        <w:pStyle w:val="3"/>
        <w:keepNext/>
        <w:spacing w:before="200" w:after="120" w:line="276" w:lineRule="auto"/>
        <w:jc w:val="both"/>
      </w:pPr>
      <w:r>
        <w:rPr>
          <w:rFonts w:ascii="Times New Roman" w:hAnsi="Times New Roman" w:eastAsia="Times New Roman"/>
          <w:b/>
          <w:color w:val="000000"/>
          <w:sz w:val="26"/>
        </w:rPr>
        <w:t>9.4 Chính sách dữ liệu</w:t>
      </w:r>
    </w:p>
    <w:p w14:paraId="0B237160">
      <w:pPr>
        <w:keepNext w:val="0"/>
        <w:spacing w:before="0" w:after="120" w:line="276" w:lineRule="auto"/>
        <w:jc w:val="both"/>
      </w:pPr>
      <w:r>
        <w:rPr>
          <w:rFonts w:ascii="Times New Roman" w:hAnsi="Times New Roman" w:eastAsia="Times New Roman"/>
          <w:color w:val="000000"/>
          <w:sz w:val="26"/>
        </w:rPr>
        <w:t>Core data phải được backup định kỳ và có khả năng khôi phục theo thời điểm phù hợp với RPO/RTO của tổ chức.</w:t>
      </w:r>
    </w:p>
    <w:p w14:paraId="4C2851A3">
      <w:pPr>
        <w:keepNext w:val="0"/>
        <w:spacing w:before="0" w:after="120" w:line="276" w:lineRule="auto"/>
        <w:jc w:val="both"/>
      </w:pPr>
      <w:r>
        <w:rPr>
          <w:rFonts w:ascii="Times New Roman" w:hAnsi="Times New Roman" w:eastAsia="Times New Roman"/>
          <w:color w:val="000000"/>
          <w:sz w:val="26"/>
        </w:rPr>
        <w:t>Metadata có thể tái tạo từ repository nhưng vẫn cần cache/lưu trữ để phục vụ hiệu năng; chính sách retention có thể khác core data.</w:t>
      </w:r>
    </w:p>
    <w:p w14:paraId="3BD6EC4D">
      <w:pPr>
        <w:keepNext w:val="0"/>
        <w:spacing w:before="0" w:after="120" w:line="276" w:lineRule="auto"/>
        <w:jc w:val="both"/>
      </w:pPr>
      <w:r>
        <w:rPr>
          <w:rFonts w:ascii="Times New Roman" w:hAnsi="Times New Roman" w:eastAsia="Times New Roman"/>
          <w:color w:val="000000"/>
          <w:sz w:val="26"/>
        </w:rPr>
        <w:t>Credential hoặc token Git không được lưu trong bảng nghiệp vụ dạng rõ; chỉ lưu credential_ref hoặc encrypted secret.</w:t>
      </w:r>
    </w:p>
    <w:p w14:paraId="07D8F0E4">
      <w:pPr>
        <w:keepNext w:val="0"/>
        <w:spacing w:before="0" w:after="120" w:line="276" w:lineRule="auto"/>
        <w:jc w:val="both"/>
      </w:pPr>
      <w:r>
        <w:rPr>
          <w:rFonts w:ascii="Times New Roman" w:hAnsi="Times New Roman" w:eastAsia="Times New Roman"/>
          <w:color w:val="000000"/>
          <w:sz w:val="26"/>
        </w:rPr>
        <w:t>Activity log phải chống sửa đổi ở mức ứng dụng; chỉ admin có quyền xem các log phù hợp.</w:t>
      </w:r>
    </w:p>
    <w:p w14:paraId="5C243781">
      <w:pPr>
        <w:keepNext w:val="0"/>
        <w:spacing w:before="0" w:after="120" w:line="276" w:lineRule="auto"/>
        <w:jc w:val="both"/>
      </w:pPr>
      <w:r>
        <w:rPr>
          <w:rFonts w:ascii="Times New Roman" w:hAnsi="Times New Roman" w:eastAsia="Times New Roman"/>
          <w:color w:val="000000"/>
          <w:sz w:val="26"/>
        </w:rPr>
        <w:t>Khi xóa mềm dự án, dữ liệu liên quan phải được đánh dấu trạng thái và chỉ xóa vật lý sau thời gian retention.</w:t>
      </w:r>
    </w:p>
    <w:p w14:paraId="7A449290">
      <w:pPr>
        <w:pStyle w:val="2"/>
        <w:keepNext/>
        <w:pageBreakBefore/>
        <w:spacing w:before="240" w:after="160" w:line="276" w:lineRule="auto"/>
        <w:jc w:val="both"/>
      </w:pPr>
      <w:r>
        <w:rPr>
          <w:rFonts w:ascii="Times New Roman" w:hAnsi="Times New Roman" w:eastAsia="Times New Roman"/>
          <w:b/>
          <w:color w:val="000000"/>
          <w:sz w:val="26"/>
        </w:rPr>
        <w:t>10. Giao diện và trải nghiệm người dùng</w:t>
      </w:r>
    </w:p>
    <w:p w14:paraId="4E18E39A">
      <w:pPr>
        <w:pStyle w:val="3"/>
        <w:keepNext/>
        <w:spacing w:before="200" w:after="120" w:line="276" w:lineRule="auto"/>
        <w:jc w:val="both"/>
      </w:pPr>
      <w:r>
        <w:rPr>
          <w:rFonts w:ascii="Times New Roman" w:hAnsi="Times New Roman" w:eastAsia="Times New Roman"/>
          <w:b/>
          <w:color w:val="000000"/>
          <w:sz w:val="26"/>
        </w:rPr>
        <w:t>10.1 Nguyên tắc UX</w:t>
      </w:r>
    </w:p>
    <w:p w14:paraId="6B1908AC">
      <w:pPr>
        <w:keepNext w:val="0"/>
        <w:spacing w:before="0" w:after="120" w:line="276" w:lineRule="auto"/>
        <w:jc w:val="both"/>
      </w:pPr>
      <w:r>
        <w:rPr>
          <w:rFonts w:ascii="Times New Roman" w:hAnsi="Times New Roman" w:eastAsia="Times New Roman"/>
          <w:color w:val="000000"/>
          <w:sz w:val="26"/>
        </w:rPr>
        <w:t>Dashboard phải ưu tiên thông tin có thể hành động: lỗi nghiêm trọng, trạng thái Git, health score, job thất bại và thay đổi gần đây.</w:t>
      </w:r>
    </w:p>
    <w:p w14:paraId="39233953">
      <w:pPr>
        <w:keepNext w:val="0"/>
        <w:spacing w:before="0" w:after="120" w:line="276" w:lineRule="auto"/>
        <w:jc w:val="both"/>
      </w:pPr>
      <w:r>
        <w:rPr>
          <w:rFonts w:ascii="Times New Roman" w:hAnsi="Times New Roman" w:eastAsia="Times New Roman"/>
          <w:color w:val="000000"/>
          <w:sz w:val="26"/>
        </w:rPr>
        <w:t>Các thao tác nguy hiểm như push, merge, xóa branch, xóa dự án hoặc thay đổi credential phải có xác nhận rõ ràng.</w:t>
      </w:r>
    </w:p>
    <w:p w14:paraId="73A2CEED">
      <w:pPr>
        <w:keepNext w:val="0"/>
        <w:spacing w:before="0" w:after="120" w:line="276" w:lineRule="auto"/>
        <w:jc w:val="both"/>
      </w:pPr>
      <w:r>
        <w:rPr>
          <w:rFonts w:ascii="Times New Roman" w:hAnsi="Times New Roman" w:eastAsia="Times New Roman"/>
          <w:color w:val="000000"/>
          <w:sz w:val="26"/>
        </w:rPr>
        <w:t>Giao diện Git cần thân thiện với người dùng không chuyên CLI nhưng vẫn hiển thị đủ thông tin kỹ thuật cho developer.</w:t>
      </w:r>
    </w:p>
    <w:p w14:paraId="037AB850">
      <w:pPr>
        <w:keepNext w:val="0"/>
        <w:spacing w:before="0" w:after="120" w:line="276" w:lineRule="auto"/>
        <w:jc w:val="both"/>
      </w:pPr>
      <w:r>
        <w:rPr>
          <w:rFonts w:ascii="Times New Roman" w:hAnsi="Times New Roman" w:eastAsia="Times New Roman"/>
          <w:color w:val="000000"/>
          <w:sz w:val="26"/>
        </w:rPr>
        <w:t>Scene explorer và dependency graph phải hỗ trợ tìm kiếm, lọc, mở rộng/thu gọn và điều hướng đến đối tượng liên quan.</w:t>
      </w:r>
    </w:p>
    <w:p w14:paraId="001D37CD">
      <w:pPr>
        <w:keepNext w:val="0"/>
        <w:spacing w:before="0" w:after="120" w:line="276" w:lineRule="auto"/>
        <w:jc w:val="both"/>
      </w:pPr>
      <w:r>
        <w:rPr>
          <w:rFonts w:ascii="Times New Roman" w:hAnsi="Times New Roman" w:eastAsia="Times New Roman"/>
          <w:color w:val="000000"/>
          <w:sz w:val="26"/>
        </w:rPr>
        <w:t>Thông báo lỗi phải trả lời ba câu hỏi: điều gì xảy ra, người dùng có thể làm gì, mã/correlation id nào dùng để báo lỗi.</w:t>
      </w:r>
    </w:p>
    <w:p w14:paraId="7CF0B8DF">
      <w:pPr>
        <w:pStyle w:val="3"/>
        <w:keepNext/>
        <w:spacing w:before="200" w:after="120" w:line="276" w:lineRule="auto"/>
        <w:jc w:val="both"/>
      </w:pPr>
      <w:r>
        <w:rPr>
          <w:rFonts w:ascii="Times New Roman" w:hAnsi="Times New Roman" w:eastAsia="Times New Roman"/>
          <w:b/>
          <w:color w:val="000000"/>
          <w:sz w:val="26"/>
        </w:rPr>
        <w:t>10.2 Danh sách màn hình chính</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3213"/>
        <w:gridCol w:w="3213"/>
        <w:gridCol w:w="3213"/>
      </w:tblGrid>
      <w:tr w14:paraId="22E808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6C9C8E5">
            <w:pPr>
              <w:keepNext w:val="0"/>
              <w:spacing w:before="0" w:after="120" w:line="276" w:lineRule="auto"/>
              <w:jc w:val="both"/>
            </w:pPr>
            <w:r>
              <w:rPr>
                <w:rFonts w:ascii="Times New Roman" w:hAnsi="Times New Roman" w:eastAsia="Times New Roman"/>
                <w:b/>
                <w:color w:val="000000"/>
                <w:sz w:val="26"/>
              </w:rPr>
              <w:t>Màn hình</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4E9B06E">
            <w:pPr>
              <w:keepNext w:val="0"/>
              <w:spacing w:before="0" w:after="120" w:line="276" w:lineRule="auto"/>
              <w:jc w:val="both"/>
            </w:pPr>
            <w:r>
              <w:rPr>
                <w:rFonts w:ascii="Times New Roman" w:hAnsi="Times New Roman" w:eastAsia="Times New Roman"/>
                <w:b/>
                <w:color w:val="000000"/>
                <w:sz w:val="26"/>
              </w:rPr>
              <w:t>Mục đích</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19766C5">
            <w:pPr>
              <w:keepNext w:val="0"/>
              <w:spacing w:before="0" w:after="120" w:line="276" w:lineRule="auto"/>
              <w:jc w:val="both"/>
            </w:pPr>
            <w:r>
              <w:rPr>
                <w:rFonts w:ascii="Times New Roman" w:hAnsi="Times New Roman" w:eastAsia="Times New Roman"/>
                <w:b/>
                <w:color w:val="000000"/>
                <w:sz w:val="26"/>
              </w:rPr>
              <w:t>Thành phần chính</w:t>
            </w:r>
          </w:p>
        </w:tc>
      </w:tr>
      <w:tr w14:paraId="141792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9AA789A">
            <w:pPr>
              <w:keepNext w:val="0"/>
              <w:spacing w:before="0" w:after="120" w:line="276" w:lineRule="auto"/>
              <w:jc w:val="both"/>
            </w:pPr>
            <w:r>
              <w:rPr>
                <w:rFonts w:ascii="Times New Roman" w:hAnsi="Times New Roman" w:eastAsia="Times New Roman"/>
                <w:b w:val="0"/>
                <w:color w:val="000000"/>
                <w:sz w:val="26"/>
              </w:rPr>
              <w:t>Login</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4DE4BF1">
            <w:pPr>
              <w:keepNext w:val="0"/>
              <w:spacing w:before="0" w:after="120" w:line="276" w:lineRule="auto"/>
              <w:jc w:val="both"/>
            </w:pPr>
            <w:r>
              <w:rPr>
                <w:rFonts w:ascii="Times New Roman" w:hAnsi="Times New Roman" w:eastAsia="Times New Roman"/>
                <w:b w:val="0"/>
                <w:color w:val="000000"/>
                <w:sz w:val="26"/>
              </w:rPr>
              <w:t>Đăng nhập hệ thống.</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3836444">
            <w:pPr>
              <w:keepNext w:val="0"/>
              <w:spacing w:before="0" w:after="120" w:line="276" w:lineRule="auto"/>
              <w:jc w:val="both"/>
            </w:pPr>
            <w:r>
              <w:rPr>
                <w:rFonts w:ascii="Times New Roman" w:hAnsi="Times New Roman" w:eastAsia="Times New Roman"/>
                <w:b w:val="0"/>
                <w:color w:val="000000"/>
                <w:sz w:val="26"/>
              </w:rPr>
              <w:t>Form email/mật khẩu, quên mật khẩu, thông báo lỗi, liên kết SSO tương lai.</w:t>
            </w:r>
          </w:p>
        </w:tc>
      </w:tr>
      <w:tr w14:paraId="0B1798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41EA80E">
            <w:pPr>
              <w:keepNext w:val="0"/>
              <w:spacing w:before="0" w:after="120" w:line="276" w:lineRule="auto"/>
              <w:jc w:val="both"/>
            </w:pPr>
            <w:r>
              <w:rPr>
                <w:rFonts w:ascii="Times New Roman" w:hAnsi="Times New Roman" w:eastAsia="Times New Roman"/>
                <w:b w:val="0"/>
                <w:color w:val="000000"/>
                <w:sz w:val="26"/>
              </w:rPr>
              <w:t>Project List</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8D1DBB5">
            <w:pPr>
              <w:keepNext w:val="0"/>
              <w:spacing w:before="0" w:after="120" w:line="276" w:lineRule="auto"/>
              <w:jc w:val="both"/>
            </w:pPr>
            <w:r>
              <w:rPr>
                <w:rFonts w:ascii="Times New Roman" w:hAnsi="Times New Roman" w:eastAsia="Times New Roman"/>
                <w:b w:val="0"/>
                <w:color w:val="000000"/>
                <w:sz w:val="26"/>
              </w:rPr>
              <w:t>Xem và tìm dự án.</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9421B9E">
            <w:pPr>
              <w:keepNext w:val="0"/>
              <w:spacing w:before="0" w:after="120" w:line="276" w:lineRule="auto"/>
              <w:jc w:val="both"/>
            </w:pPr>
            <w:r>
              <w:rPr>
                <w:rFonts w:ascii="Times New Roman" w:hAnsi="Times New Roman" w:eastAsia="Times New Roman"/>
                <w:b w:val="0"/>
                <w:color w:val="000000"/>
                <w:sz w:val="26"/>
              </w:rPr>
              <w:t>Danh sách dự án, filter, sort, trạng thái repository/analyze, nút tạo dự án.</w:t>
            </w:r>
          </w:p>
        </w:tc>
      </w:tr>
      <w:tr w14:paraId="323A0C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B2A8485">
            <w:pPr>
              <w:keepNext w:val="0"/>
              <w:spacing w:before="0" w:after="120" w:line="276" w:lineRule="auto"/>
              <w:jc w:val="both"/>
            </w:pPr>
            <w:r>
              <w:rPr>
                <w:rFonts w:ascii="Times New Roman" w:hAnsi="Times New Roman" w:eastAsia="Times New Roman"/>
                <w:b w:val="0"/>
                <w:color w:val="000000"/>
                <w:sz w:val="26"/>
              </w:rPr>
              <w:t>Project Dashboard</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283CB5C">
            <w:pPr>
              <w:keepNext w:val="0"/>
              <w:spacing w:before="0" w:after="120" w:line="276" w:lineRule="auto"/>
              <w:jc w:val="both"/>
            </w:pPr>
            <w:r>
              <w:rPr>
                <w:rFonts w:ascii="Times New Roman" w:hAnsi="Times New Roman" w:eastAsia="Times New Roman"/>
                <w:b w:val="0"/>
                <w:color w:val="000000"/>
                <w:sz w:val="26"/>
              </w:rPr>
              <w:t>Tổng quan dự án.</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BCE1340">
            <w:pPr>
              <w:keepNext w:val="0"/>
              <w:spacing w:before="0" w:after="120" w:line="276" w:lineRule="auto"/>
              <w:jc w:val="both"/>
            </w:pPr>
            <w:r>
              <w:rPr>
                <w:rFonts w:ascii="Times New Roman" w:hAnsi="Times New Roman" w:eastAsia="Times New Roman"/>
                <w:b w:val="0"/>
                <w:color w:val="000000"/>
                <w:sz w:val="26"/>
              </w:rPr>
              <w:t>Health score, thống kê scene/asset/script, Git status, job status, activity, cảnh báo.</w:t>
            </w:r>
          </w:p>
        </w:tc>
      </w:tr>
      <w:tr w14:paraId="62CC62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F018770">
            <w:pPr>
              <w:keepNext w:val="0"/>
              <w:spacing w:before="0" w:after="120" w:line="276" w:lineRule="auto"/>
              <w:jc w:val="both"/>
            </w:pPr>
            <w:r>
              <w:rPr>
                <w:rFonts w:ascii="Times New Roman" w:hAnsi="Times New Roman" w:eastAsia="Times New Roman"/>
                <w:b w:val="0"/>
                <w:color w:val="000000"/>
                <w:sz w:val="26"/>
              </w:rPr>
              <w:t>Repository/Git</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18BCAA1">
            <w:pPr>
              <w:keepNext w:val="0"/>
              <w:spacing w:before="0" w:after="120" w:line="276" w:lineRule="auto"/>
              <w:jc w:val="both"/>
            </w:pPr>
            <w:r>
              <w:rPr>
                <w:rFonts w:ascii="Times New Roman" w:hAnsi="Times New Roman" w:eastAsia="Times New Roman"/>
                <w:b w:val="0"/>
                <w:color w:val="000000"/>
                <w:sz w:val="26"/>
              </w:rPr>
              <w:t>Thao tác Git.</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3DFC603">
            <w:pPr>
              <w:keepNext w:val="0"/>
              <w:spacing w:before="0" w:after="120" w:line="276" w:lineRule="auto"/>
              <w:jc w:val="both"/>
            </w:pPr>
            <w:r>
              <w:rPr>
                <w:rFonts w:ascii="Times New Roman" w:hAnsi="Times New Roman" w:eastAsia="Times New Roman"/>
                <w:b w:val="0"/>
                <w:color w:val="000000"/>
                <w:sz w:val="26"/>
              </w:rPr>
              <w:t>Status, staged/unstaged files, commit form, branch selector, push/pull, history.</w:t>
            </w:r>
          </w:p>
        </w:tc>
      </w:tr>
      <w:tr w14:paraId="134654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198C095">
            <w:pPr>
              <w:keepNext w:val="0"/>
              <w:spacing w:before="0" w:after="120" w:line="276" w:lineRule="auto"/>
              <w:jc w:val="both"/>
            </w:pPr>
            <w:r>
              <w:rPr>
                <w:rFonts w:ascii="Times New Roman" w:hAnsi="Times New Roman" w:eastAsia="Times New Roman"/>
                <w:b w:val="0"/>
                <w:color w:val="000000"/>
                <w:sz w:val="26"/>
              </w:rPr>
              <w:t>Scene Explorer</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1984D7D">
            <w:pPr>
              <w:keepNext w:val="0"/>
              <w:spacing w:before="0" w:after="120" w:line="276" w:lineRule="auto"/>
              <w:jc w:val="both"/>
            </w:pPr>
            <w:r>
              <w:rPr>
                <w:rFonts w:ascii="Times New Roman" w:hAnsi="Times New Roman" w:eastAsia="Times New Roman"/>
                <w:b w:val="0"/>
                <w:color w:val="000000"/>
                <w:sz w:val="26"/>
              </w:rPr>
              <w:t>Xem cấu trúc scene.</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7358E16">
            <w:pPr>
              <w:keepNext w:val="0"/>
              <w:spacing w:before="0" w:after="120" w:line="276" w:lineRule="auto"/>
              <w:jc w:val="both"/>
            </w:pPr>
            <w:r>
              <w:rPr>
                <w:rFonts w:ascii="Times New Roman" w:hAnsi="Times New Roman" w:eastAsia="Times New Roman"/>
                <w:b w:val="0"/>
                <w:color w:val="000000"/>
                <w:sz w:val="26"/>
              </w:rPr>
              <w:t>Cây scene, node properties, script/resource reference, search/filter.</w:t>
            </w:r>
          </w:p>
        </w:tc>
      </w:tr>
      <w:tr w14:paraId="612992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311CB11">
            <w:pPr>
              <w:keepNext w:val="0"/>
              <w:spacing w:before="0" w:after="120" w:line="276" w:lineRule="auto"/>
              <w:jc w:val="both"/>
            </w:pPr>
            <w:r>
              <w:rPr>
                <w:rFonts w:ascii="Times New Roman" w:hAnsi="Times New Roman" w:eastAsia="Times New Roman"/>
                <w:b w:val="0"/>
                <w:color w:val="000000"/>
                <w:sz w:val="26"/>
              </w:rPr>
              <w:t>Asset Explorer</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6C4F314">
            <w:pPr>
              <w:keepNext w:val="0"/>
              <w:spacing w:before="0" w:after="120" w:line="276" w:lineRule="auto"/>
              <w:jc w:val="both"/>
            </w:pPr>
            <w:r>
              <w:rPr>
                <w:rFonts w:ascii="Times New Roman" w:hAnsi="Times New Roman" w:eastAsia="Times New Roman"/>
                <w:b w:val="0"/>
                <w:color w:val="000000"/>
                <w:sz w:val="26"/>
              </w:rPr>
              <w:t>Xem asset.</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767F9DE">
            <w:pPr>
              <w:keepNext w:val="0"/>
              <w:spacing w:before="0" w:after="120" w:line="276" w:lineRule="auto"/>
              <w:jc w:val="both"/>
            </w:pPr>
            <w:r>
              <w:rPr>
                <w:rFonts w:ascii="Times New Roman" w:hAnsi="Times New Roman" w:eastAsia="Times New Roman"/>
                <w:b w:val="0"/>
                <w:color w:val="000000"/>
                <w:sz w:val="26"/>
              </w:rPr>
              <w:t>Bảng asset, filter type/status, usage panel, preview metadata.</w:t>
            </w:r>
          </w:p>
        </w:tc>
      </w:tr>
      <w:tr w14:paraId="73186A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5D93C4A">
            <w:pPr>
              <w:keepNext w:val="0"/>
              <w:spacing w:before="0" w:after="120" w:line="276" w:lineRule="auto"/>
              <w:jc w:val="both"/>
            </w:pPr>
            <w:r>
              <w:rPr>
                <w:rFonts w:ascii="Times New Roman" w:hAnsi="Times New Roman" w:eastAsia="Times New Roman"/>
                <w:b w:val="0"/>
                <w:color w:val="000000"/>
                <w:sz w:val="26"/>
              </w:rPr>
              <w:t>Dependency Graph</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06E38F7">
            <w:pPr>
              <w:keepNext w:val="0"/>
              <w:spacing w:before="0" w:after="120" w:line="276" w:lineRule="auto"/>
              <w:jc w:val="both"/>
            </w:pPr>
            <w:r>
              <w:rPr>
                <w:rFonts w:ascii="Times New Roman" w:hAnsi="Times New Roman" w:eastAsia="Times New Roman"/>
                <w:b w:val="0"/>
                <w:color w:val="000000"/>
                <w:sz w:val="26"/>
              </w:rPr>
              <w:t>Trực quan hóa dependency.</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D86F697">
            <w:pPr>
              <w:keepNext w:val="0"/>
              <w:spacing w:before="0" w:after="120" w:line="276" w:lineRule="auto"/>
              <w:jc w:val="both"/>
            </w:pPr>
            <w:r>
              <w:rPr>
                <w:rFonts w:ascii="Times New Roman" w:hAnsi="Times New Roman" w:eastAsia="Times New Roman"/>
                <w:b w:val="0"/>
                <w:color w:val="000000"/>
                <w:sz w:val="26"/>
              </w:rPr>
              <w:t>Graph canvas, filter, legend, detail panel, broken/circular dependency markers.</w:t>
            </w:r>
          </w:p>
        </w:tc>
      </w:tr>
      <w:tr w14:paraId="300F24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A41E687">
            <w:pPr>
              <w:keepNext w:val="0"/>
              <w:spacing w:before="0" w:after="120" w:line="276" w:lineRule="auto"/>
              <w:jc w:val="both"/>
            </w:pPr>
            <w:r>
              <w:rPr>
                <w:rFonts w:ascii="Times New Roman" w:hAnsi="Times New Roman" w:eastAsia="Times New Roman"/>
                <w:b w:val="0"/>
                <w:color w:val="000000"/>
                <w:sz w:val="26"/>
              </w:rPr>
              <w:t>Health Report</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6E9A594">
            <w:pPr>
              <w:keepNext w:val="0"/>
              <w:spacing w:before="0" w:after="120" w:line="276" w:lineRule="auto"/>
              <w:jc w:val="both"/>
            </w:pPr>
            <w:r>
              <w:rPr>
                <w:rFonts w:ascii="Times New Roman" w:hAnsi="Times New Roman" w:eastAsia="Times New Roman"/>
                <w:b w:val="0"/>
                <w:color w:val="000000"/>
                <w:sz w:val="26"/>
              </w:rPr>
              <w:t>Xem vấn đề sức khỏe.</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0F5F3B9">
            <w:pPr>
              <w:keepNext w:val="0"/>
              <w:spacing w:before="0" w:after="120" w:line="276" w:lineRule="auto"/>
              <w:jc w:val="both"/>
            </w:pPr>
            <w:r>
              <w:rPr>
                <w:rFonts w:ascii="Times New Roman" w:hAnsi="Times New Roman" w:eastAsia="Times New Roman"/>
                <w:b w:val="0"/>
                <w:color w:val="000000"/>
                <w:sz w:val="26"/>
              </w:rPr>
              <w:t>Score, severity list, rule, location, suggestion, trạng thái issue.</w:t>
            </w:r>
          </w:p>
        </w:tc>
      </w:tr>
      <w:tr w14:paraId="5BD1FF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23E497D">
            <w:pPr>
              <w:keepNext w:val="0"/>
              <w:spacing w:before="0" w:after="120" w:line="276" w:lineRule="auto"/>
              <w:jc w:val="both"/>
            </w:pPr>
            <w:r>
              <w:rPr>
                <w:rFonts w:ascii="Times New Roman" w:hAnsi="Times New Roman" w:eastAsia="Times New Roman"/>
                <w:b w:val="0"/>
                <w:color w:val="000000"/>
                <w:sz w:val="26"/>
              </w:rPr>
              <w:t>Scene Diff</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4301F51">
            <w:pPr>
              <w:keepNext w:val="0"/>
              <w:spacing w:before="0" w:after="120" w:line="276" w:lineRule="auto"/>
              <w:jc w:val="both"/>
            </w:pPr>
            <w:r>
              <w:rPr>
                <w:rFonts w:ascii="Times New Roman" w:hAnsi="Times New Roman" w:eastAsia="Times New Roman"/>
                <w:b w:val="0"/>
                <w:color w:val="000000"/>
                <w:sz w:val="26"/>
              </w:rPr>
              <w:t>Review thay đổi scene.</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A2AF6D3">
            <w:pPr>
              <w:keepNext w:val="0"/>
              <w:spacing w:before="0" w:after="120" w:line="276" w:lineRule="auto"/>
              <w:jc w:val="both"/>
            </w:pPr>
            <w:r>
              <w:rPr>
                <w:rFonts w:ascii="Times New Roman" w:hAnsi="Times New Roman" w:eastAsia="Times New Roman"/>
                <w:b w:val="0"/>
                <w:color w:val="000000"/>
                <w:sz w:val="26"/>
              </w:rPr>
              <w:t>Revision selector, tree diff, property diff, filter by change type.</w:t>
            </w:r>
          </w:p>
        </w:tc>
      </w:tr>
      <w:tr w14:paraId="30A805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3E9FEE6">
            <w:pPr>
              <w:keepNext w:val="0"/>
              <w:spacing w:before="0" w:after="120" w:line="276" w:lineRule="auto"/>
              <w:jc w:val="both"/>
            </w:pPr>
            <w:r>
              <w:rPr>
                <w:rFonts w:ascii="Times New Roman" w:hAnsi="Times New Roman" w:eastAsia="Times New Roman"/>
                <w:b w:val="0"/>
                <w:color w:val="000000"/>
                <w:sz w:val="26"/>
              </w:rPr>
              <w:t>Settings</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73C68D5">
            <w:pPr>
              <w:keepNext w:val="0"/>
              <w:spacing w:before="0" w:after="120" w:line="276" w:lineRule="auto"/>
              <w:jc w:val="both"/>
            </w:pPr>
            <w:r>
              <w:rPr>
                <w:rFonts w:ascii="Times New Roman" w:hAnsi="Times New Roman" w:eastAsia="Times New Roman"/>
                <w:b w:val="0"/>
                <w:color w:val="000000"/>
                <w:sz w:val="26"/>
              </w:rPr>
              <w:t>Cấu hình dự án/người dùng.</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162FC03">
            <w:pPr>
              <w:keepNext w:val="0"/>
              <w:spacing w:before="0" w:after="120" w:line="276" w:lineRule="auto"/>
              <w:jc w:val="both"/>
            </w:pPr>
            <w:r>
              <w:rPr>
                <w:rFonts w:ascii="Times New Roman" w:hAnsi="Times New Roman" w:eastAsia="Times New Roman"/>
                <w:b w:val="0"/>
                <w:color w:val="000000"/>
                <w:sz w:val="26"/>
              </w:rPr>
              <w:t>Repository settings, notification, analysis rule, retention, personal preferences.</w:t>
            </w:r>
          </w:p>
        </w:tc>
      </w:tr>
    </w:tbl>
    <w:p w14:paraId="306E1FBC">
      <w:pPr>
        <w:keepNext w:val="0"/>
        <w:spacing w:before="0" w:after="120" w:line="276" w:lineRule="auto"/>
        <w:jc w:val="both"/>
      </w:pPr>
    </w:p>
    <w:p w14:paraId="43071DAD">
      <w:pPr>
        <w:pStyle w:val="3"/>
        <w:keepNext/>
        <w:spacing w:before="200" w:after="120" w:line="276" w:lineRule="auto"/>
        <w:jc w:val="both"/>
      </w:pPr>
      <w:r>
        <w:rPr>
          <w:rFonts w:ascii="Times New Roman" w:hAnsi="Times New Roman" w:eastAsia="Times New Roman"/>
          <w:b/>
          <w:color w:val="000000"/>
          <w:sz w:val="26"/>
        </w:rPr>
        <w:t>10.3 Khả năng truy cập</w:t>
      </w:r>
    </w:p>
    <w:p w14:paraId="2420A9C2">
      <w:pPr>
        <w:keepNext w:val="0"/>
        <w:spacing w:before="0" w:after="120" w:line="276" w:lineRule="auto"/>
        <w:jc w:val="both"/>
      </w:pPr>
      <w:r>
        <w:rPr>
          <w:rFonts w:ascii="Times New Roman" w:hAnsi="Times New Roman" w:eastAsia="Times New Roman"/>
          <w:color w:val="000000"/>
          <w:sz w:val="26"/>
        </w:rPr>
        <w:t>Giao diện cần tuân thủ các nguyên tắc truy cập cơ bản: hỗ trợ điều hướng bằng bàn phím cho form và bảng, contrast đủ đọc, text thay thế cho icon quan trọng, thông báo lỗi gần trường nhập liệu, trạng thái loading rõ ràng và không chỉ truyền đạt trạng thái bằng màu sắc.</w:t>
      </w:r>
    </w:p>
    <w:p w14:paraId="299B80E3">
      <w:pPr>
        <w:pStyle w:val="2"/>
        <w:keepNext/>
        <w:pageBreakBefore/>
        <w:spacing w:before="240" w:after="160" w:line="276" w:lineRule="auto"/>
        <w:jc w:val="both"/>
      </w:pPr>
      <w:r>
        <w:rPr>
          <w:rFonts w:ascii="Times New Roman" w:hAnsi="Times New Roman" w:eastAsia="Times New Roman"/>
          <w:b/>
          <w:color w:val="000000"/>
          <w:sz w:val="26"/>
        </w:rPr>
        <w:t>11. Tích hợp, API và xử lý nền</w:t>
      </w:r>
    </w:p>
    <w:p w14:paraId="49937521">
      <w:pPr>
        <w:pStyle w:val="3"/>
        <w:keepNext/>
        <w:spacing w:before="200" w:after="120" w:line="276" w:lineRule="auto"/>
        <w:jc w:val="both"/>
      </w:pPr>
      <w:r>
        <w:rPr>
          <w:rFonts w:ascii="Times New Roman" w:hAnsi="Times New Roman" w:eastAsia="Times New Roman"/>
          <w:b/>
          <w:color w:val="000000"/>
          <w:sz w:val="26"/>
        </w:rPr>
        <w:t>11.1 Nhóm API dự kiến</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3213"/>
        <w:gridCol w:w="3213"/>
        <w:gridCol w:w="3213"/>
      </w:tblGrid>
      <w:tr w14:paraId="44F048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813230F">
            <w:pPr>
              <w:keepNext w:val="0"/>
              <w:spacing w:before="0" w:after="120" w:line="276" w:lineRule="auto"/>
              <w:jc w:val="both"/>
            </w:pPr>
            <w:r>
              <w:rPr>
                <w:rFonts w:ascii="Times New Roman" w:hAnsi="Times New Roman" w:eastAsia="Times New Roman"/>
                <w:b/>
                <w:color w:val="000000"/>
                <w:sz w:val="26"/>
              </w:rPr>
              <w:t>Nhóm API</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275764A">
            <w:pPr>
              <w:keepNext w:val="0"/>
              <w:spacing w:before="0" w:after="120" w:line="276" w:lineRule="auto"/>
              <w:jc w:val="both"/>
            </w:pPr>
            <w:r>
              <w:rPr>
                <w:rFonts w:ascii="Times New Roman" w:hAnsi="Times New Roman" w:eastAsia="Times New Roman"/>
                <w:b/>
                <w:color w:val="000000"/>
                <w:sz w:val="26"/>
              </w:rPr>
              <w:t>Endpoint minh họa</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F561C70">
            <w:pPr>
              <w:keepNext w:val="0"/>
              <w:spacing w:before="0" w:after="120" w:line="276" w:lineRule="auto"/>
              <w:jc w:val="both"/>
            </w:pPr>
            <w:r>
              <w:rPr>
                <w:rFonts w:ascii="Times New Roman" w:hAnsi="Times New Roman" w:eastAsia="Times New Roman"/>
                <w:b/>
                <w:color w:val="000000"/>
                <w:sz w:val="26"/>
              </w:rPr>
              <w:t>Mô tả</w:t>
            </w:r>
          </w:p>
        </w:tc>
      </w:tr>
      <w:tr w14:paraId="421404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24BA2E3">
            <w:pPr>
              <w:keepNext w:val="0"/>
              <w:spacing w:before="0" w:after="120" w:line="276" w:lineRule="auto"/>
              <w:jc w:val="both"/>
            </w:pPr>
            <w:r>
              <w:rPr>
                <w:rFonts w:ascii="Times New Roman" w:hAnsi="Times New Roman" w:eastAsia="Times New Roman"/>
                <w:b w:val="0"/>
                <w:color w:val="000000"/>
                <w:sz w:val="26"/>
              </w:rPr>
              <w:t>Auth</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79AF4CA">
            <w:pPr>
              <w:keepNext w:val="0"/>
              <w:spacing w:before="0" w:after="120" w:line="276" w:lineRule="auto"/>
              <w:jc w:val="both"/>
            </w:pPr>
            <w:r>
              <w:rPr>
                <w:rFonts w:ascii="Times New Roman" w:hAnsi="Times New Roman" w:eastAsia="Times New Roman"/>
                <w:b w:val="0"/>
                <w:color w:val="000000"/>
                <w:sz w:val="26"/>
              </w:rPr>
              <w:t>POST /auth/login, POST /auth/refresh, POST /auth/logout</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269581A">
            <w:pPr>
              <w:keepNext w:val="0"/>
              <w:spacing w:before="0" w:after="120" w:line="276" w:lineRule="auto"/>
              <w:jc w:val="both"/>
            </w:pPr>
            <w:r>
              <w:rPr>
                <w:rFonts w:ascii="Times New Roman" w:hAnsi="Times New Roman" w:eastAsia="Times New Roman"/>
                <w:b w:val="0"/>
                <w:color w:val="000000"/>
                <w:sz w:val="26"/>
              </w:rPr>
              <w:t>Đăng nhập, refresh và kết thúc phiên.</w:t>
            </w:r>
          </w:p>
        </w:tc>
      </w:tr>
      <w:tr w14:paraId="596C8F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DFB4545">
            <w:pPr>
              <w:keepNext w:val="0"/>
              <w:spacing w:before="0" w:after="120" w:line="276" w:lineRule="auto"/>
              <w:jc w:val="both"/>
            </w:pPr>
            <w:r>
              <w:rPr>
                <w:rFonts w:ascii="Times New Roman" w:hAnsi="Times New Roman" w:eastAsia="Times New Roman"/>
                <w:b w:val="0"/>
                <w:color w:val="000000"/>
                <w:sz w:val="26"/>
              </w:rPr>
              <w:t>Users/Roles</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2D24F95">
            <w:pPr>
              <w:keepNext w:val="0"/>
              <w:spacing w:before="0" w:after="120" w:line="276" w:lineRule="auto"/>
              <w:jc w:val="both"/>
            </w:pPr>
            <w:r>
              <w:rPr>
                <w:rFonts w:ascii="Times New Roman" w:hAnsi="Times New Roman" w:eastAsia="Times New Roman"/>
                <w:b w:val="0"/>
                <w:color w:val="000000"/>
                <w:sz w:val="26"/>
              </w:rPr>
              <w:t>GET /users, PATCH /users/{id}, GET /roles</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C0A760E">
            <w:pPr>
              <w:keepNext w:val="0"/>
              <w:spacing w:before="0" w:after="120" w:line="276" w:lineRule="auto"/>
              <w:jc w:val="both"/>
            </w:pPr>
            <w:r>
              <w:rPr>
                <w:rFonts w:ascii="Times New Roman" w:hAnsi="Times New Roman" w:eastAsia="Times New Roman"/>
                <w:b w:val="0"/>
                <w:color w:val="000000"/>
                <w:sz w:val="26"/>
              </w:rPr>
              <w:t>Quản lý người dùng và vai trò.</w:t>
            </w:r>
          </w:p>
        </w:tc>
      </w:tr>
      <w:tr w14:paraId="3F2CE1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6A32E84">
            <w:pPr>
              <w:keepNext w:val="0"/>
              <w:spacing w:before="0" w:after="120" w:line="276" w:lineRule="auto"/>
              <w:jc w:val="both"/>
            </w:pPr>
            <w:r>
              <w:rPr>
                <w:rFonts w:ascii="Times New Roman" w:hAnsi="Times New Roman" w:eastAsia="Times New Roman"/>
                <w:b w:val="0"/>
                <w:color w:val="000000"/>
                <w:sz w:val="26"/>
              </w:rPr>
              <w:t>Projects</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1D2F408">
            <w:pPr>
              <w:keepNext w:val="0"/>
              <w:spacing w:before="0" w:after="120" w:line="276" w:lineRule="auto"/>
              <w:jc w:val="both"/>
            </w:pPr>
            <w:r>
              <w:rPr>
                <w:rFonts w:ascii="Times New Roman" w:hAnsi="Times New Roman" w:eastAsia="Times New Roman"/>
                <w:b w:val="0"/>
                <w:color w:val="000000"/>
                <w:sz w:val="26"/>
              </w:rPr>
              <w:t>GET/POST /projects, GET/PATCH/DELETE /projects/{id}</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861F89E">
            <w:pPr>
              <w:keepNext w:val="0"/>
              <w:spacing w:before="0" w:after="120" w:line="276" w:lineRule="auto"/>
              <w:jc w:val="both"/>
            </w:pPr>
            <w:r>
              <w:rPr>
                <w:rFonts w:ascii="Times New Roman" w:hAnsi="Times New Roman" w:eastAsia="Times New Roman"/>
                <w:b w:val="0"/>
                <w:color w:val="000000"/>
                <w:sz w:val="26"/>
              </w:rPr>
              <w:t>CRUD dự án.</w:t>
            </w:r>
          </w:p>
        </w:tc>
      </w:tr>
      <w:tr w14:paraId="0E78FD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996BE20">
            <w:pPr>
              <w:keepNext w:val="0"/>
              <w:spacing w:before="0" w:after="120" w:line="276" w:lineRule="auto"/>
              <w:jc w:val="both"/>
            </w:pPr>
            <w:r>
              <w:rPr>
                <w:rFonts w:ascii="Times New Roman" w:hAnsi="Times New Roman" w:eastAsia="Times New Roman"/>
                <w:b w:val="0"/>
                <w:color w:val="000000"/>
                <w:sz w:val="26"/>
              </w:rPr>
              <w:t>Members</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302B39B">
            <w:pPr>
              <w:keepNext w:val="0"/>
              <w:spacing w:before="0" w:after="120" w:line="276" w:lineRule="auto"/>
              <w:jc w:val="both"/>
            </w:pPr>
            <w:r>
              <w:rPr>
                <w:rFonts w:ascii="Times New Roman" w:hAnsi="Times New Roman" w:eastAsia="Times New Roman"/>
                <w:b w:val="0"/>
                <w:color w:val="000000"/>
                <w:sz w:val="26"/>
              </w:rPr>
              <w:t>GET/POST /projects/{id}/members, PATCH/DELETE /members/{memberId}</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D344540">
            <w:pPr>
              <w:keepNext w:val="0"/>
              <w:spacing w:before="0" w:after="120" w:line="276" w:lineRule="auto"/>
              <w:jc w:val="both"/>
            </w:pPr>
            <w:r>
              <w:rPr>
                <w:rFonts w:ascii="Times New Roman" w:hAnsi="Times New Roman" w:eastAsia="Times New Roman"/>
                <w:b w:val="0"/>
                <w:color w:val="000000"/>
                <w:sz w:val="26"/>
              </w:rPr>
              <w:t>Quản lý thành viên.</w:t>
            </w:r>
          </w:p>
        </w:tc>
      </w:tr>
      <w:tr w14:paraId="745896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3FA9E50">
            <w:pPr>
              <w:keepNext w:val="0"/>
              <w:spacing w:before="0" w:after="120" w:line="276" w:lineRule="auto"/>
              <w:jc w:val="both"/>
            </w:pPr>
            <w:r>
              <w:rPr>
                <w:rFonts w:ascii="Times New Roman" w:hAnsi="Times New Roman" w:eastAsia="Times New Roman"/>
                <w:b w:val="0"/>
                <w:color w:val="000000"/>
                <w:sz w:val="26"/>
              </w:rPr>
              <w:t>Repositories</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D4D49B9">
            <w:pPr>
              <w:keepNext w:val="0"/>
              <w:spacing w:before="0" w:after="120" w:line="276" w:lineRule="auto"/>
              <w:jc w:val="both"/>
            </w:pPr>
            <w:r>
              <w:rPr>
                <w:rFonts w:ascii="Times New Roman" w:hAnsi="Times New Roman" w:eastAsia="Times New Roman"/>
                <w:b w:val="0"/>
                <w:color w:val="000000"/>
                <w:sz w:val="26"/>
              </w:rPr>
              <w:t>POST /projects/{id}/repository, GET /repositories/{id}/status</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6010781">
            <w:pPr>
              <w:keepNext w:val="0"/>
              <w:spacing w:before="0" w:after="120" w:line="276" w:lineRule="auto"/>
              <w:jc w:val="both"/>
            </w:pPr>
            <w:r>
              <w:rPr>
                <w:rFonts w:ascii="Times New Roman" w:hAnsi="Times New Roman" w:eastAsia="Times New Roman"/>
                <w:b w:val="0"/>
                <w:color w:val="000000"/>
                <w:sz w:val="26"/>
              </w:rPr>
              <w:t>Kết nối và xem trạng thái repository.</w:t>
            </w:r>
          </w:p>
        </w:tc>
      </w:tr>
      <w:tr w14:paraId="0E984B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0F40653">
            <w:pPr>
              <w:keepNext w:val="0"/>
              <w:spacing w:before="0" w:after="120" w:line="276" w:lineRule="auto"/>
              <w:jc w:val="both"/>
            </w:pPr>
            <w:r>
              <w:rPr>
                <w:rFonts w:ascii="Times New Roman" w:hAnsi="Times New Roman" w:eastAsia="Times New Roman"/>
                <w:b w:val="0"/>
                <w:color w:val="000000"/>
                <w:sz w:val="26"/>
              </w:rPr>
              <w:t>Git</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33F3EA6">
            <w:pPr>
              <w:keepNext w:val="0"/>
              <w:spacing w:before="0" w:after="120" w:line="276" w:lineRule="auto"/>
              <w:jc w:val="both"/>
            </w:pPr>
            <w:r>
              <w:rPr>
                <w:rFonts w:ascii="Times New Roman" w:hAnsi="Times New Roman" w:eastAsia="Times New Roman"/>
                <w:b w:val="0"/>
                <w:color w:val="000000"/>
                <w:sz w:val="26"/>
              </w:rPr>
              <w:t>GET /repositories/{id}/status, POST /commit, POST /push, POST /pull</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153A34C">
            <w:pPr>
              <w:keepNext w:val="0"/>
              <w:spacing w:before="0" w:after="120" w:line="276" w:lineRule="auto"/>
              <w:jc w:val="both"/>
            </w:pPr>
            <w:r>
              <w:rPr>
                <w:rFonts w:ascii="Times New Roman" w:hAnsi="Times New Roman" w:eastAsia="Times New Roman"/>
                <w:b w:val="0"/>
                <w:color w:val="000000"/>
                <w:sz w:val="26"/>
              </w:rPr>
              <w:t>Thao tác Git UI.</w:t>
            </w:r>
          </w:p>
        </w:tc>
      </w:tr>
      <w:tr w14:paraId="2901B7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254FE31">
            <w:pPr>
              <w:keepNext w:val="0"/>
              <w:spacing w:before="0" w:after="120" w:line="276" w:lineRule="auto"/>
              <w:jc w:val="both"/>
            </w:pPr>
            <w:r>
              <w:rPr>
                <w:rFonts w:ascii="Times New Roman" w:hAnsi="Times New Roman" w:eastAsia="Times New Roman"/>
                <w:b w:val="0"/>
                <w:color w:val="000000"/>
                <w:sz w:val="26"/>
              </w:rPr>
              <w:t>Branches</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6A6BD0A">
            <w:pPr>
              <w:keepNext w:val="0"/>
              <w:spacing w:before="0" w:after="120" w:line="276" w:lineRule="auto"/>
              <w:jc w:val="both"/>
            </w:pPr>
            <w:r>
              <w:rPr>
                <w:rFonts w:ascii="Times New Roman" w:hAnsi="Times New Roman" w:eastAsia="Times New Roman"/>
                <w:b w:val="0"/>
                <w:color w:val="000000"/>
                <w:sz w:val="26"/>
              </w:rPr>
              <w:t>GET /repositories/{id}/branches, POST /branches, POST /merge</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8ABF2AA">
            <w:pPr>
              <w:keepNext w:val="0"/>
              <w:spacing w:before="0" w:after="120" w:line="276" w:lineRule="auto"/>
              <w:jc w:val="both"/>
            </w:pPr>
            <w:r>
              <w:rPr>
                <w:rFonts w:ascii="Times New Roman" w:hAnsi="Times New Roman" w:eastAsia="Times New Roman"/>
                <w:b w:val="0"/>
                <w:color w:val="000000"/>
                <w:sz w:val="26"/>
              </w:rPr>
              <w:t>Quản lý branch.</w:t>
            </w:r>
          </w:p>
        </w:tc>
      </w:tr>
      <w:tr w14:paraId="465F74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6C22F0A">
            <w:pPr>
              <w:keepNext w:val="0"/>
              <w:spacing w:before="0" w:after="120" w:line="276" w:lineRule="auto"/>
              <w:jc w:val="both"/>
            </w:pPr>
            <w:r>
              <w:rPr>
                <w:rFonts w:ascii="Times New Roman" w:hAnsi="Times New Roman" w:eastAsia="Times New Roman"/>
                <w:b w:val="0"/>
                <w:color w:val="000000"/>
                <w:sz w:val="26"/>
              </w:rPr>
              <w:t>Metadata</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458793C">
            <w:pPr>
              <w:keepNext w:val="0"/>
              <w:spacing w:before="0" w:after="120" w:line="276" w:lineRule="auto"/>
              <w:jc w:val="both"/>
            </w:pPr>
            <w:r>
              <w:rPr>
                <w:rFonts w:ascii="Times New Roman" w:hAnsi="Times New Roman" w:eastAsia="Times New Roman"/>
                <w:b w:val="0"/>
                <w:color w:val="000000"/>
                <w:sz w:val="26"/>
              </w:rPr>
              <w:t>GET /projects/{id}/scenes, GET /assets, GET /dependencies</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CAF3B9B">
            <w:pPr>
              <w:keepNext w:val="0"/>
              <w:spacing w:before="0" w:after="120" w:line="276" w:lineRule="auto"/>
              <w:jc w:val="both"/>
            </w:pPr>
            <w:r>
              <w:rPr>
                <w:rFonts w:ascii="Times New Roman" w:hAnsi="Times New Roman" w:eastAsia="Times New Roman"/>
                <w:b w:val="0"/>
                <w:color w:val="000000"/>
                <w:sz w:val="26"/>
              </w:rPr>
              <w:t>Tra cứu metadata phân tích.</w:t>
            </w:r>
          </w:p>
        </w:tc>
      </w:tr>
      <w:tr w14:paraId="6921F0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3A98414">
            <w:pPr>
              <w:keepNext w:val="0"/>
              <w:spacing w:before="0" w:after="120" w:line="276" w:lineRule="auto"/>
              <w:jc w:val="both"/>
            </w:pPr>
            <w:r>
              <w:rPr>
                <w:rFonts w:ascii="Times New Roman" w:hAnsi="Times New Roman" w:eastAsia="Times New Roman"/>
                <w:b w:val="0"/>
                <w:color w:val="000000"/>
                <w:sz w:val="26"/>
              </w:rPr>
              <w:t>Health</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38E23E2">
            <w:pPr>
              <w:keepNext w:val="0"/>
              <w:spacing w:before="0" w:after="120" w:line="276" w:lineRule="auto"/>
              <w:jc w:val="both"/>
            </w:pPr>
            <w:r>
              <w:rPr>
                <w:rFonts w:ascii="Times New Roman" w:hAnsi="Times New Roman" w:eastAsia="Times New Roman"/>
                <w:b w:val="0"/>
                <w:color w:val="000000"/>
                <w:sz w:val="26"/>
              </w:rPr>
              <w:t>GET /projects/{id}/health, GET /health/issues</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6C26D88">
            <w:pPr>
              <w:keepNext w:val="0"/>
              <w:spacing w:before="0" w:after="120" w:line="276" w:lineRule="auto"/>
              <w:jc w:val="both"/>
            </w:pPr>
            <w:r>
              <w:rPr>
                <w:rFonts w:ascii="Times New Roman" w:hAnsi="Times New Roman" w:eastAsia="Times New Roman"/>
                <w:b w:val="0"/>
                <w:color w:val="000000"/>
                <w:sz w:val="26"/>
              </w:rPr>
              <w:t>Xem báo cáo sức khỏe.</w:t>
            </w:r>
          </w:p>
        </w:tc>
      </w:tr>
      <w:tr w14:paraId="5EA9E0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D137B96">
            <w:pPr>
              <w:keepNext w:val="0"/>
              <w:spacing w:before="0" w:after="120" w:line="276" w:lineRule="auto"/>
              <w:jc w:val="both"/>
            </w:pPr>
            <w:r>
              <w:rPr>
                <w:rFonts w:ascii="Times New Roman" w:hAnsi="Times New Roman" w:eastAsia="Times New Roman"/>
                <w:b w:val="0"/>
                <w:color w:val="000000"/>
                <w:sz w:val="26"/>
              </w:rPr>
              <w:t>Diff</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5F3EF5C">
            <w:pPr>
              <w:keepNext w:val="0"/>
              <w:spacing w:before="0" w:after="120" w:line="276" w:lineRule="auto"/>
              <w:jc w:val="both"/>
            </w:pPr>
            <w:r>
              <w:rPr>
                <w:rFonts w:ascii="Times New Roman" w:hAnsi="Times New Roman" w:eastAsia="Times New Roman"/>
                <w:b w:val="0"/>
                <w:color w:val="000000"/>
                <w:sz w:val="26"/>
              </w:rPr>
              <w:t>POST /projects/{id}/diff/scene, GET /diff/{jobId}</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CF359F7">
            <w:pPr>
              <w:keepNext w:val="0"/>
              <w:spacing w:before="0" w:after="120" w:line="276" w:lineRule="auto"/>
              <w:jc w:val="both"/>
            </w:pPr>
            <w:r>
              <w:rPr>
                <w:rFonts w:ascii="Times New Roman" w:hAnsi="Times New Roman" w:eastAsia="Times New Roman"/>
                <w:b w:val="0"/>
                <w:color w:val="000000"/>
                <w:sz w:val="26"/>
              </w:rPr>
              <w:t>Tạo và lấy kết quả scene diff.</w:t>
            </w:r>
          </w:p>
        </w:tc>
      </w:tr>
      <w:tr w14:paraId="2B0473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148B61D">
            <w:pPr>
              <w:keepNext w:val="0"/>
              <w:spacing w:before="0" w:after="120" w:line="276" w:lineRule="auto"/>
              <w:jc w:val="both"/>
            </w:pPr>
            <w:r>
              <w:rPr>
                <w:rFonts w:ascii="Times New Roman" w:hAnsi="Times New Roman" w:eastAsia="Times New Roman"/>
                <w:b w:val="0"/>
                <w:color w:val="000000"/>
                <w:sz w:val="26"/>
              </w:rPr>
              <w:t>Jobs</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07DF873">
            <w:pPr>
              <w:keepNext w:val="0"/>
              <w:spacing w:before="0" w:after="120" w:line="276" w:lineRule="auto"/>
              <w:jc w:val="both"/>
            </w:pPr>
            <w:r>
              <w:rPr>
                <w:rFonts w:ascii="Times New Roman" w:hAnsi="Times New Roman" w:eastAsia="Times New Roman"/>
                <w:b w:val="0"/>
                <w:color w:val="000000"/>
                <w:sz w:val="26"/>
              </w:rPr>
              <w:t>GET /jobs/{id}, GET /projects/{id}/jobs</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C330E6C">
            <w:pPr>
              <w:keepNext w:val="0"/>
              <w:spacing w:before="0" w:after="120" w:line="276" w:lineRule="auto"/>
              <w:jc w:val="both"/>
            </w:pPr>
            <w:r>
              <w:rPr>
                <w:rFonts w:ascii="Times New Roman" w:hAnsi="Times New Roman" w:eastAsia="Times New Roman"/>
                <w:b w:val="0"/>
                <w:color w:val="000000"/>
                <w:sz w:val="26"/>
              </w:rPr>
              <w:t>Theo dõi job nền.</w:t>
            </w:r>
          </w:p>
        </w:tc>
      </w:tr>
      <w:tr w14:paraId="318775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ADFD7E0">
            <w:pPr>
              <w:keepNext w:val="0"/>
              <w:spacing w:before="0" w:after="120" w:line="276" w:lineRule="auto"/>
              <w:jc w:val="both"/>
            </w:pPr>
            <w:r>
              <w:rPr>
                <w:rFonts w:ascii="Times New Roman" w:hAnsi="Times New Roman" w:eastAsia="Times New Roman"/>
                <w:b w:val="0"/>
                <w:color w:val="000000"/>
                <w:sz w:val="26"/>
              </w:rPr>
              <w:t>Notifications</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ED5623B">
            <w:pPr>
              <w:keepNext w:val="0"/>
              <w:spacing w:before="0" w:after="120" w:line="276" w:lineRule="auto"/>
              <w:jc w:val="both"/>
            </w:pPr>
            <w:r>
              <w:rPr>
                <w:rFonts w:ascii="Times New Roman" w:hAnsi="Times New Roman" w:eastAsia="Times New Roman"/>
                <w:b w:val="0"/>
                <w:color w:val="000000"/>
                <w:sz w:val="26"/>
              </w:rPr>
              <w:t>GET /notifications, PATCH /notifications/{id}/read</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D252832">
            <w:pPr>
              <w:keepNext w:val="0"/>
              <w:spacing w:before="0" w:after="120" w:line="276" w:lineRule="auto"/>
              <w:jc w:val="both"/>
            </w:pPr>
            <w:r>
              <w:rPr>
                <w:rFonts w:ascii="Times New Roman" w:hAnsi="Times New Roman" w:eastAsia="Times New Roman"/>
                <w:b w:val="0"/>
                <w:color w:val="000000"/>
                <w:sz w:val="26"/>
              </w:rPr>
              <w:t>Xem và đánh dấu thông báo.</w:t>
            </w:r>
          </w:p>
        </w:tc>
      </w:tr>
    </w:tbl>
    <w:p w14:paraId="31F7D497">
      <w:pPr>
        <w:keepNext w:val="0"/>
        <w:spacing w:before="0" w:after="120" w:line="276" w:lineRule="auto"/>
        <w:jc w:val="both"/>
      </w:pPr>
    </w:p>
    <w:p w14:paraId="378EC9A3">
      <w:pPr>
        <w:pStyle w:val="3"/>
        <w:keepNext/>
        <w:spacing w:before="200" w:after="120" w:line="276" w:lineRule="auto"/>
        <w:jc w:val="both"/>
      </w:pPr>
      <w:r>
        <w:rPr>
          <w:rFonts w:ascii="Times New Roman" w:hAnsi="Times New Roman" w:eastAsia="Times New Roman"/>
          <w:b/>
          <w:color w:val="000000"/>
          <w:sz w:val="26"/>
        </w:rPr>
        <w:t>11.2 Chuẩn response API</w:t>
      </w:r>
    </w:p>
    <w:p w14:paraId="469A9428">
      <w:pPr>
        <w:keepNext w:val="0"/>
        <w:spacing w:before="0" w:after="120" w:line="276" w:lineRule="auto"/>
        <w:jc w:val="both"/>
      </w:pPr>
      <w:r>
        <w:rPr>
          <w:rFonts w:ascii="Times New Roman" w:hAnsi="Times New Roman" w:eastAsia="Times New Roman"/>
          <w:color w:val="000000"/>
          <w:sz w:val="26"/>
        </w:rPr>
        <w:t>API nên sử dụng JSON thống nhất. Response thành công gồm data, meta nếu phân trang và correlationId. Response lỗi gồm code, message, details tùy ngữ cảnh, correlationId và timestamp. Không trả stack trace cho client production.</w:t>
      </w:r>
    </w:p>
    <w:p w14:paraId="4B1E04D7">
      <w:pPr>
        <w:pStyle w:val="3"/>
        <w:keepNext/>
        <w:spacing w:before="200" w:after="120" w:line="276" w:lineRule="auto"/>
        <w:jc w:val="both"/>
      </w:pPr>
      <w:r>
        <w:rPr>
          <w:rFonts w:ascii="Times New Roman" w:hAnsi="Times New Roman" w:eastAsia="Times New Roman"/>
          <w:b/>
          <w:color w:val="000000"/>
          <w:sz w:val="26"/>
        </w:rPr>
        <w:t>11.3 Job queue</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655"/>
        <w:gridCol w:w="1304"/>
        <w:gridCol w:w="1277"/>
        <w:gridCol w:w="2469"/>
        <w:gridCol w:w="2257"/>
      </w:tblGrid>
      <w:tr w14:paraId="11A2E9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87D9CBA">
            <w:pPr>
              <w:keepNext w:val="0"/>
              <w:spacing w:before="0" w:after="120" w:line="276" w:lineRule="auto"/>
              <w:jc w:val="both"/>
            </w:pPr>
            <w:r>
              <w:rPr>
                <w:rFonts w:ascii="Times New Roman" w:hAnsi="Times New Roman" w:eastAsia="Times New Roman"/>
                <w:b/>
                <w:color w:val="000000"/>
                <w:sz w:val="26"/>
              </w:rPr>
              <w:t>Loại job</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5A82F2F">
            <w:pPr>
              <w:keepNext w:val="0"/>
              <w:spacing w:before="0" w:after="120" w:line="276" w:lineRule="auto"/>
              <w:jc w:val="both"/>
            </w:pPr>
            <w:r>
              <w:rPr>
                <w:rFonts w:ascii="Times New Roman" w:hAnsi="Times New Roman" w:eastAsia="Times New Roman"/>
                <w:b/>
                <w:color w:val="000000"/>
                <w:sz w:val="26"/>
              </w:rPr>
              <w:t>Producer</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0AC971A">
            <w:pPr>
              <w:keepNext w:val="0"/>
              <w:spacing w:before="0" w:after="120" w:line="276" w:lineRule="auto"/>
              <w:jc w:val="both"/>
            </w:pPr>
            <w:r>
              <w:rPr>
                <w:rFonts w:ascii="Times New Roman" w:hAnsi="Times New Roman" w:eastAsia="Times New Roman"/>
                <w:b/>
                <w:color w:val="000000"/>
                <w:sz w:val="26"/>
              </w:rPr>
              <w:t>Consumer</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89B36A5">
            <w:pPr>
              <w:keepNext w:val="0"/>
              <w:spacing w:before="0" w:after="120" w:line="276" w:lineRule="auto"/>
              <w:jc w:val="both"/>
            </w:pPr>
            <w:r>
              <w:rPr>
                <w:rFonts w:ascii="Times New Roman" w:hAnsi="Times New Roman" w:eastAsia="Times New Roman"/>
                <w:b/>
                <w:color w:val="000000"/>
                <w:sz w:val="26"/>
              </w:rPr>
              <w:t>Kích hoạt khi</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4C43625">
            <w:pPr>
              <w:keepNext w:val="0"/>
              <w:spacing w:before="0" w:after="120" w:line="276" w:lineRule="auto"/>
              <w:jc w:val="both"/>
            </w:pPr>
            <w:r>
              <w:rPr>
                <w:rFonts w:ascii="Times New Roman" w:hAnsi="Times New Roman" w:eastAsia="Times New Roman"/>
                <w:b/>
                <w:color w:val="000000"/>
                <w:sz w:val="26"/>
              </w:rPr>
              <w:t>Kết quả</w:t>
            </w:r>
          </w:p>
        </w:tc>
      </w:tr>
      <w:tr w14:paraId="175126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9ADB902">
            <w:pPr>
              <w:keepNext w:val="0"/>
              <w:spacing w:before="0" w:after="120" w:line="276" w:lineRule="auto"/>
              <w:jc w:val="both"/>
            </w:pPr>
            <w:r>
              <w:rPr>
                <w:rFonts w:ascii="Times New Roman" w:hAnsi="Times New Roman" w:eastAsia="Times New Roman"/>
                <w:b w:val="0"/>
                <w:color w:val="000000"/>
                <w:sz w:val="26"/>
              </w:rPr>
              <w:t>PARSE_PROJECT</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0FFA6EB">
            <w:pPr>
              <w:keepNext w:val="0"/>
              <w:spacing w:before="0" w:after="120" w:line="276" w:lineRule="auto"/>
              <w:jc w:val="both"/>
            </w:pPr>
            <w:r>
              <w:rPr>
                <w:rFonts w:ascii="Times New Roman" w:hAnsi="Times New Roman" w:eastAsia="Times New Roman"/>
                <w:b w:val="0"/>
                <w:color w:val="000000"/>
                <w:sz w:val="26"/>
              </w:rPr>
              <w:t>Project Service/Git Service</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3047E4D">
            <w:pPr>
              <w:keepNext w:val="0"/>
              <w:spacing w:before="0" w:after="120" w:line="276" w:lineRule="auto"/>
              <w:jc w:val="both"/>
            </w:pPr>
            <w:r>
              <w:rPr>
                <w:rFonts w:ascii="Times New Roman" w:hAnsi="Times New Roman" w:eastAsia="Times New Roman"/>
                <w:b w:val="0"/>
                <w:color w:val="000000"/>
                <w:sz w:val="26"/>
              </w:rPr>
              <w:t>Parser Worker</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5DDC2AE">
            <w:pPr>
              <w:keepNext w:val="0"/>
              <w:spacing w:before="0" w:after="120" w:line="276" w:lineRule="auto"/>
              <w:jc w:val="both"/>
            </w:pPr>
            <w:r>
              <w:rPr>
                <w:rFonts w:ascii="Times New Roman" w:hAnsi="Times New Roman" w:eastAsia="Times New Roman"/>
                <w:b w:val="0"/>
                <w:color w:val="000000"/>
                <w:sz w:val="26"/>
              </w:rPr>
              <w:t>Clone/fetch/pull/trigger analyze</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5218730">
            <w:pPr>
              <w:keepNext w:val="0"/>
              <w:spacing w:before="0" w:after="120" w:line="276" w:lineRule="auto"/>
              <w:jc w:val="both"/>
            </w:pPr>
            <w:r>
              <w:rPr>
                <w:rFonts w:ascii="Times New Roman" w:hAnsi="Times New Roman" w:eastAsia="Times New Roman"/>
                <w:b w:val="0"/>
                <w:color w:val="000000"/>
                <w:sz w:val="26"/>
              </w:rPr>
              <w:t>Scene/resource/script metadata.</w:t>
            </w:r>
          </w:p>
        </w:tc>
      </w:tr>
      <w:tr w14:paraId="2466FB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5972B7A">
            <w:pPr>
              <w:keepNext w:val="0"/>
              <w:spacing w:before="0" w:after="120" w:line="276" w:lineRule="auto"/>
              <w:jc w:val="both"/>
            </w:pPr>
            <w:r>
              <w:rPr>
                <w:rFonts w:ascii="Times New Roman" w:hAnsi="Times New Roman" w:eastAsia="Times New Roman"/>
                <w:b w:val="0"/>
                <w:color w:val="000000"/>
                <w:sz w:val="26"/>
              </w:rPr>
              <w:t>ANALYZE_PROJECT</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455F504">
            <w:pPr>
              <w:keepNext w:val="0"/>
              <w:spacing w:before="0" w:after="120" w:line="276" w:lineRule="auto"/>
              <w:jc w:val="both"/>
            </w:pPr>
            <w:r>
              <w:rPr>
                <w:rFonts w:ascii="Times New Roman" w:hAnsi="Times New Roman" w:eastAsia="Times New Roman"/>
                <w:b w:val="0"/>
                <w:color w:val="000000"/>
                <w:sz w:val="26"/>
              </w:rPr>
              <w:t>Project Service</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68AAB8C">
            <w:pPr>
              <w:keepNext w:val="0"/>
              <w:spacing w:before="0" w:after="120" w:line="276" w:lineRule="auto"/>
              <w:jc w:val="both"/>
            </w:pPr>
            <w:r>
              <w:rPr>
                <w:rFonts w:ascii="Times New Roman" w:hAnsi="Times New Roman" w:eastAsia="Times New Roman"/>
                <w:b w:val="0"/>
                <w:color w:val="000000"/>
                <w:sz w:val="26"/>
              </w:rPr>
              <w:t>Analyze Worker</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425C7F0">
            <w:pPr>
              <w:keepNext w:val="0"/>
              <w:spacing w:before="0" w:after="120" w:line="276" w:lineRule="auto"/>
              <w:jc w:val="both"/>
            </w:pPr>
            <w:r>
              <w:rPr>
                <w:rFonts w:ascii="Times New Roman" w:hAnsi="Times New Roman" w:eastAsia="Times New Roman"/>
                <w:b w:val="0"/>
                <w:color w:val="000000"/>
                <w:sz w:val="26"/>
              </w:rPr>
              <w:t>Parse hoàn tất hoặc user yêu cầu</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4D0B342">
            <w:pPr>
              <w:keepNext w:val="0"/>
              <w:spacing w:before="0" w:after="120" w:line="276" w:lineRule="auto"/>
              <w:jc w:val="both"/>
            </w:pPr>
            <w:r>
              <w:rPr>
                <w:rFonts w:ascii="Times New Roman" w:hAnsi="Times New Roman" w:eastAsia="Times New Roman"/>
                <w:b w:val="0"/>
                <w:color w:val="000000"/>
                <w:sz w:val="26"/>
              </w:rPr>
              <w:t>Statistics, dependency graph, health report.</w:t>
            </w:r>
          </w:p>
        </w:tc>
      </w:tr>
      <w:tr w14:paraId="392CB4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62A9FED">
            <w:pPr>
              <w:keepNext w:val="0"/>
              <w:spacing w:before="0" w:after="120" w:line="276" w:lineRule="auto"/>
              <w:jc w:val="both"/>
            </w:pPr>
            <w:r>
              <w:rPr>
                <w:rFonts w:ascii="Times New Roman" w:hAnsi="Times New Roman" w:eastAsia="Times New Roman"/>
                <w:b w:val="0"/>
                <w:color w:val="000000"/>
                <w:sz w:val="26"/>
              </w:rPr>
              <w:t>DIFF_SCENE</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C83EF2A">
            <w:pPr>
              <w:keepNext w:val="0"/>
              <w:spacing w:before="0" w:after="120" w:line="276" w:lineRule="auto"/>
              <w:jc w:val="both"/>
            </w:pPr>
            <w:r>
              <w:rPr>
                <w:rFonts w:ascii="Times New Roman" w:hAnsi="Times New Roman" w:eastAsia="Times New Roman"/>
                <w:b w:val="0"/>
                <w:color w:val="000000"/>
                <w:sz w:val="26"/>
              </w:rPr>
              <w:t>Diff API</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A76A433">
            <w:pPr>
              <w:keepNext w:val="0"/>
              <w:spacing w:before="0" w:after="120" w:line="276" w:lineRule="auto"/>
              <w:jc w:val="both"/>
            </w:pPr>
            <w:r>
              <w:rPr>
                <w:rFonts w:ascii="Times New Roman" w:hAnsi="Times New Roman" w:eastAsia="Times New Roman"/>
                <w:b w:val="0"/>
                <w:color w:val="000000"/>
                <w:sz w:val="26"/>
              </w:rPr>
              <w:t>Diff Worker</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89E1D5C">
            <w:pPr>
              <w:keepNext w:val="0"/>
              <w:spacing w:before="0" w:after="120" w:line="276" w:lineRule="auto"/>
              <w:jc w:val="both"/>
            </w:pPr>
            <w:r>
              <w:rPr>
                <w:rFonts w:ascii="Times New Roman" w:hAnsi="Times New Roman" w:eastAsia="Times New Roman"/>
                <w:b w:val="0"/>
                <w:color w:val="000000"/>
                <w:sz w:val="26"/>
              </w:rPr>
              <w:t>User yêu cầu so sánh scene</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9BA8ECE">
            <w:pPr>
              <w:keepNext w:val="0"/>
              <w:spacing w:before="0" w:after="120" w:line="276" w:lineRule="auto"/>
              <w:jc w:val="both"/>
            </w:pPr>
            <w:r>
              <w:rPr>
                <w:rFonts w:ascii="Times New Roman" w:hAnsi="Times New Roman" w:eastAsia="Times New Roman"/>
                <w:b w:val="0"/>
                <w:color w:val="000000"/>
                <w:sz w:val="26"/>
              </w:rPr>
              <w:t>Scene diff artifact/result.</w:t>
            </w:r>
          </w:p>
        </w:tc>
      </w:tr>
      <w:tr w14:paraId="12B4F1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8D2666F">
            <w:pPr>
              <w:keepNext w:val="0"/>
              <w:spacing w:before="0" w:after="120" w:line="276" w:lineRule="auto"/>
              <w:jc w:val="both"/>
            </w:pPr>
            <w:r>
              <w:rPr>
                <w:rFonts w:ascii="Times New Roman" w:hAnsi="Times New Roman" w:eastAsia="Times New Roman"/>
                <w:b w:val="0"/>
                <w:color w:val="000000"/>
                <w:sz w:val="26"/>
              </w:rPr>
              <w:t>GENERATE_PREVIEW</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63D6BE9">
            <w:pPr>
              <w:keepNext w:val="0"/>
              <w:spacing w:before="0" w:after="120" w:line="276" w:lineRule="auto"/>
              <w:jc w:val="both"/>
            </w:pPr>
            <w:r>
              <w:rPr>
                <w:rFonts w:ascii="Times New Roman" w:hAnsi="Times New Roman" w:eastAsia="Times New Roman"/>
                <w:b w:val="0"/>
                <w:color w:val="000000"/>
                <w:sz w:val="26"/>
              </w:rPr>
              <w:t>Project Service</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A4FA494">
            <w:pPr>
              <w:keepNext w:val="0"/>
              <w:spacing w:before="0" w:after="120" w:line="276" w:lineRule="auto"/>
              <w:jc w:val="both"/>
            </w:pPr>
            <w:r>
              <w:rPr>
                <w:rFonts w:ascii="Times New Roman" w:hAnsi="Times New Roman" w:eastAsia="Times New Roman"/>
                <w:b w:val="0"/>
                <w:color w:val="000000"/>
                <w:sz w:val="26"/>
              </w:rPr>
              <w:t>Preview Worker</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FA7B952">
            <w:pPr>
              <w:keepNext w:val="0"/>
              <w:spacing w:before="0" w:after="120" w:line="276" w:lineRule="auto"/>
              <w:jc w:val="both"/>
            </w:pPr>
            <w:r>
              <w:rPr>
                <w:rFonts w:ascii="Times New Roman" w:hAnsi="Times New Roman" w:eastAsia="Times New Roman"/>
                <w:b w:val="0"/>
                <w:color w:val="000000"/>
                <w:sz w:val="26"/>
              </w:rPr>
              <w:t>Metadata mới hoặc user yêu cầu</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02E88E7">
            <w:pPr>
              <w:keepNext w:val="0"/>
              <w:spacing w:before="0" w:after="120" w:line="276" w:lineRule="auto"/>
              <w:jc w:val="both"/>
            </w:pPr>
            <w:r>
              <w:rPr>
                <w:rFonts w:ascii="Times New Roman" w:hAnsi="Times New Roman" w:eastAsia="Times New Roman"/>
                <w:b w:val="0"/>
                <w:color w:val="000000"/>
                <w:sz w:val="26"/>
              </w:rPr>
              <w:t>Preview/snapshot phục vụ UI.</w:t>
            </w:r>
          </w:p>
        </w:tc>
      </w:tr>
    </w:tbl>
    <w:p w14:paraId="4C079D77">
      <w:pPr>
        <w:keepNext w:val="0"/>
        <w:spacing w:before="0" w:after="120" w:line="276" w:lineRule="auto"/>
        <w:jc w:val="both"/>
      </w:pPr>
    </w:p>
    <w:p w14:paraId="02C9360D">
      <w:pPr>
        <w:pStyle w:val="3"/>
        <w:keepNext/>
        <w:spacing w:before="200" w:after="120" w:line="276" w:lineRule="auto"/>
        <w:jc w:val="both"/>
      </w:pPr>
      <w:r>
        <w:rPr>
          <w:rFonts w:ascii="Times New Roman" w:hAnsi="Times New Roman" w:eastAsia="Times New Roman"/>
          <w:b/>
          <w:color w:val="000000"/>
          <w:sz w:val="26"/>
        </w:rPr>
        <w:t>11.4 Quy tắc retry và idempotency</w:t>
      </w:r>
    </w:p>
    <w:p w14:paraId="311CB996">
      <w:pPr>
        <w:keepNext w:val="0"/>
        <w:spacing w:before="0" w:after="120" w:line="276" w:lineRule="auto"/>
        <w:jc w:val="both"/>
      </w:pPr>
      <w:r>
        <w:rPr>
          <w:rFonts w:ascii="Times New Roman" w:hAnsi="Times New Roman" w:eastAsia="Times New Roman"/>
          <w:color w:val="000000"/>
          <w:sz w:val="26"/>
        </w:rPr>
        <w:t>Job phải có idempotency key dựa trên project_id, revision, job_type và tham số chính để tránh chạy trùng không cần thiết.</w:t>
      </w:r>
    </w:p>
    <w:p w14:paraId="7B545AB4">
      <w:pPr>
        <w:keepNext w:val="0"/>
        <w:spacing w:before="0" w:after="120" w:line="276" w:lineRule="auto"/>
        <w:jc w:val="both"/>
      </w:pPr>
      <w:r>
        <w:rPr>
          <w:rFonts w:ascii="Times New Roman" w:hAnsi="Times New Roman" w:eastAsia="Times New Roman"/>
          <w:color w:val="000000"/>
          <w:sz w:val="26"/>
        </w:rPr>
        <w:t>Job lỗi tạm thời như mất kết nối storage/queue có thể retry với backoff.</w:t>
      </w:r>
    </w:p>
    <w:p w14:paraId="77C553C7">
      <w:pPr>
        <w:keepNext w:val="0"/>
        <w:spacing w:before="0" w:after="120" w:line="276" w:lineRule="auto"/>
        <w:jc w:val="both"/>
      </w:pPr>
      <w:r>
        <w:rPr>
          <w:rFonts w:ascii="Times New Roman" w:hAnsi="Times New Roman" w:eastAsia="Times New Roman"/>
          <w:color w:val="000000"/>
          <w:sz w:val="26"/>
        </w:rPr>
        <w:t>Job lỗi dữ liệu như scene sai cú pháp không nên retry vô hạn; phải ghi issue parse và tiếp tục phần còn lại.</w:t>
      </w:r>
    </w:p>
    <w:p w14:paraId="34AE2F29">
      <w:pPr>
        <w:keepNext w:val="0"/>
        <w:spacing w:before="0" w:after="120" w:line="276" w:lineRule="auto"/>
        <w:jc w:val="both"/>
      </w:pPr>
      <w:r>
        <w:rPr>
          <w:rFonts w:ascii="Times New Roman" w:hAnsi="Times New Roman" w:eastAsia="Times New Roman"/>
          <w:color w:val="000000"/>
          <w:sz w:val="26"/>
        </w:rPr>
        <w:t>Các thao tác Git làm thay đổi trạng thái phải hạn chế retry tự động nếu có nguy cơ tạo commit/push trùng.</w:t>
      </w:r>
    </w:p>
    <w:p w14:paraId="0BFE84B0">
      <w:pPr>
        <w:keepNext w:val="0"/>
        <w:spacing w:before="0" w:after="120" w:line="276" w:lineRule="auto"/>
        <w:jc w:val="both"/>
      </w:pPr>
      <w:r>
        <w:rPr>
          <w:rFonts w:ascii="Times New Roman" w:hAnsi="Times New Roman" w:eastAsia="Times New Roman"/>
          <w:color w:val="000000"/>
          <w:sz w:val="26"/>
        </w:rPr>
        <w:t>Mỗi job phải cập nhật progress, heartbeat và timeout để phát hiện worker treo.</w:t>
      </w:r>
    </w:p>
    <w:p w14:paraId="76FD19D1">
      <w:pPr>
        <w:pStyle w:val="2"/>
        <w:keepNext/>
        <w:pageBreakBefore/>
        <w:spacing w:before="240" w:after="160" w:line="276" w:lineRule="auto"/>
        <w:jc w:val="both"/>
      </w:pPr>
      <w:r>
        <w:rPr>
          <w:rFonts w:ascii="Times New Roman" w:hAnsi="Times New Roman" w:eastAsia="Times New Roman"/>
          <w:b/>
          <w:color w:val="000000"/>
          <w:sz w:val="26"/>
        </w:rPr>
        <w:t>12. Yêu cầu phi chức năng</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322"/>
        <w:gridCol w:w="2342"/>
        <w:gridCol w:w="2917"/>
        <w:gridCol w:w="2381"/>
      </w:tblGrid>
      <w:tr w14:paraId="21BBF0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07660C7">
            <w:pPr>
              <w:keepNext w:val="0"/>
              <w:spacing w:before="0" w:after="120" w:line="276" w:lineRule="auto"/>
              <w:jc w:val="both"/>
            </w:pPr>
            <w:r>
              <w:rPr>
                <w:rFonts w:ascii="Times New Roman" w:hAnsi="Times New Roman" w:eastAsia="Times New Roman"/>
                <w:b/>
                <w:color w:val="000000"/>
                <w:sz w:val="26"/>
              </w:rPr>
              <w:t>Mã</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BA0F743">
            <w:pPr>
              <w:keepNext w:val="0"/>
              <w:spacing w:before="0" w:after="120" w:line="276" w:lineRule="auto"/>
              <w:jc w:val="both"/>
            </w:pPr>
            <w:r>
              <w:rPr>
                <w:rFonts w:ascii="Times New Roman" w:hAnsi="Times New Roman" w:eastAsia="Times New Roman"/>
                <w:b/>
                <w:color w:val="000000"/>
                <w:sz w:val="26"/>
              </w:rPr>
              <w:t>Nhóm</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58AD0EC">
            <w:pPr>
              <w:keepNext w:val="0"/>
              <w:spacing w:before="0" w:after="120" w:line="276" w:lineRule="auto"/>
              <w:jc w:val="both"/>
            </w:pPr>
            <w:r>
              <w:rPr>
                <w:rFonts w:ascii="Times New Roman" w:hAnsi="Times New Roman" w:eastAsia="Times New Roman"/>
                <w:b/>
                <w:color w:val="000000"/>
                <w:sz w:val="26"/>
              </w:rPr>
              <w:t>Yêu cầu</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CECE31F">
            <w:pPr>
              <w:keepNext w:val="0"/>
              <w:spacing w:before="0" w:after="120" w:line="276" w:lineRule="auto"/>
              <w:jc w:val="both"/>
            </w:pPr>
            <w:r>
              <w:rPr>
                <w:rFonts w:ascii="Times New Roman" w:hAnsi="Times New Roman" w:eastAsia="Times New Roman"/>
                <w:b/>
                <w:color w:val="000000"/>
                <w:sz w:val="26"/>
              </w:rPr>
              <w:t>Tiêu chí đo/kiểm chứng</w:t>
            </w:r>
          </w:p>
        </w:tc>
      </w:tr>
      <w:tr w14:paraId="0C6C38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F7E2E3F">
            <w:pPr>
              <w:keepNext w:val="0"/>
              <w:spacing w:before="0" w:after="120" w:line="276" w:lineRule="auto"/>
              <w:jc w:val="both"/>
            </w:pPr>
            <w:r>
              <w:rPr>
                <w:rFonts w:ascii="Times New Roman" w:hAnsi="Times New Roman" w:eastAsia="Times New Roman"/>
                <w:b w:val="0"/>
                <w:color w:val="000000"/>
                <w:sz w:val="26"/>
              </w:rPr>
              <w:t>NFR-01</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09021CB">
            <w:pPr>
              <w:keepNext w:val="0"/>
              <w:spacing w:before="0" w:after="120" w:line="276" w:lineRule="auto"/>
              <w:jc w:val="both"/>
            </w:pPr>
            <w:r>
              <w:rPr>
                <w:rFonts w:ascii="Times New Roman" w:hAnsi="Times New Roman" w:eastAsia="Times New Roman"/>
                <w:b w:val="0"/>
                <w:color w:val="000000"/>
                <w:sz w:val="26"/>
              </w:rPr>
              <w:t>Hiệu năng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DB86E93">
            <w:pPr>
              <w:keepNext w:val="0"/>
              <w:spacing w:before="0" w:after="120" w:line="276" w:lineRule="auto"/>
              <w:jc w:val="both"/>
            </w:pPr>
            <w:r>
              <w:rPr>
                <w:rFonts w:ascii="Times New Roman" w:hAnsi="Times New Roman" w:eastAsia="Times New Roman"/>
                <w:b w:val="0"/>
                <w:color w:val="000000"/>
                <w:sz w:val="26"/>
              </w:rPr>
              <w:t>Dashboard dự án phải tải nhanh với dữ liệu đã được cache hoặc đã phân tích.</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E4A8797">
            <w:pPr>
              <w:keepNext w:val="0"/>
              <w:spacing w:before="0" w:after="120" w:line="276" w:lineRule="auto"/>
              <w:jc w:val="both"/>
            </w:pPr>
            <w:r>
              <w:rPr>
                <w:rFonts w:ascii="Times New Roman" w:hAnsi="Times New Roman" w:eastAsia="Times New Roman"/>
                <w:b w:val="0"/>
                <w:color w:val="000000"/>
                <w:sz w:val="26"/>
              </w:rPr>
              <w:t>P95 thời gian phản hồi API dashboard dưới 2 giây trong điều kiện tải mục tiêu.</w:t>
            </w:r>
          </w:p>
        </w:tc>
      </w:tr>
      <w:tr w14:paraId="0682C6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FAAA071">
            <w:pPr>
              <w:keepNext w:val="0"/>
              <w:spacing w:before="0" w:after="120" w:line="276" w:lineRule="auto"/>
              <w:jc w:val="both"/>
            </w:pPr>
            <w:r>
              <w:rPr>
                <w:rFonts w:ascii="Times New Roman" w:hAnsi="Times New Roman" w:eastAsia="Times New Roman"/>
                <w:b w:val="0"/>
                <w:color w:val="000000"/>
                <w:sz w:val="26"/>
              </w:rPr>
              <w:t>NFR-02</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D1C2073">
            <w:pPr>
              <w:keepNext w:val="0"/>
              <w:spacing w:before="0" w:after="120" w:line="276" w:lineRule="auto"/>
              <w:jc w:val="both"/>
            </w:pPr>
            <w:r>
              <w:rPr>
                <w:rFonts w:ascii="Times New Roman" w:hAnsi="Times New Roman" w:eastAsia="Times New Roman"/>
                <w:b w:val="0"/>
                <w:color w:val="000000"/>
                <w:sz w:val="26"/>
              </w:rPr>
              <w:t>Hiệu năng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66D6B0C">
            <w:pPr>
              <w:keepNext w:val="0"/>
              <w:spacing w:before="0" w:after="120" w:line="276" w:lineRule="auto"/>
              <w:jc w:val="both"/>
            </w:pPr>
            <w:r>
              <w:rPr>
                <w:rFonts w:ascii="Times New Roman" w:hAnsi="Times New Roman" w:eastAsia="Times New Roman"/>
                <w:b w:val="0"/>
                <w:color w:val="000000"/>
                <w:sz w:val="26"/>
              </w:rPr>
              <w:t>Tác vụ nặng như parse, analyze, diff, preview phải chạy bất đồng bộ qua RabbitMQ.</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45B1533">
            <w:pPr>
              <w:keepNext w:val="0"/>
              <w:spacing w:before="0" w:after="120" w:line="276" w:lineRule="auto"/>
              <w:jc w:val="both"/>
            </w:pPr>
            <w:r>
              <w:rPr>
                <w:rFonts w:ascii="Times New Roman" w:hAnsi="Times New Roman" w:eastAsia="Times New Roman"/>
                <w:b w:val="0"/>
                <w:color w:val="000000"/>
                <w:sz w:val="26"/>
              </w:rPr>
              <w:t>Request API tạo job trả về trong vòng 1 giây; job có trạng thái theo dõi.</w:t>
            </w:r>
          </w:p>
        </w:tc>
      </w:tr>
      <w:tr w14:paraId="28B9D1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716E3B3">
            <w:pPr>
              <w:keepNext w:val="0"/>
              <w:spacing w:before="0" w:after="120" w:line="276" w:lineRule="auto"/>
              <w:jc w:val="both"/>
            </w:pPr>
            <w:r>
              <w:rPr>
                <w:rFonts w:ascii="Times New Roman" w:hAnsi="Times New Roman" w:eastAsia="Times New Roman"/>
                <w:b w:val="0"/>
                <w:color w:val="000000"/>
                <w:sz w:val="26"/>
              </w:rPr>
              <w:t>NFR-03</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67BA00E">
            <w:pPr>
              <w:keepNext w:val="0"/>
              <w:spacing w:before="0" w:after="120" w:line="276" w:lineRule="auto"/>
              <w:jc w:val="both"/>
            </w:pPr>
            <w:r>
              <w:rPr>
                <w:rFonts w:ascii="Times New Roman" w:hAnsi="Times New Roman" w:eastAsia="Times New Roman"/>
                <w:b w:val="0"/>
                <w:color w:val="000000"/>
                <w:sz w:val="26"/>
              </w:rPr>
              <w:t>Khả dụng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3432077">
            <w:pPr>
              <w:keepNext w:val="0"/>
              <w:spacing w:before="0" w:after="120" w:line="276" w:lineRule="auto"/>
              <w:jc w:val="both"/>
            </w:pPr>
            <w:r>
              <w:rPr>
                <w:rFonts w:ascii="Times New Roman" w:hAnsi="Times New Roman" w:eastAsia="Times New Roman"/>
                <w:b w:val="0"/>
                <w:color w:val="000000"/>
                <w:sz w:val="26"/>
              </w:rPr>
              <w:t>API service phải stateless để có thể scale ngang.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F226688">
            <w:pPr>
              <w:keepNext w:val="0"/>
              <w:spacing w:before="0" w:after="120" w:line="276" w:lineRule="auto"/>
              <w:jc w:val="both"/>
            </w:pPr>
            <w:r>
              <w:rPr>
                <w:rFonts w:ascii="Times New Roman" w:hAnsi="Times New Roman" w:eastAsia="Times New Roman"/>
                <w:b w:val="0"/>
                <w:color w:val="000000"/>
                <w:sz w:val="26"/>
              </w:rPr>
              <w:t>Có thể chạy nhiều instance API sau load balancer mà không phụ thuộc local session.</w:t>
            </w:r>
          </w:p>
        </w:tc>
      </w:tr>
      <w:tr w14:paraId="2089AD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C8F176F">
            <w:pPr>
              <w:keepNext w:val="0"/>
              <w:spacing w:before="0" w:after="120" w:line="276" w:lineRule="auto"/>
              <w:jc w:val="both"/>
            </w:pPr>
            <w:r>
              <w:rPr>
                <w:rFonts w:ascii="Times New Roman" w:hAnsi="Times New Roman" w:eastAsia="Times New Roman"/>
                <w:b w:val="0"/>
                <w:color w:val="000000"/>
                <w:sz w:val="26"/>
              </w:rPr>
              <w:t>NFR-04</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343E764">
            <w:pPr>
              <w:keepNext w:val="0"/>
              <w:spacing w:before="0" w:after="120" w:line="276" w:lineRule="auto"/>
              <w:jc w:val="both"/>
            </w:pPr>
            <w:r>
              <w:rPr>
                <w:rFonts w:ascii="Times New Roman" w:hAnsi="Times New Roman" w:eastAsia="Times New Roman"/>
                <w:b w:val="0"/>
                <w:color w:val="000000"/>
                <w:sz w:val="26"/>
              </w:rPr>
              <w:t>Bảo mật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49E2130">
            <w:pPr>
              <w:keepNext w:val="0"/>
              <w:spacing w:before="0" w:after="120" w:line="276" w:lineRule="auto"/>
              <w:jc w:val="both"/>
            </w:pPr>
            <w:r>
              <w:rPr>
                <w:rFonts w:ascii="Times New Roman" w:hAnsi="Times New Roman" w:eastAsia="Times New Roman"/>
                <w:b w:val="0"/>
                <w:color w:val="000000"/>
                <w:sz w:val="26"/>
              </w:rPr>
              <w:t>Xác thực bằng JWT và refresh token an toàn.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A45D2D5">
            <w:pPr>
              <w:keepNext w:val="0"/>
              <w:spacing w:before="0" w:after="120" w:line="276" w:lineRule="auto"/>
              <w:jc w:val="both"/>
            </w:pPr>
            <w:r>
              <w:rPr>
                <w:rFonts w:ascii="Times New Roman" w:hAnsi="Times New Roman" w:eastAsia="Times New Roman"/>
                <w:b w:val="0"/>
                <w:color w:val="000000"/>
                <w:sz w:val="26"/>
              </w:rPr>
              <w:t>Endpoint bảo vệ từ chối request không có token/hết hạn/sai chữ ký.</w:t>
            </w:r>
          </w:p>
        </w:tc>
      </w:tr>
      <w:tr w14:paraId="630538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49B28F5">
            <w:pPr>
              <w:keepNext w:val="0"/>
              <w:spacing w:before="0" w:after="120" w:line="276" w:lineRule="auto"/>
              <w:jc w:val="both"/>
            </w:pPr>
            <w:r>
              <w:rPr>
                <w:rFonts w:ascii="Times New Roman" w:hAnsi="Times New Roman" w:eastAsia="Times New Roman"/>
                <w:b w:val="0"/>
                <w:color w:val="000000"/>
                <w:sz w:val="26"/>
              </w:rPr>
              <w:t>NFR-05</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2F2F356">
            <w:pPr>
              <w:keepNext w:val="0"/>
              <w:spacing w:before="0" w:after="120" w:line="276" w:lineRule="auto"/>
              <w:jc w:val="both"/>
            </w:pPr>
            <w:r>
              <w:rPr>
                <w:rFonts w:ascii="Times New Roman" w:hAnsi="Times New Roman" w:eastAsia="Times New Roman"/>
                <w:b w:val="0"/>
                <w:color w:val="000000"/>
                <w:sz w:val="26"/>
              </w:rPr>
              <w:t>Phân quyền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2E2971D">
            <w:pPr>
              <w:keepNext w:val="0"/>
              <w:spacing w:before="0" w:after="120" w:line="276" w:lineRule="auto"/>
              <w:jc w:val="both"/>
            </w:pPr>
            <w:r>
              <w:rPr>
                <w:rFonts w:ascii="Times New Roman" w:hAnsi="Times New Roman" w:eastAsia="Times New Roman"/>
                <w:b w:val="0"/>
                <w:color w:val="000000"/>
                <w:sz w:val="26"/>
              </w:rPr>
              <w:t>RBAC phải được áp dụng ở cấp hệ thống và cấp dự án.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9070216">
            <w:pPr>
              <w:keepNext w:val="0"/>
              <w:spacing w:before="0" w:after="120" w:line="276" w:lineRule="auto"/>
              <w:jc w:val="both"/>
            </w:pPr>
            <w:r>
              <w:rPr>
                <w:rFonts w:ascii="Times New Roman" w:hAnsi="Times New Roman" w:eastAsia="Times New Roman"/>
                <w:b w:val="0"/>
                <w:color w:val="000000"/>
                <w:sz w:val="26"/>
              </w:rPr>
              <w:t>Test người dùng không quyền không truy cập được dữ liệu/chức năng ngoài phạm vi.</w:t>
            </w:r>
          </w:p>
        </w:tc>
      </w:tr>
      <w:tr w14:paraId="24DB56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EEB71E4">
            <w:pPr>
              <w:keepNext w:val="0"/>
              <w:spacing w:before="0" w:after="120" w:line="276" w:lineRule="auto"/>
              <w:jc w:val="both"/>
            </w:pPr>
            <w:r>
              <w:rPr>
                <w:rFonts w:ascii="Times New Roman" w:hAnsi="Times New Roman" w:eastAsia="Times New Roman"/>
                <w:b w:val="0"/>
                <w:color w:val="000000"/>
                <w:sz w:val="26"/>
              </w:rPr>
              <w:t>NFR-06</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9FF0FCF">
            <w:pPr>
              <w:keepNext w:val="0"/>
              <w:spacing w:before="0" w:after="120" w:line="276" w:lineRule="auto"/>
              <w:jc w:val="both"/>
            </w:pPr>
            <w:r>
              <w:rPr>
                <w:rFonts w:ascii="Times New Roman" w:hAnsi="Times New Roman" w:eastAsia="Times New Roman"/>
                <w:b w:val="0"/>
                <w:color w:val="000000"/>
                <w:sz w:val="26"/>
              </w:rPr>
              <w:t>Mở rộng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D51DDB9">
            <w:pPr>
              <w:keepNext w:val="0"/>
              <w:spacing w:before="0" w:after="120" w:line="276" w:lineRule="auto"/>
              <w:jc w:val="both"/>
            </w:pPr>
            <w:r>
              <w:rPr>
                <w:rFonts w:ascii="Times New Roman" w:hAnsi="Times New Roman" w:eastAsia="Times New Roman"/>
                <w:b w:val="0"/>
                <w:color w:val="000000"/>
                <w:sz w:val="26"/>
              </w:rPr>
              <w:t>Worker có thể scale độc lập theo loại job.</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B4FF9CE">
            <w:pPr>
              <w:keepNext w:val="0"/>
              <w:spacing w:before="0" w:after="120" w:line="276" w:lineRule="auto"/>
              <w:jc w:val="both"/>
            </w:pPr>
            <w:r>
              <w:rPr>
                <w:rFonts w:ascii="Times New Roman" w:hAnsi="Times New Roman" w:eastAsia="Times New Roman"/>
                <w:b w:val="0"/>
                <w:color w:val="000000"/>
                <w:sz w:val="26"/>
              </w:rPr>
              <w:t>Tăng số worker parse/analyze không cần redeploy frontend/API.</w:t>
            </w:r>
          </w:p>
        </w:tc>
      </w:tr>
      <w:tr w14:paraId="1621AD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6C20BDF">
            <w:pPr>
              <w:keepNext w:val="0"/>
              <w:spacing w:before="0" w:after="120" w:line="276" w:lineRule="auto"/>
              <w:jc w:val="both"/>
            </w:pPr>
            <w:r>
              <w:rPr>
                <w:rFonts w:ascii="Times New Roman" w:hAnsi="Times New Roman" w:eastAsia="Times New Roman"/>
                <w:b w:val="0"/>
                <w:color w:val="000000"/>
                <w:sz w:val="26"/>
              </w:rPr>
              <w:t>NFR-07</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232D0A5">
            <w:pPr>
              <w:keepNext w:val="0"/>
              <w:spacing w:before="0" w:after="120" w:line="276" w:lineRule="auto"/>
              <w:jc w:val="both"/>
            </w:pPr>
            <w:r>
              <w:rPr>
                <w:rFonts w:ascii="Times New Roman" w:hAnsi="Times New Roman" w:eastAsia="Times New Roman"/>
                <w:b w:val="0"/>
                <w:color w:val="000000"/>
                <w:sz w:val="26"/>
              </w:rPr>
              <w:t>Duy trì</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2C62790">
            <w:pPr>
              <w:keepNext w:val="0"/>
              <w:spacing w:before="0" w:after="120" w:line="276" w:lineRule="auto"/>
              <w:jc w:val="both"/>
            </w:pPr>
            <w:r>
              <w:rPr>
                <w:rFonts w:ascii="Times New Roman" w:hAnsi="Times New Roman" w:eastAsia="Times New Roman"/>
                <w:b w:val="0"/>
                <w:color w:val="000000"/>
                <w:sz w:val="26"/>
              </w:rPr>
              <w:t>Service phải module hóa rõ ràng theo domain.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7D461D7">
            <w:pPr>
              <w:keepNext w:val="0"/>
              <w:spacing w:before="0" w:after="120" w:line="276" w:lineRule="auto"/>
              <w:jc w:val="both"/>
            </w:pPr>
            <w:r>
              <w:rPr>
                <w:rFonts w:ascii="Times New Roman" w:hAnsi="Times New Roman" w:eastAsia="Times New Roman"/>
                <w:b w:val="0"/>
                <w:color w:val="000000"/>
                <w:sz w:val="26"/>
              </w:rPr>
              <w:t>Codebase có boundary giữa auth, project, git, metadata, notification.</w:t>
            </w:r>
          </w:p>
        </w:tc>
      </w:tr>
      <w:tr w14:paraId="065B7C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A8635FA">
            <w:pPr>
              <w:keepNext w:val="0"/>
              <w:spacing w:before="0" w:after="120" w:line="276" w:lineRule="auto"/>
              <w:jc w:val="both"/>
            </w:pPr>
            <w:r>
              <w:rPr>
                <w:rFonts w:ascii="Times New Roman" w:hAnsi="Times New Roman" w:eastAsia="Times New Roman"/>
                <w:b w:val="0"/>
                <w:color w:val="000000"/>
                <w:sz w:val="26"/>
              </w:rPr>
              <w:t>NFR-08</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3F63F3D">
            <w:pPr>
              <w:keepNext w:val="0"/>
              <w:spacing w:before="0" w:after="120" w:line="276" w:lineRule="auto"/>
              <w:jc w:val="both"/>
            </w:pPr>
            <w:r>
              <w:rPr>
                <w:rFonts w:ascii="Times New Roman" w:hAnsi="Times New Roman" w:eastAsia="Times New Roman"/>
                <w:b w:val="0"/>
                <w:color w:val="000000"/>
                <w:sz w:val="26"/>
              </w:rPr>
              <w:t>Quan sát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871C8DA">
            <w:pPr>
              <w:keepNext w:val="0"/>
              <w:spacing w:before="0" w:after="120" w:line="276" w:lineRule="auto"/>
              <w:jc w:val="both"/>
            </w:pPr>
            <w:r>
              <w:rPr>
                <w:rFonts w:ascii="Times New Roman" w:hAnsi="Times New Roman" w:eastAsia="Times New Roman"/>
                <w:b w:val="0"/>
                <w:color w:val="000000"/>
                <w:sz w:val="26"/>
              </w:rPr>
              <w:t>Hệ thống phải ghi log có cấu trúc, metric và correlation id.</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756CDF8">
            <w:pPr>
              <w:keepNext w:val="0"/>
              <w:spacing w:before="0" w:after="120" w:line="276" w:lineRule="auto"/>
              <w:jc w:val="both"/>
            </w:pPr>
            <w:r>
              <w:rPr>
                <w:rFonts w:ascii="Times New Roman" w:hAnsi="Times New Roman" w:eastAsia="Times New Roman"/>
                <w:b w:val="0"/>
                <w:color w:val="000000"/>
                <w:sz w:val="26"/>
              </w:rPr>
              <w:t>Mỗi request/job có correlation id xuất hiện trong log và metric liên quan.</w:t>
            </w:r>
          </w:p>
        </w:tc>
      </w:tr>
      <w:tr w14:paraId="544444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80FEC3E">
            <w:pPr>
              <w:keepNext w:val="0"/>
              <w:spacing w:before="0" w:after="120" w:line="276" w:lineRule="auto"/>
              <w:jc w:val="both"/>
            </w:pPr>
            <w:r>
              <w:rPr>
                <w:rFonts w:ascii="Times New Roman" w:hAnsi="Times New Roman" w:eastAsia="Times New Roman"/>
                <w:b w:val="0"/>
                <w:color w:val="000000"/>
                <w:sz w:val="26"/>
              </w:rPr>
              <w:t>NFR-09</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50A83E9">
            <w:pPr>
              <w:keepNext w:val="0"/>
              <w:spacing w:before="0" w:after="120" w:line="276" w:lineRule="auto"/>
              <w:jc w:val="both"/>
            </w:pPr>
            <w:r>
              <w:rPr>
                <w:rFonts w:ascii="Times New Roman" w:hAnsi="Times New Roman" w:eastAsia="Times New Roman"/>
                <w:b w:val="0"/>
                <w:color w:val="000000"/>
                <w:sz w:val="26"/>
              </w:rPr>
              <w:t>Tin cậy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9736CFA">
            <w:pPr>
              <w:keepNext w:val="0"/>
              <w:spacing w:before="0" w:after="120" w:line="276" w:lineRule="auto"/>
              <w:jc w:val="both"/>
            </w:pPr>
            <w:r>
              <w:rPr>
                <w:rFonts w:ascii="Times New Roman" w:hAnsi="Times New Roman" w:eastAsia="Times New Roman"/>
                <w:b w:val="0"/>
                <w:color w:val="000000"/>
                <w:sz w:val="26"/>
              </w:rPr>
              <w:t>Job phải có cơ chế retry, dead-letter queue và timeout.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E526880">
            <w:pPr>
              <w:keepNext w:val="0"/>
              <w:spacing w:before="0" w:after="120" w:line="276" w:lineRule="auto"/>
              <w:jc w:val="both"/>
            </w:pPr>
            <w:r>
              <w:rPr>
                <w:rFonts w:ascii="Times New Roman" w:hAnsi="Times New Roman" w:eastAsia="Times New Roman"/>
                <w:b w:val="0"/>
                <w:color w:val="000000"/>
                <w:sz w:val="26"/>
              </w:rPr>
              <w:t>Job lỗi được chuyển DLQ hoặc đánh failed sau số lần retry cấu hình.</w:t>
            </w:r>
          </w:p>
        </w:tc>
      </w:tr>
      <w:tr w14:paraId="0A996F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FBA222A">
            <w:pPr>
              <w:keepNext w:val="0"/>
              <w:spacing w:before="0" w:after="120" w:line="276" w:lineRule="auto"/>
              <w:jc w:val="both"/>
            </w:pPr>
            <w:r>
              <w:rPr>
                <w:rFonts w:ascii="Times New Roman" w:hAnsi="Times New Roman" w:eastAsia="Times New Roman"/>
                <w:b w:val="0"/>
                <w:color w:val="000000"/>
                <w:sz w:val="26"/>
              </w:rPr>
              <w:t>NFR-10</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7864EFB">
            <w:pPr>
              <w:keepNext w:val="0"/>
              <w:spacing w:before="0" w:after="120" w:line="276" w:lineRule="auto"/>
              <w:jc w:val="both"/>
            </w:pPr>
            <w:r>
              <w:rPr>
                <w:rFonts w:ascii="Times New Roman" w:hAnsi="Times New Roman" w:eastAsia="Times New Roman"/>
                <w:b w:val="0"/>
                <w:color w:val="000000"/>
                <w:sz w:val="26"/>
              </w:rPr>
              <w:t>Dữ liệu</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42F94A4">
            <w:pPr>
              <w:keepNext w:val="0"/>
              <w:spacing w:before="0" w:after="120" w:line="276" w:lineRule="auto"/>
              <w:jc w:val="both"/>
            </w:pPr>
            <w:r>
              <w:rPr>
                <w:rFonts w:ascii="Times New Roman" w:hAnsi="Times New Roman" w:eastAsia="Times New Roman"/>
                <w:b w:val="0"/>
                <w:color w:val="000000"/>
                <w:sz w:val="26"/>
              </w:rPr>
              <w:t>Database phải có migration versioning.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7C2F136">
            <w:pPr>
              <w:keepNext w:val="0"/>
              <w:spacing w:before="0" w:after="120" w:line="276" w:lineRule="auto"/>
              <w:jc w:val="both"/>
            </w:pPr>
            <w:r>
              <w:rPr>
                <w:rFonts w:ascii="Times New Roman" w:hAnsi="Times New Roman" w:eastAsia="Times New Roman"/>
                <w:b w:val="0"/>
                <w:color w:val="000000"/>
                <w:sz w:val="26"/>
              </w:rPr>
              <w:t>Mỗi thay đổi schema đi qua migration script có thể rollback theo chính sách.</w:t>
            </w:r>
          </w:p>
        </w:tc>
      </w:tr>
      <w:tr w14:paraId="3C3150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2B1BEC9">
            <w:pPr>
              <w:keepNext w:val="0"/>
              <w:spacing w:before="0" w:after="120" w:line="276" w:lineRule="auto"/>
              <w:jc w:val="both"/>
            </w:pPr>
            <w:r>
              <w:rPr>
                <w:rFonts w:ascii="Times New Roman" w:hAnsi="Times New Roman" w:eastAsia="Times New Roman"/>
                <w:b w:val="0"/>
                <w:color w:val="000000"/>
                <w:sz w:val="26"/>
              </w:rPr>
              <w:t>NFR-11</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751882B">
            <w:pPr>
              <w:keepNext w:val="0"/>
              <w:spacing w:before="0" w:after="120" w:line="276" w:lineRule="auto"/>
              <w:jc w:val="both"/>
            </w:pPr>
            <w:r>
              <w:rPr>
                <w:rFonts w:ascii="Times New Roman" w:hAnsi="Times New Roman" w:eastAsia="Times New Roman"/>
                <w:b w:val="0"/>
                <w:color w:val="000000"/>
                <w:sz w:val="26"/>
              </w:rPr>
              <w:t>Bảo mật bí mật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4655565">
            <w:pPr>
              <w:keepNext w:val="0"/>
              <w:spacing w:before="0" w:after="120" w:line="276" w:lineRule="auto"/>
              <w:jc w:val="both"/>
            </w:pPr>
            <w:r>
              <w:rPr>
                <w:rFonts w:ascii="Times New Roman" w:hAnsi="Times New Roman" w:eastAsia="Times New Roman"/>
                <w:b w:val="0"/>
                <w:color w:val="000000"/>
                <w:sz w:val="26"/>
              </w:rPr>
              <w:t>Credential Git phải mã hóa hoặc lưu qua secret manager.</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A8A9236">
            <w:pPr>
              <w:keepNext w:val="0"/>
              <w:spacing w:before="0" w:after="120" w:line="276" w:lineRule="auto"/>
              <w:jc w:val="both"/>
            </w:pPr>
            <w:r>
              <w:rPr>
                <w:rFonts w:ascii="Times New Roman" w:hAnsi="Times New Roman" w:eastAsia="Times New Roman"/>
                <w:b w:val="0"/>
                <w:color w:val="000000"/>
                <w:sz w:val="26"/>
              </w:rPr>
              <w:t>Không tìm thấy token dạng rõ trong DB/log/activity.</w:t>
            </w:r>
          </w:p>
        </w:tc>
      </w:tr>
      <w:tr w14:paraId="03AE14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F22048B">
            <w:pPr>
              <w:keepNext w:val="0"/>
              <w:spacing w:before="0" w:after="120" w:line="276" w:lineRule="auto"/>
              <w:jc w:val="both"/>
            </w:pPr>
            <w:r>
              <w:rPr>
                <w:rFonts w:ascii="Times New Roman" w:hAnsi="Times New Roman" w:eastAsia="Times New Roman"/>
                <w:b w:val="0"/>
                <w:color w:val="000000"/>
                <w:sz w:val="26"/>
              </w:rPr>
              <w:t>NFR-12</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F407D91">
            <w:pPr>
              <w:keepNext w:val="0"/>
              <w:spacing w:before="0" w:after="120" w:line="276" w:lineRule="auto"/>
              <w:jc w:val="both"/>
            </w:pPr>
            <w:r>
              <w:rPr>
                <w:rFonts w:ascii="Times New Roman" w:hAnsi="Times New Roman" w:eastAsia="Times New Roman"/>
                <w:b w:val="0"/>
                <w:color w:val="000000"/>
                <w:sz w:val="26"/>
              </w:rPr>
              <w:t>Usability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45A69B7">
            <w:pPr>
              <w:keepNext w:val="0"/>
              <w:spacing w:before="0" w:after="120" w:line="276" w:lineRule="auto"/>
              <w:jc w:val="both"/>
            </w:pPr>
            <w:r>
              <w:rPr>
                <w:rFonts w:ascii="Times New Roman" w:hAnsi="Times New Roman" w:eastAsia="Times New Roman"/>
                <w:b w:val="0"/>
                <w:color w:val="000000"/>
                <w:sz w:val="26"/>
              </w:rPr>
              <w:t>Thông báo lỗi phải thân thiện và có hành động gợi ý.</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A7E4278">
            <w:pPr>
              <w:keepNext w:val="0"/>
              <w:spacing w:before="0" w:after="120" w:line="276" w:lineRule="auto"/>
              <w:jc w:val="both"/>
            </w:pPr>
            <w:r>
              <w:rPr>
                <w:rFonts w:ascii="Times New Roman" w:hAnsi="Times New Roman" w:eastAsia="Times New Roman"/>
                <w:b w:val="0"/>
                <w:color w:val="000000"/>
                <w:sz w:val="26"/>
              </w:rPr>
              <w:t>QA xác nhận lỗi phổ biến có message người dùng hiểu được.</w:t>
            </w:r>
          </w:p>
        </w:tc>
      </w:tr>
      <w:tr w14:paraId="593855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1A42FCA">
            <w:pPr>
              <w:keepNext w:val="0"/>
              <w:spacing w:before="0" w:after="120" w:line="276" w:lineRule="auto"/>
              <w:jc w:val="both"/>
            </w:pPr>
            <w:r>
              <w:rPr>
                <w:rFonts w:ascii="Times New Roman" w:hAnsi="Times New Roman" w:eastAsia="Times New Roman"/>
                <w:b w:val="0"/>
                <w:color w:val="000000"/>
                <w:sz w:val="26"/>
              </w:rPr>
              <w:t>NFR-13</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8E17769">
            <w:pPr>
              <w:keepNext w:val="0"/>
              <w:spacing w:before="0" w:after="120" w:line="276" w:lineRule="auto"/>
              <w:jc w:val="both"/>
            </w:pPr>
            <w:r>
              <w:rPr>
                <w:rFonts w:ascii="Times New Roman" w:hAnsi="Times New Roman" w:eastAsia="Times New Roman"/>
                <w:b w:val="0"/>
                <w:color w:val="000000"/>
                <w:sz w:val="26"/>
              </w:rPr>
              <w:t>Tương thích</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A24FC0C">
            <w:pPr>
              <w:keepNext w:val="0"/>
              <w:spacing w:before="0" w:after="120" w:line="276" w:lineRule="auto"/>
              <w:jc w:val="both"/>
            </w:pPr>
            <w:r>
              <w:rPr>
                <w:rFonts w:ascii="Times New Roman" w:hAnsi="Times New Roman" w:eastAsia="Times New Roman"/>
                <w:b w:val="0"/>
                <w:color w:val="000000"/>
                <w:sz w:val="26"/>
              </w:rPr>
              <w:t>Hệ thống hỗ trợ các phiên bản Godot phổ biến theo danh sách cấu hình.</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62A5332">
            <w:pPr>
              <w:keepNext w:val="0"/>
              <w:spacing w:before="0" w:after="120" w:line="276" w:lineRule="auto"/>
              <w:jc w:val="both"/>
            </w:pPr>
            <w:r>
              <w:rPr>
                <w:rFonts w:ascii="Times New Roman" w:hAnsi="Times New Roman" w:eastAsia="Times New Roman"/>
                <w:b w:val="0"/>
                <w:color w:val="000000"/>
                <w:sz w:val="26"/>
              </w:rPr>
              <w:t>Parser có test fixture cho định dạng scene/resource đại diện.</w:t>
            </w:r>
          </w:p>
        </w:tc>
      </w:tr>
      <w:tr w14:paraId="3CE6D7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8206AA8">
            <w:pPr>
              <w:keepNext w:val="0"/>
              <w:spacing w:before="0" w:after="120" w:line="276" w:lineRule="auto"/>
              <w:jc w:val="both"/>
            </w:pPr>
            <w:r>
              <w:rPr>
                <w:rFonts w:ascii="Times New Roman" w:hAnsi="Times New Roman" w:eastAsia="Times New Roman"/>
                <w:b w:val="0"/>
                <w:color w:val="000000"/>
                <w:sz w:val="26"/>
              </w:rPr>
              <w:t>NFR-14</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47325CE">
            <w:pPr>
              <w:keepNext w:val="0"/>
              <w:spacing w:before="0" w:after="120" w:line="276" w:lineRule="auto"/>
              <w:jc w:val="both"/>
            </w:pPr>
            <w:r>
              <w:rPr>
                <w:rFonts w:ascii="Times New Roman" w:hAnsi="Times New Roman" w:eastAsia="Times New Roman"/>
                <w:b w:val="0"/>
                <w:color w:val="000000"/>
                <w:sz w:val="26"/>
              </w:rPr>
              <w:t>Backup</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0319217">
            <w:pPr>
              <w:keepNext w:val="0"/>
              <w:spacing w:before="0" w:after="120" w:line="276" w:lineRule="auto"/>
              <w:jc w:val="both"/>
            </w:pPr>
            <w:r>
              <w:rPr>
                <w:rFonts w:ascii="Times New Roman" w:hAnsi="Times New Roman" w:eastAsia="Times New Roman"/>
                <w:b w:val="0"/>
                <w:color w:val="000000"/>
                <w:sz w:val="26"/>
              </w:rPr>
              <w:t>Core database phải được backup định kỳ.</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5C72297">
            <w:pPr>
              <w:keepNext w:val="0"/>
              <w:spacing w:before="0" w:after="120" w:line="276" w:lineRule="auto"/>
              <w:jc w:val="both"/>
            </w:pPr>
            <w:r>
              <w:rPr>
                <w:rFonts w:ascii="Times New Roman" w:hAnsi="Times New Roman" w:eastAsia="Times New Roman"/>
                <w:b w:val="0"/>
                <w:color w:val="000000"/>
                <w:sz w:val="26"/>
              </w:rPr>
              <w:t>Có bằng chứng backup và kiểm thử restore theo chu kỳ.</w:t>
            </w:r>
          </w:p>
        </w:tc>
      </w:tr>
      <w:tr w14:paraId="6037E6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414EAAA">
            <w:pPr>
              <w:keepNext w:val="0"/>
              <w:spacing w:before="0" w:after="120" w:line="276" w:lineRule="auto"/>
              <w:jc w:val="both"/>
            </w:pPr>
            <w:r>
              <w:rPr>
                <w:rFonts w:ascii="Times New Roman" w:hAnsi="Times New Roman" w:eastAsia="Times New Roman"/>
                <w:b w:val="0"/>
                <w:color w:val="000000"/>
                <w:sz w:val="26"/>
              </w:rPr>
              <w:t>NFR-15</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A5B2583">
            <w:pPr>
              <w:keepNext w:val="0"/>
              <w:spacing w:before="0" w:after="120" w:line="276" w:lineRule="auto"/>
              <w:jc w:val="both"/>
            </w:pPr>
            <w:r>
              <w:rPr>
                <w:rFonts w:ascii="Times New Roman" w:hAnsi="Times New Roman" w:eastAsia="Times New Roman"/>
                <w:b w:val="0"/>
                <w:color w:val="000000"/>
                <w:sz w:val="26"/>
              </w:rPr>
              <w:t>Giám sát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AC207FD">
            <w:pPr>
              <w:keepNext w:val="0"/>
              <w:spacing w:before="0" w:after="120" w:line="276" w:lineRule="auto"/>
              <w:jc w:val="both"/>
            </w:pPr>
            <w:r>
              <w:rPr>
                <w:rFonts w:ascii="Times New Roman" w:hAnsi="Times New Roman" w:eastAsia="Times New Roman"/>
                <w:b w:val="0"/>
                <w:color w:val="000000"/>
                <w:sz w:val="26"/>
              </w:rPr>
              <w:t>Prometheus/Grafana/Loki phải theo dõi API, queue, worker, DB và storage.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0B64CD0">
            <w:pPr>
              <w:keepNext w:val="0"/>
              <w:spacing w:before="0" w:after="120" w:line="276" w:lineRule="auto"/>
              <w:jc w:val="both"/>
            </w:pPr>
            <w:r>
              <w:rPr>
                <w:rFonts w:ascii="Times New Roman" w:hAnsi="Times New Roman" w:eastAsia="Times New Roman"/>
                <w:b w:val="0"/>
                <w:color w:val="000000"/>
                <w:sz w:val="26"/>
              </w:rPr>
              <w:t>Dashboard vận hành có latency, error rate, queue depth, job failure rate.</w:t>
            </w:r>
          </w:p>
        </w:tc>
      </w:tr>
    </w:tbl>
    <w:p w14:paraId="13BDCD0E">
      <w:pPr>
        <w:keepNext w:val="0"/>
        <w:spacing w:before="0" w:after="120" w:line="276" w:lineRule="auto"/>
        <w:jc w:val="both"/>
      </w:pPr>
    </w:p>
    <w:p w14:paraId="3405A5D0">
      <w:pPr>
        <w:pStyle w:val="2"/>
        <w:keepNext/>
        <w:pageBreakBefore/>
        <w:spacing w:before="240" w:after="160" w:line="276" w:lineRule="auto"/>
        <w:jc w:val="both"/>
      </w:pPr>
      <w:r>
        <w:rPr>
          <w:rFonts w:ascii="Times New Roman" w:hAnsi="Times New Roman" w:eastAsia="Times New Roman"/>
          <w:b/>
          <w:color w:val="000000"/>
          <w:sz w:val="26"/>
        </w:rPr>
        <w:t>13. Bảo mật và phân quyền</w:t>
      </w:r>
    </w:p>
    <w:p w14:paraId="0B2CDB10">
      <w:pPr>
        <w:pStyle w:val="3"/>
        <w:keepNext/>
        <w:spacing w:before="200" w:after="120" w:line="276" w:lineRule="auto"/>
        <w:jc w:val="both"/>
      </w:pPr>
      <w:r>
        <w:rPr>
          <w:rFonts w:ascii="Times New Roman" w:hAnsi="Times New Roman" w:eastAsia="Times New Roman"/>
          <w:b/>
          <w:color w:val="000000"/>
          <w:sz w:val="26"/>
        </w:rPr>
        <w:t>13.1 Mô hình RBAC đề xuất</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685"/>
        <w:gridCol w:w="1466"/>
        <w:gridCol w:w="1718"/>
        <w:gridCol w:w="1473"/>
        <w:gridCol w:w="1313"/>
        <w:gridCol w:w="1307"/>
      </w:tblGrid>
      <w:tr w14:paraId="559E0F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992E88D">
            <w:pPr>
              <w:keepNext w:val="0"/>
              <w:spacing w:before="0" w:after="120" w:line="276" w:lineRule="auto"/>
              <w:jc w:val="both"/>
            </w:pPr>
            <w:r>
              <w:rPr>
                <w:rFonts w:ascii="Times New Roman" w:hAnsi="Times New Roman" w:eastAsia="Times New Roman"/>
                <w:b/>
                <w:color w:val="000000"/>
                <w:sz w:val="26"/>
              </w:rPr>
              <w:t>Chức năng</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2BF40BF">
            <w:pPr>
              <w:keepNext w:val="0"/>
              <w:spacing w:before="0" w:after="120" w:line="276" w:lineRule="auto"/>
              <w:jc w:val="both"/>
            </w:pPr>
            <w:r>
              <w:rPr>
                <w:rFonts w:ascii="Times New Roman" w:hAnsi="Times New Roman" w:eastAsia="Times New Roman"/>
                <w:b/>
                <w:color w:val="000000"/>
                <w:sz w:val="26"/>
              </w:rPr>
              <w:t>Viewer</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454D42A">
            <w:pPr>
              <w:keepNext w:val="0"/>
              <w:spacing w:before="0" w:after="120" w:line="276" w:lineRule="auto"/>
              <w:jc w:val="both"/>
            </w:pPr>
            <w:r>
              <w:rPr>
                <w:rFonts w:ascii="Times New Roman" w:hAnsi="Times New Roman" w:eastAsia="Times New Roman"/>
                <w:b/>
                <w:color w:val="000000"/>
                <w:sz w:val="26"/>
              </w:rPr>
              <w:t>Reviewer/QA</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BBD3FFA">
            <w:pPr>
              <w:keepNext w:val="0"/>
              <w:spacing w:before="0" w:after="120" w:line="276" w:lineRule="auto"/>
              <w:jc w:val="both"/>
            </w:pPr>
            <w:r>
              <w:rPr>
                <w:rFonts w:ascii="Times New Roman" w:hAnsi="Times New Roman" w:eastAsia="Times New Roman"/>
                <w:b/>
                <w:color w:val="000000"/>
                <w:sz w:val="26"/>
              </w:rPr>
              <w:t>Developer</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8B9CF33">
            <w:pPr>
              <w:keepNext w:val="0"/>
              <w:spacing w:before="0" w:after="120" w:line="276" w:lineRule="auto"/>
              <w:jc w:val="both"/>
            </w:pPr>
            <w:r>
              <w:rPr>
                <w:rFonts w:ascii="Times New Roman" w:hAnsi="Times New Roman" w:eastAsia="Times New Roman"/>
                <w:b/>
                <w:color w:val="000000"/>
                <w:sz w:val="26"/>
              </w:rPr>
              <w:t>Project Admin</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66FA608">
            <w:pPr>
              <w:keepNext w:val="0"/>
              <w:spacing w:before="0" w:after="120" w:line="276" w:lineRule="auto"/>
              <w:jc w:val="both"/>
            </w:pPr>
            <w:r>
              <w:rPr>
                <w:rFonts w:ascii="Times New Roman" w:hAnsi="Times New Roman" w:eastAsia="Times New Roman"/>
                <w:b/>
                <w:color w:val="000000"/>
                <w:sz w:val="26"/>
              </w:rPr>
              <w:t>System Admin</w:t>
            </w:r>
          </w:p>
        </w:tc>
      </w:tr>
      <w:tr w14:paraId="5B46B6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E93D2CC">
            <w:pPr>
              <w:keepNext w:val="0"/>
              <w:spacing w:before="0" w:after="120" w:line="276" w:lineRule="auto"/>
              <w:jc w:val="both"/>
            </w:pPr>
            <w:r>
              <w:rPr>
                <w:rFonts w:ascii="Times New Roman" w:hAnsi="Times New Roman" w:eastAsia="Times New Roman"/>
                <w:b w:val="0"/>
                <w:color w:val="000000"/>
                <w:sz w:val="26"/>
              </w:rPr>
              <w:t>Xem dashboard</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25FCF96">
            <w:pPr>
              <w:keepNext w:val="0"/>
              <w:spacing w:before="0" w:after="120" w:line="276" w:lineRule="auto"/>
              <w:jc w:val="both"/>
            </w:pPr>
            <w:r>
              <w:rPr>
                <w:rFonts w:ascii="Times New Roman" w:hAnsi="Times New Roman" w:eastAsia="Times New Roman"/>
                <w:b w:val="0"/>
                <w:color w:val="000000"/>
                <w:sz w:val="26"/>
              </w:rPr>
              <w:t>Có</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1BF8FF4">
            <w:pPr>
              <w:keepNext w:val="0"/>
              <w:spacing w:before="0" w:after="120" w:line="276" w:lineRule="auto"/>
              <w:jc w:val="both"/>
            </w:pPr>
            <w:r>
              <w:rPr>
                <w:rFonts w:ascii="Times New Roman" w:hAnsi="Times New Roman" w:eastAsia="Times New Roman"/>
                <w:b w:val="0"/>
                <w:color w:val="000000"/>
                <w:sz w:val="26"/>
              </w:rPr>
              <w:t>Có</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EFC8D98">
            <w:pPr>
              <w:keepNext w:val="0"/>
              <w:spacing w:before="0" w:after="120" w:line="276" w:lineRule="auto"/>
              <w:jc w:val="both"/>
            </w:pPr>
            <w:r>
              <w:rPr>
                <w:rFonts w:ascii="Times New Roman" w:hAnsi="Times New Roman" w:eastAsia="Times New Roman"/>
                <w:b w:val="0"/>
                <w:color w:val="000000"/>
                <w:sz w:val="26"/>
              </w:rPr>
              <w:t>Có</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58B594E">
            <w:pPr>
              <w:keepNext w:val="0"/>
              <w:spacing w:before="0" w:after="120" w:line="276" w:lineRule="auto"/>
              <w:jc w:val="both"/>
            </w:pPr>
            <w:r>
              <w:rPr>
                <w:rFonts w:ascii="Times New Roman" w:hAnsi="Times New Roman" w:eastAsia="Times New Roman"/>
                <w:b w:val="0"/>
                <w:color w:val="000000"/>
                <w:sz w:val="26"/>
              </w:rPr>
              <w:t>Có</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A5E3323">
            <w:pPr>
              <w:keepNext w:val="0"/>
              <w:spacing w:before="0" w:after="120" w:line="276" w:lineRule="auto"/>
              <w:jc w:val="both"/>
            </w:pPr>
            <w:r>
              <w:rPr>
                <w:rFonts w:ascii="Times New Roman" w:hAnsi="Times New Roman" w:eastAsia="Times New Roman"/>
                <w:b w:val="0"/>
                <w:color w:val="000000"/>
                <w:sz w:val="26"/>
              </w:rPr>
              <w:t>Có</w:t>
            </w:r>
          </w:p>
        </w:tc>
      </w:tr>
      <w:tr w14:paraId="5E84DC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B4A7E27">
            <w:pPr>
              <w:keepNext w:val="0"/>
              <w:spacing w:before="0" w:after="120" w:line="276" w:lineRule="auto"/>
              <w:jc w:val="both"/>
            </w:pPr>
            <w:r>
              <w:rPr>
                <w:rFonts w:ascii="Times New Roman" w:hAnsi="Times New Roman" w:eastAsia="Times New Roman"/>
                <w:b w:val="0"/>
                <w:color w:val="000000"/>
                <w:sz w:val="26"/>
              </w:rPr>
              <w:t>Xem scene/asset/dependency</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BCC29FE">
            <w:pPr>
              <w:keepNext w:val="0"/>
              <w:spacing w:before="0" w:after="120" w:line="276" w:lineRule="auto"/>
              <w:jc w:val="both"/>
            </w:pPr>
            <w:r>
              <w:rPr>
                <w:rFonts w:ascii="Times New Roman" w:hAnsi="Times New Roman" w:eastAsia="Times New Roman"/>
                <w:b w:val="0"/>
                <w:color w:val="000000"/>
                <w:sz w:val="26"/>
              </w:rPr>
              <w:t>Có</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9AAF9DE">
            <w:pPr>
              <w:keepNext w:val="0"/>
              <w:spacing w:before="0" w:after="120" w:line="276" w:lineRule="auto"/>
              <w:jc w:val="both"/>
            </w:pPr>
            <w:r>
              <w:rPr>
                <w:rFonts w:ascii="Times New Roman" w:hAnsi="Times New Roman" w:eastAsia="Times New Roman"/>
                <w:b w:val="0"/>
                <w:color w:val="000000"/>
                <w:sz w:val="26"/>
              </w:rPr>
              <w:t>Có</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57C10E1">
            <w:pPr>
              <w:keepNext w:val="0"/>
              <w:spacing w:before="0" w:after="120" w:line="276" w:lineRule="auto"/>
              <w:jc w:val="both"/>
            </w:pPr>
            <w:r>
              <w:rPr>
                <w:rFonts w:ascii="Times New Roman" w:hAnsi="Times New Roman" w:eastAsia="Times New Roman"/>
                <w:b w:val="0"/>
                <w:color w:val="000000"/>
                <w:sz w:val="26"/>
              </w:rPr>
              <w:t>Có</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AE27D06">
            <w:pPr>
              <w:keepNext w:val="0"/>
              <w:spacing w:before="0" w:after="120" w:line="276" w:lineRule="auto"/>
              <w:jc w:val="both"/>
            </w:pPr>
            <w:r>
              <w:rPr>
                <w:rFonts w:ascii="Times New Roman" w:hAnsi="Times New Roman" w:eastAsia="Times New Roman"/>
                <w:b w:val="0"/>
                <w:color w:val="000000"/>
                <w:sz w:val="26"/>
              </w:rPr>
              <w:t>Có</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41192DC">
            <w:pPr>
              <w:keepNext w:val="0"/>
              <w:spacing w:before="0" w:after="120" w:line="276" w:lineRule="auto"/>
              <w:jc w:val="both"/>
            </w:pPr>
            <w:r>
              <w:rPr>
                <w:rFonts w:ascii="Times New Roman" w:hAnsi="Times New Roman" w:eastAsia="Times New Roman"/>
                <w:b w:val="0"/>
                <w:color w:val="000000"/>
                <w:sz w:val="26"/>
              </w:rPr>
              <w:t>Có</w:t>
            </w:r>
          </w:p>
        </w:tc>
      </w:tr>
      <w:tr w14:paraId="246102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6CBAB28">
            <w:pPr>
              <w:keepNext w:val="0"/>
              <w:spacing w:before="0" w:after="120" w:line="276" w:lineRule="auto"/>
              <w:jc w:val="both"/>
            </w:pPr>
            <w:r>
              <w:rPr>
                <w:rFonts w:ascii="Times New Roman" w:hAnsi="Times New Roman" w:eastAsia="Times New Roman"/>
                <w:b w:val="0"/>
                <w:color w:val="000000"/>
                <w:sz w:val="26"/>
              </w:rPr>
              <w:t>Xem health report</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79420AA">
            <w:pPr>
              <w:keepNext w:val="0"/>
              <w:spacing w:before="0" w:after="120" w:line="276" w:lineRule="auto"/>
              <w:jc w:val="both"/>
            </w:pPr>
            <w:r>
              <w:rPr>
                <w:rFonts w:ascii="Times New Roman" w:hAnsi="Times New Roman" w:eastAsia="Times New Roman"/>
                <w:b w:val="0"/>
                <w:color w:val="000000"/>
                <w:sz w:val="26"/>
              </w:rPr>
              <w:t>Có</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676A6F7">
            <w:pPr>
              <w:keepNext w:val="0"/>
              <w:spacing w:before="0" w:after="120" w:line="276" w:lineRule="auto"/>
              <w:jc w:val="both"/>
            </w:pPr>
            <w:r>
              <w:rPr>
                <w:rFonts w:ascii="Times New Roman" w:hAnsi="Times New Roman" w:eastAsia="Times New Roman"/>
                <w:b w:val="0"/>
                <w:color w:val="000000"/>
                <w:sz w:val="26"/>
              </w:rPr>
              <w:t>Có</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DFBE6C2">
            <w:pPr>
              <w:keepNext w:val="0"/>
              <w:spacing w:before="0" w:after="120" w:line="276" w:lineRule="auto"/>
              <w:jc w:val="both"/>
            </w:pPr>
            <w:r>
              <w:rPr>
                <w:rFonts w:ascii="Times New Roman" w:hAnsi="Times New Roman" w:eastAsia="Times New Roman"/>
                <w:b w:val="0"/>
                <w:color w:val="000000"/>
                <w:sz w:val="26"/>
              </w:rPr>
              <w:t>Có</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D43047F">
            <w:pPr>
              <w:keepNext w:val="0"/>
              <w:spacing w:before="0" w:after="120" w:line="276" w:lineRule="auto"/>
              <w:jc w:val="both"/>
            </w:pPr>
            <w:r>
              <w:rPr>
                <w:rFonts w:ascii="Times New Roman" w:hAnsi="Times New Roman" w:eastAsia="Times New Roman"/>
                <w:b w:val="0"/>
                <w:color w:val="000000"/>
                <w:sz w:val="26"/>
              </w:rPr>
              <w:t>Có</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13DD486">
            <w:pPr>
              <w:keepNext w:val="0"/>
              <w:spacing w:before="0" w:after="120" w:line="276" w:lineRule="auto"/>
              <w:jc w:val="both"/>
            </w:pPr>
            <w:r>
              <w:rPr>
                <w:rFonts w:ascii="Times New Roman" w:hAnsi="Times New Roman" w:eastAsia="Times New Roman"/>
                <w:b w:val="0"/>
                <w:color w:val="000000"/>
                <w:sz w:val="26"/>
              </w:rPr>
              <w:t>Có</w:t>
            </w:r>
          </w:p>
        </w:tc>
      </w:tr>
      <w:tr w14:paraId="283970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96D0259">
            <w:pPr>
              <w:keepNext w:val="0"/>
              <w:spacing w:before="0" w:after="120" w:line="276" w:lineRule="auto"/>
              <w:jc w:val="both"/>
            </w:pPr>
            <w:r>
              <w:rPr>
                <w:rFonts w:ascii="Times New Roman" w:hAnsi="Times New Roman" w:eastAsia="Times New Roman"/>
                <w:b w:val="0"/>
                <w:color w:val="000000"/>
                <w:sz w:val="26"/>
              </w:rPr>
              <w:t>Tạo scene diff</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E185AC1">
            <w:pPr>
              <w:keepNext w:val="0"/>
              <w:spacing w:before="0" w:after="120" w:line="276" w:lineRule="auto"/>
              <w:jc w:val="both"/>
            </w:pPr>
            <w:r>
              <w:rPr>
                <w:rFonts w:ascii="Times New Roman" w:hAnsi="Times New Roman" w:eastAsia="Times New Roman"/>
                <w:b w:val="0"/>
                <w:color w:val="000000"/>
                <w:sz w:val="26"/>
              </w:rPr>
              <w:t>Không/tuỳ cấu hình</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6B2664B">
            <w:pPr>
              <w:keepNext w:val="0"/>
              <w:spacing w:before="0" w:after="120" w:line="276" w:lineRule="auto"/>
              <w:jc w:val="both"/>
            </w:pPr>
            <w:r>
              <w:rPr>
                <w:rFonts w:ascii="Times New Roman" w:hAnsi="Times New Roman" w:eastAsia="Times New Roman"/>
                <w:b w:val="0"/>
                <w:color w:val="000000"/>
                <w:sz w:val="26"/>
              </w:rPr>
              <w:t>Có</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013A873">
            <w:pPr>
              <w:keepNext w:val="0"/>
              <w:spacing w:before="0" w:after="120" w:line="276" w:lineRule="auto"/>
              <w:jc w:val="both"/>
            </w:pPr>
            <w:r>
              <w:rPr>
                <w:rFonts w:ascii="Times New Roman" w:hAnsi="Times New Roman" w:eastAsia="Times New Roman"/>
                <w:b w:val="0"/>
                <w:color w:val="000000"/>
                <w:sz w:val="26"/>
              </w:rPr>
              <w:t>Có</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3015145">
            <w:pPr>
              <w:keepNext w:val="0"/>
              <w:spacing w:before="0" w:after="120" w:line="276" w:lineRule="auto"/>
              <w:jc w:val="both"/>
            </w:pPr>
            <w:r>
              <w:rPr>
                <w:rFonts w:ascii="Times New Roman" w:hAnsi="Times New Roman" w:eastAsia="Times New Roman"/>
                <w:b w:val="0"/>
                <w:color w:val="000000"/>
                <w:sz w:val="26"/>
              </w:rPr>
              <w:t>Có</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3CD2B02">
            <w:pPr>
              <w:keepNext w:val="0"/>
              <w:spacing w:before="0" w:after="120" w:line="276" w:lineRule="auto"/>
              <w:jc w:val="both"/>
            </w:pPr>
            <w:r>
              <w:rPr>
                <w:rFonts w:ascii="Times New Roman" w:hAnsi="Times New Roman" w:eastAsia="Times New Roman"/>
                <w:b w:val="0"/>
                <w:color w:val="000000"/>
                <w:sz w:val="26"/>
              </w:rPr>
              <w:t>Có</w:t>
            </w:r>
          </w:p>
        </w:tc>
      </w:tr>
      <w:tr w14:paraId="4DE081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5B07E40">
            <w:pPr>
              <w:keepNext w:val="0"/>
              <w:spacing w:before="0" w:after="120" w:line="276" w:lineRule="auto"/>
              <w:jc w:val="both"/>
            </w:pPr>
            <w:r>
              <w:rPr>
                <w:rFonts w:ascii="Times New Roman" w:hAnsi="Times New Roman" w:eastAsia="Times New Roman"/>
                <w:b w:val="0"/>
                <w:color w:val="000000"/>
                <w:sz w:val="26"/>
              </w:rPr>
              <w:t>Commit</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8531E45">
            <w:pPr>
              <w:keepNext w:val="0"/>
              <w:spacing w:before="0" w:after="120" w:line="276" w:lineRule="auto"/>
              <w:jc w:val="both"/>
            </w:pPr>
            <w:r>
              <w:rPr>
                <w:rFonts w:ascii="Times New Roman" w:hAnsi="Times New Roman" w:eastAsia="Times New Roman"/>
                <w:b w:val="0"/>
                <w:color w:val="000000"/>
                <w:sz w:val="26"/>
              </w:rPr>
              <w:t>Không</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A997998">
            <w:pPr>
              <w:keepNext w:val="0"/>
              <w:spacing w:before="0" w:after="120" w:line="276" w:lineRule="auto"/>
              <w:jc w:val="both"/>
            </w:pPr>
            <w:r>
              <w:rPr>
                <w:rFonts w:ascii="Times New Roman" w:hAnsi="Times New Roman" w:eastAsia="Times New Roman"/>
                <w:b w:val="0"/>
                <w:color w:val="000000"/>
                <w:sz w:val="26"/>
              </w:rPr>
              <w:t>Không</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318044E">
            <w:pPr>
              <w:keepNext w:val="0"/>
              <w:spacing w:before="0" w:after="120" w:line="276" w:lineRule="auto"/>
              <w:jc w:val="both"/>
            </w:pPr>
            <w:r>
              <w:rPr>
                <w:rFonts w:ascii="Times New Roman" w:hAnsi="Times New Roman" w:eastAsia="Times New Roman"/>
                <w:b w:val="0"/>
                <w:color w:val="000000"/>
                <w:sz w:val="26"/>
              </w:rPr>
              <w:t>Có</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B2DDB89">
            <w:pPr>
              <w:keepNext w:val="0"/>
              <w:spacing w:before="0" w:after="120" w:line="276" w:lineRule="auto"/>
              <w:jc w:val="both"/>
            </w:pPr>
            <w:r>
              <w:rPr>
                <w:rFonts w:ascii="Times New Roman" w:hAnsi="Times New Roman" w:eastAsia="Times New Roman"/>
                <w:b w:val="0"/>
                <w:color w:val="000000"/>
                <w:sz w:val="26"/>
              </w:rPr>
              <w:t>Có</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3758069">
            <w:pPr>
              <w:keepNext w:val="0"/>
              <w:spacing w:before="0" w:after="120" w:line="276" w:lineRule="auto"/>
              <w:jc w:val="both"/>
            </w:pPr>
            <w:r>
              <w:rPr>
                <w:rFonts w:ascii="Times New Roman" w:hAnsi="Times New Roman" w:eastAsia="Times New Roman"/>
                <w:b w:val="0"/>
                <w:color w:val="000000"/>
                <w:sz w:val="26"/>
              </w:rPr>
              <w:t>Tuỳ dự án</w:t>
            </w:r>
          </w:p>
        </w:tc>
      </w:tr>
      <w:tr w14:paraId="0A8BB5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A5DEB4E">
            <w:pPr>
              <w:keepNext w:val="0"/>
              <w:spacing w:before="0" w:after="120" w:line="276" w:lineRule="auto"/>
              <w:jc w:val="both"/>
            </w:pPr>
            <w:r>
              <w:rPr>
                <w:rFonts w:ascii="Times New Roman" w:hAnsi="Times New Roman" w:eastAsia="Times New Roman"/>
                <w:b w:val="0"/>
                <w:color w:val="000000"/>
                <w:sz w:val="26"/>
              </w:rPr>
              <w:t>Push/Pull</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BA094AB">
            <w:pPr>
              <w:keepNext w:val="0"/>
              <w:spacing w:before="0" w:after="120" w:line="276" w:lineRule="auto"/>
              <w:jc w:val="both"/>
            </w:pPr>
            <w:r>
              <w:rPr>
                <w:rFonts w:ascii="Times New Roman" w:hAnsi="Times New Roman" w:eastAsia="Times New Roman"/>
                <w:b w:val="0"/>
                <w:color w:val="000000"/>
                <w:sz w:val="26"/>
              </w:rPr>
              <w:t>Không</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B31A313">
            <w:pPr>
              <w:keepNext w:val="0"/>
              <w:spacing w:before="0" w:after="120" w:line="276" w:lineRule="auto"/>
              <w:jc w:val="both"/>
            </w:pPr>
            <w:r>
              <w:rPr>
                <w:rFonts w:ascii="Times New Roman" w:hAnsi="Times New Roman" w:eastAsia="Times New Roman"/>
                <w:b w:val="0"/>
                <w:color w:val="000000"/>
                <w:sz w:val="26"/>
              </w:rPr>
              <w:t>Không</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35222DC">
            <w:pPr>
              <w:keepNext w:val="0"/>
              <w:spacing w:before="0" w:after="120" w:line="276" w:lineRule="auto"/>
              <w:jc w:val="both"/>
            </w:pPr>
            <w:r>
              <w:rPr>
                <w:rFonts w:ascii="Times New Roman" w:hAnsi="Times New Roman" w:eastAsia="Times New Roman"/>
                <w:b w:val="0"/>
                <w:color w:val="000000"/>
                <w:sz w:val="26"/>
              </w:rPr>
              <w:t>Có nếu được cấp</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81AD603">
            <w:pPr>
              <w:keepNext w:val="0"/>
              <w:spacing w:before="0" w:after="120" w:line="276" w:lineRule="auto"/>
              <w:jc w:val="both"/>
            </w:pPr>
            <w:r>
              <w:rPr>
                <w:rFonts w:ascii="Times New Roman" w:hAnsi="Times New Roman" w:eastAsia="Times New Roman"/>
                <w:b w:val="0"/>
                <w:color w:val="000000"/>
                <w:sz w:val="26"/>
              </w:rPr>
              <w:t>Có</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E23B9C7">
            <w:pPr>
              <w:keepNext w:val="0"/>
              <w:spacing w:before="0" w:after="120" w:line="276" w:lineRule="auto"/>
              <w:jc w:val="both"/>
            </w:pPr>
            <w:r>
              <w:rPr>
                <w:rFonts w:ascii="Times New Roman" w:hAnsi="Times New Roman" w:eastAsia="Times New Roman"/>
                <w:b w:val="0"/>
                <w:color w:val="000000"/>
                <w:sz w:val="26"/>
              </w:rPr>
              <w:t>Tuỳ dự án</w:t>
            </w:r>
          </w:p>
        </w:tc>
      </w:tr>
      <w:tr w14:paraId="6E1675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E724F4F">
            <w:pPr>
              <w:keepNext w:val="0"/>
              <w:spacing w:before="0" w:after="120" w:line="276" w:lineRule="auto"/>
              <w:jc w:val="both"/>
            </w:pPr>
            <w:r>
              <w:rPr>
                <w:rFonts w:ascii="Times New Roman" w:hAnsi="Times New Roman" w:eastAsia="Times New Roman"/>
                <w:b w:val="0"/>
                <w:color w:val="000000"/>
                <w:sz w:val="26"/>
              </w:rPr>
              <w:t>Quản lý branch/merge</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A2CD74D">
            <w:pPr>
              <w:keepNext w:val="0"/>
              <w:spacing w:before="0" w:after="120" w:line="276" w:lineRule="auto"/>
              <w:jc w:val="both"/>
            </w:pPr>
            <w:r>
              <w:rPr>
                <w:rFonts w:ascii="Times New Roman" w:hAnsi="Times New Roman" w:eastAsia="Times New Roman"/>
                <w:b w:val="0"/>
                <w:color w:val="000000"/>
                <w:sz w:val="26"/>
              </w:rPr>
              <w:t>Không</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634AA47">
            <w:pPr>
              <w:keepNext w:val="0"/>
              <w:spacing w:before="0" w:after="120" w:line="276" w:lineRule="auto"/>
              <w:jc w:val="both"/>
            </w:pPr>
            <w:r>
              <w:rPr>
                <w:rFonts w:ascii="Times New Roman" w:hAnsi="Times New Roman" w:eastAsia="Times New Roman"/>
                <w:b w:val="0"/>
                <w:color w:val="000000"/>
                <w:sz w:val="26"/>
              </w:rPr>
              <w:t>Không</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24F1FA9">
            <w:pPr>
              <w:keepNext w:val="0"/>
              <w:spacing w:before="0" w:after="120" w:line="276" w:lineRule="auto"/>
              <w:jc w:val="both"/>
            </w:pPr>
            <w:r>
              <w:rPr>
                <w:rFonts w:ascii="Times New Roman" w:hAnsi="Times New Roman" w:eastAsia="Times New Roman"/>
                <w:b w:val="0"/>
                <w:color w:val="000000"/>
                <w:sz w:val="26"/>
              </w:rPr>
              <w:t>Có nếu được cấp</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1798FC7">
            <w:pPr>
              <w:keepNext w:val="0"/>
              <w:spacing w:before="0" w:after="120" w:line="276" w:lineRule="auto"/>
              <w:jc w:val="both"/>
            </w:pPr>
            <w:r>
              <w:rPr>
                <w:rFonts w:ascii="Times New Roman" w:hAnsi="Times New Roman" w:eastAsia="Times New Roman"/>
                <w:b w:val="0"/>
                <w:color w:val="000000"/>
                <w:sz w:val="26"/>
              </w:rPr>
              <w:t>Có</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5C05F06">
            <w:pPr>
              <w:keepNext w:val="0"/>
              <w:spacing w:before="0" w:after="120" w:line="276" w:lineRule="auto"/>
              <w:jc w:val="both"/>
            </w:pPr>
            <w:r>
              <w:rPr>
                <w:rFonts w:ascii="Times New Roman" w:hAnsi="Times New Roman" w:eastAsia="Times New Roman"/>
                <w:b w:val="0"/>
                <w:color w:val="000000"/>
                <w:sz w:val="26"/>
              </w:rPr>
              <w:t>Tuỳ dự án</w:t>
            </w:r>
          </w:p>
        </w:tc>
      </w:tr>
      <w:tr w14:paraId="444C7C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529A4CB">
            <w:pPr>
              <w:keepNext w:val="0"/>
              <w:spacing w:before="0" w:after="120" w:line="276" w:lineRule="auto"/>
              <w:jc w:val="both"/>
            </w:pPr>
            <w:r>
              <w:rPr>
                <w:rFonts w:ascii="Times New Roman" w:hAnsi="Times New Roman" w:eastAsia="Times New Roman"/>
                <w:b w:val="0"/>
                <w:color w:val="000000"/>
                <w:sz w:val="26"/>
              </w:rPr>
              <w:t>Kết nối repository</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5B7EC1E">
            <w:pPr>
              <w:keepNext w:val="0"/>
              <w:spacing w:before="0" w:after="120" w:line="276" w:lineRule="auto"/>
              <w:jc w:val="both"/>
            </w:pPr>
            <w:r>
              <w:rPr>
                <w:rFonts w:ascii="Times New Roman" w:hAnsi="Times New Roman" w:eastAsia="Times New Roman"/>
                <w:b w:val="0"/>
                <w:color w:val="000000"/>
                <w:sz w:val="26"/>
              </w:rPr>
              <w:t>Không</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7D19FB7">
            <w:pPr>
              <w:keepNext w:val="0"/>
              <w:spacing w:before="0" w:after="120" w:line="276" w:lineRule="auto"/>
              <w:jc w:val="both"/>
            </w:pPr>
            <w:r>
              <w:rPr>
                <w:rFonts w:ascii="Times New Roman" w:hAnsi="Times New Roman" w:eastAsia="Times New Roman"/>
                <w:b w:val="0"/>
                <w:color w:val="000000"/>
                <w:sz w:val="26"/>
              </w:rPr>
              <w:t>Không</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9584E21">
            <w:pPr>
              <w:keepNext w:val="0"/>
              <w:spacing w:before="0" w:after="120" w:line="276" w:lineRule="auto"/>
              <w:jc w:val="both"/>
            </w:pPr>
            <w:r>
              <w:rPr>
                <w:rFonts w:ascii="Times New Roman" w:hAnsi="Times New Roman" w:eastAsia="Times New Roman"/>
                <w:b w:val="0"/>
                <w:color w:val="000000"/>
                <w:sz w:val="26"/>
              </w:rPr>
              <w:t>Không</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F622A4D">
            <w:pPr>
              <w:keepNext w:val="0"/>
              <w:spacing w:before="0" w:after="120" w:line="276" w:lineRule="auto"/>
              <w:jc w:val="both"/>
            </w:pPr>
            <w:r>
              <w:rPr>
                <w:rFonts w:ascii="Times New Roman" w:hAnsi="Times New Roman" w:eastAsia="Times New Roman"/>
                <w:b w:val="0"/>
                <w:color w:val="000000"/>
                <w:sz w:val="26"/>
              </w:rPr>
              <w:t>Có</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8A621CD">
            <w:pPr>
              <w:keepNext w:val="0"/>
              <w:spacing w:before="0" w:after="120" w:line="276" w:lineRule="auto"/>
              <w:jc w:val="both"/>
            </w:pPr>
            <w:r>
              <w:rPr>
                <w:rFonts w:ascii="Times New Roman" w:hAnsi="Times New Roman" w:eastAsia="Times New Roman"/>
                <w:b w:val="0"/>
                <w:color w:val="000000"/>
                <w:sz w:val="26"/>
              </w:rPr>
              <w:t>Có</w:t>
            </w:r>
          </w:p>
        </w:tc>
      </w:tr>
      <w:tr w14:paraId="02F7CB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354EF50">
            <w:pPr>
              <w:keepNext w:val="0"/>
              <w:spacing w:before="0" w:after="120" w:line="276" w:lineRule="auto"/>
              <w:jc w:val="both"/>
            </w:pPr>
            <w:r>
              <w:rPr>
                <w:rFonts w:ascii="Times New Roman" w:hAnsi="Times New Roman" w:eastAsia="Times New Roman"/>
                <w:b w:val="0"/>
                <w:color w:val="000000"/>
                <w:sz w:val="26"/>
              </w:rPr>
              <w:t>Quản lý thành viên</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7F1FA29">
            <w:pPr>
              <w:keepNext w:val="0"/>
              <w:spacing w:before="0" w:after="120" w:line="276" w:lineRule="auto"/>
              <w:jc w:val="both"/>
            </w:pPr>
            <w:r>
              <w:rPr>
                <w:rFonts w:ascii="Times New Roman" w:hAnsi="Times New Roman" w:eastAsia="Times New Roman"/>
                <w:b w:val="0"/>
                <w:color w:val="000000"/>
                <w:sz w:val="26"/>
              </w:rPr>
              <w:t>Không</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9C73088">
            <w:pPr>
              <w:keepNext w:val="0"/>
              <w:spacing w:before="0" w:after="120" w:line="276" w:lineRule="auto"/>
              <w:jc w:val="both"/>
            </w:pPr>
            <w:r>
              <w:rPr>
                <w:rFonts w:ascii="Times New Roman" w:hAnsi="Times New Roman" w:eastAsia="Times New Roman"/>
                <w:b w:val="0"/>
                <w:color w:val="000000"/>
                <w:sz w:val="26"/>
              </w:rPr>
              <w:t>Không</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35A45EC">
            <w:pPr>
              <w:keepNext w:val="0"/>
              <w:spacing w:before="0" w:after="120" w:line="276" w:lineRule="auto"/>
              <w:jc w:val="both"/>
            </w:pPr>
            <w:r>
              <w:rPr>
                <w:rFonts w:ascii="Times New Roman" w:hAnsi="Times New Roman" w:eastAsia="Times New Roman"/>
                <w:b w:val="0"/>
                <w:color w:val="000000"/>
                <w:sz w:val="26"/>
              </w:rPr>
              <w:t>Không</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F133863">
            <w:pPr>
              <w:keepNext w:val="0"/>
              <w:spacing w:before="0" w:after="120" w:line="276" w:lineRule="auto"/>
              <w:jc w:val="both"/>
            </w:pPr>
            <w:r>
              <w:rPr>
                <w:rFonts w:ascii="Times New Roman" w:hAnsi="Times New Roman" w:eastAsia="Times New Roman"/>
                <w:b w:val="0"/>
                <w:color w:val="000000"/>
                <w:sz w:val="26"/>
              </w:rPr>
              <w:t>Có</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3BE6AF0">
            <w:pPr>
              <w:keepNext w:val="0"/>
              <w:spacing w:before="0" w:after="120" w:line="276" w:lineRule="auto"/>
              <w:jc w:val="both"/>
            </w:pPr>
            <w:r>
              <w:rPr>
                <w:rFonts w:ascii="Times New Roman" w:hAnsi="Times New Roman" w:eastAsia="Times New Roman"/>
                <w:b w:val="0"/>
                <w:color w:val="000000"/>
                <w:sz w:val="26"/>
              </w:rPr>
              <w:t>Có</w:t>
            </w:r>
          </w:p>
        </w:tc>
      </w:tr>
      <w:tr w14:paraId="66A5C5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D69E37E">
            <w:pPr>
              <w:keepNext w:val="0"/>
              <w:spacing w:before="0" w:after="120" w:line="276" w:lineRule="auto"/>
              <w:jc w:val="both"/>
            </w:pPr>
            <w:r>
              <w:rPr>
                <w:rFonts w:ascii="Times New Roman" w:hAnsi="Times New Roman" w:eastAsia="Times New Roman"/>
                <w:b w:val="0"/>
                <w:color w:val="000000"/>
                <w:sz w:val="26"/>
              </w:rPr>
              <w:t>Quản trị hệ thống</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FABDAA2">
            <w:pPr>
              <w:keepNext w:val="0"/>
              <w:spacing w:before="0" w:after="120" w:line="276" w:lineRule="auto"/>
              <w:jc w:val="both"/>
            </w:pPr>
            <w:r>
              <w:rPr>
                <w:rFonts w:ascii="Times New Roman" w:hAnsi="Times New Roman" w:eastAsia="Times New Roman"/>
                <w:b w:val="0"/>
                <w:color w:val="000000"/>
                <w:sz w:val="26"/>
              </w:rPr>
              <w:t>Không</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8C51597">
            <w:pPr>
              <w:keepNext w:val="0"/>
              <w:spacing w:before="0" w:after="120" w:line="276" w:lineRule="auto"/>
              <w:jc w:val="both"/>
            </w:pPr>
            <w:r>
              <w:rPr>
                <w:rFonts w:ascii="Times New Roman" w:hAnsi="Times New Roman" w:eastAsia="Times New Roman"/>
                <w:b w:val="0"/>
                <w:color w:val="000000"/>
                <w:sz w:val="26"/>
              </w:rPr>
              <w:t>Không</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848C361">
            <w:pPr>
              <w:keepNext w:val="0"/>
              <w:spacing w:before="0" w:after="120" w:line="276" w:lineRule="auto"/>
              <w:jc w:val="both"/>
            </w:pPr>
            <w:r>
              <w:rPr>
                <w:rFonts w:ascii="Times New Roman" w:hAnsi="Times New Roman" w:eastAsia="Times New Roman"/>
                <w:b w:val="0"/>
                <w:color w:val="000000"/>
                <w:sz w:val="26"/>
              </w:rPr>
              <w:t>Không</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F3B0CF6">
            <w:pPr>
              <w:keepNext w:val="0"/>
              <w:spacing w:before="0" w:after="120" w:line="276" w:lineRule="auto"/>
              <w:jc w:val="both"/>
            </w:pPr>
            <w:r>
              <w:rPr>
                <w:rFonts w:ascii="Times New Roman" w:hAnsi="Times New Roman" w:eastAsia="Times New Roman"/>
                <w:b w:val="0"/>
                <w:color w:val="000000"/>
                <w:sz w:val="26"/>
              </w:rPr>
              <w:t>Không</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A620C04">
            <w:pPr>
              <w:keepNext w:val="0"/>
              <w:spacing w:before="0" w:after="120" w:line="276" w:lineRule="auto"/>
              <w:jc w:val="both"/>
            </w:pPr>
            <w:r>
              <w:rPr>
                <w:rFonts w:ascii="Times New Roman" w:hAnsi="Times New Roman" w:eastAsia="Times New Roman"/>
                <w:b w:val="0"/>
                <w:color w:val="000000"/>
                <w:sz w:val="26"/>
              </w:rPr>
              <w:t>Có</w:t>
            </w:r>
          </w:p>
        </w:tc>
      </w:tr>
    </w:tbl>
    <w:p w14:paraId="686A3EF6">
      <w:pPr>
        <w:keepNext w:val="0"/>
        <w:spacing w:before="0" w:after="120" w:line="276" w:lineRule="auto"/>
        <w:jc w:val="both"/>
      </w:pPr>
    </w:p>
    <w:p w14:paraId="5308B8DE">
      <w:pPr>
        <w:pStyle w:val="3"/>
        <w:keepNext/>
        <w:spacing w:before="200" w:after="120" w:line="276" w:lineRule="auto"/>
        <w:jc w:val="both"/>
      </w:pPr>
      <w:r>
        <w:rPr>
          <w:rFonts w:ascii="Times New Roman" w:hAnsi="Times New Roman" w:eastAsia="Times New Roman"/>
          <w:b/>
          <w:color w:val="000000"/>
          <w:sz w:val="26"/>
        </w:rPr>
        <w:t>13.2 Yêu cầu bảo mật cụ thể</w:t>
      </w:r>
    </w:p>
    <w:p w14:paraId="56791558">
      <w:pPr>
        <w:keepNext w:val="0"/>
        <w:spacing w:before="0" w:after="120" w:line="276" w:lineRule="auto"/>
        <w:jc w:val="both"/>
      </w:pPr>
      <w:r>
        <w:rPr>
          <w:rFonts w:ascii="Times New Roman" w:hAnsi="Times New Roman" w:eastAsia="Times New Roman"/>
          <w:color w:val="000000"/>
          <w:sz w:val="26"/>
        </w:rPr>
        <w:t>Mật khẩu phải được hash bằng thuật toán mạnh, có salt và cấu hình cost phù hợp.</w:t>
      </w:r>
    </w:p>
    <w:p w14:paraId="24E4B21C">
      <w:pPr>
        <w:keepNext w:val="0"/>
        <w:spacing w:before="0" w:after="120" w:line="276" w:lineRule="auto"/>
        <w:jc w:val="both"/>
      </w:pPr>
      <w:r>
        <w:rPr>
          <w:rFonts w:ascii="Times New Roman" w:hAnsi="Times New Roman" w:eastAsia="Times New Roman"/>
          <w:color w:val="000000"/>
          <w:sz w:val="26"/>
        </w:rPr>
        <w:t>Access token phải có thời hạn ngắn; refresh token có thể thu hồi và xoay vòng.</w:t>
      </w:r>
    </w:p>
    <w:p w14:paraId="76B2DF79">
      <w:pPr>
        <w:keepNext w:val="0"/>
        <w:spacing w:before="0" w:after="120" w:line="276" w:lineRule="auto"/>
        <w:jc w:val="both"/>
      </w:pPr>
      <w:r>
        <w:rPr>
          <w:rFonts w:ascii="Times New Roman" w:hAnsi="Times New Roman" w:eastAsia="Times New Roman"/>
          <w:color w:val="000000"/>
          <w:sz w:val="26"/>
        </w:rPr>
        <w:t>Tất cả API production phải chạy qua HTTPS.</w:t>
      </w:r>
    </w:p>
    <w:p w14:paraId="19963910">
      <w:pPr>
        <w:keepNext w:val="0"/>
        <w:spacing w:before="0" w:after="120" w:line="276" w:lineRule="auto"/>
        <w:jc w:val="both"/>
      </w:pPr>
      <w:r>
        <w:rPr>
          <w:rFonts w:ascii="Times New Roman" w:hAnsi="Times New Roman" w:eastAsia="Times New Roman"/>
          <w:color w:val="000000"/>
          <w:sz w:val="26"/>
        </w:rPr>
        <w:t>CORS phải giới hạn origin hợp lệ.</w:t>
      </w:r>
    </w:p>
    <w:p w14:paraId="40919EAF">
      <w:pPr>
        <w:keepNext w:val="0"/>
        <w:spacing w:before="0" w:after="120" w:line="276" w:lineRule="auto"/>
        <w:jc w:val="both"/>
      </w:pPr>
      <w:r>
        <w:rPr>
          <w:rFonts w:ascii="Times New Roman" w:hAnsi="Times New Roman" w:eastAsia="Times New Roman"/>
          <w:color w:val="000000"/>
          <w:sz w:val="26"/>
        </w:rPr>
        <w:t>Rate limiting phải áp dụng cho đăng nhập, refresh, search và endpoint nhạy cảm.</w:t>
      </w:r>
    </w:p>
    <w:p w14:paraId="6CC373FC">
      <w:pPr>
        <w:keepNext w:val="0"/>
        <w:spacing w:before="0" w:after="120" w:line="276" w:lineRule="auto"/>
        <w:jc w:val="both"/>
      </w:pPr>
      <w:r>
        <w:rPr>
          <w:rFonts w:ascii="Times New Roman" w:hAnsi="Times New Roman" w:eastAsia="Times New Roman"/>
          <w:color w:val="000000"/>
          <w:sz w:val="26"/>
        </w:rPr>
        <w:t>Input như repository URL, branch name, path và command argument phải được validate để tránh command injection/path traversal.</w:t>
      </w:r>
    </w:p>
    <w:p w14:paraId="0036957C">
      <w:pPr>
        <w:keepNext w:val="0"/>
        <w:spacing w:before="0" w:after="120" w:line="276" w:lineRule="auto"/>
        <w:jc w:val="both"/>
      </w:pPr>
      <w:r>
        <w:rPr>
          <w:rFonts w:ascii="Times New Roman" w:hAnsi="Times New Roman" w:eastAsia="Times New Roman"/>
          <w:color w:val="000000"/>
          <w:sz w:val="26"/>
        </w:rPr>
        <w:t>Git command phải được thực thi bằng API an toàn, không nối chuỗi shell trực tiếp với input người dùng.</w:t>
      </w:r>
    </w:p>
    <w:p w14:paraId="2B4F8572">
      <w:pPr>
        <w:keepNext w:val="0"/>
        <w:spacing w:before="0" w:after="120" w:line="276" w:lineRule="auto"/>
        <w:jc w:val="both"/>
      </w:pPr>
      <w:r>
        <w:rPr>
          <w:rFonts w:ascii="Times New Roman" w:hAnsi="Times New Roman" w:eastAsia="Times New Roman"/>
          <w:color w:val="000000"/>
          <w:sz w:val="26"/>
        </w:rPr>
        <w:t>Log không được chứa mật khẩu, token, private key hoặc nội dung credential.</w:t>
      </w:r>
    </w:p>
    <w:p w14:paraId="7BB520EF">
      <w:pPr>
        <w:keepNext w:val="0"/>
        <w:spacing w:before="0" w:after="120" w:line="276" w:lineRule="auto"/>
        <w:jc w:val="both"/>
      </w:pPr>
      <w:r>
        <w:rPr>
          <w:rFonts w:ascii="Times New Roman" w:hAnsi="Times New Roman" w:eastAsia="Times New Roman"/>
          <w:color w:val="000000"/>
          <w:sz w:val="26"/>
        </w:rPr>
        <w:t>Tệp trong repository có thể chứa dữ liệu nhạy cảm; quyền truy cập metadata và raw file phải tuân thủ quyền dự án.</w:t>
      </w:r>
    </w:p>
    <w:p w14:paraId="0407FB89">
      <w:pPr>
        <w:keepNext w:val="0"/>
        <w:spacing w:before="0" w:after="120" w:line="276" w:lineRule="auto"/>
        <w:jc w:val="both"/>
      </w:pPr>
      <w:r>
        <w:rPr>
          <w:rFonts w:ascii="Times New Roman" w:hAnsi="Times New Roman" w:eastAsia="Times New Roman"/>
          <w:color w:val="000000"/>
          <w:sz w:val="26"/>
        </w:rPr>
        <w:t>Activity log phải lưu đủ thông tin audit nhưng không lưu bí mật.</w:t>
      </w:r>
    </w:p>
    <w:p w14:paraId="12EE11E4">
      <w:pPr>
        <w:pStyle w:val="3"/>
        <w:keepNext/>
        <w:spacing w:before="200" w:after="120" w:line="276" w:lineRule="auto"/>
        <w:jc w:val="both"/>
      </w:pPr>
      <w:r>
        <w:rPr>
          <w:rFonts w:ascii="Times New Roman" w:hAnsi="Times New Roman" w:eastAsia="Times New Roman"/>
          <w:b/>
          <w:color w:val="000000"/>
          <w:sz w:val="26"/>
        </w:rPr>
        <w:t>13.3 Chính sách an toàn thao tác Git</w:t>
      </w:r>
    </w:p>
    <w:p w14:paraId="33CEF93B">
      <w:pPr>
        <w:keepNext w:val="0"/>
        <w:spacing w:before="0" w:after="120" w:line="276" w:lineRule="auto"/>
        <w:jc w:val="both"/>
      </w:pPr>
      <w:r>
        <w:rPr>
          <w:rFonts w:ascii="Times New Roman" w:hAnsi="Times New Roman" w:eastAsia="Times New Roman"/>
          <w:color w:val="000000"/>
          <w:sz w:val="26"/>
        </w:rPr>
        <w:t>Push, merge và xóa branch phải yêu cầu quyền cao hơn commit cục bộ.</w:t>
      </w:r>
    </w:p>
    <w:p w14:paraId="79A23060">
      <w:pPr>
        <w:keepNext w:val="0"/>
        <w:spacing w:before="0" w:after="120" w:line="276" w:lineRule="auto"/>
        <w:jc w:val="both"/>
      </w:pPr>
      <w:r>
        <w:rPr>
          <w:rFonts w:ascii="Times New Roman" w:hAnsi="Times New Roman" w:eastAsia="Times New Roman"/>
          <w:color w:val="000000"/>
          <w:sz w:val="26"/>
        </w:rPr>
        <w:t>Merge conflict không được tự động ghi đè; hệ thống phải dừng và báo trạng thái.</w:t>
      </w:r>
    </w:p>
    <w:p w14:paraId="46FA6105">
      <w:pPr>
        <w:keepNext w:val="0"/>
        <w:spacing w:before="0" w:after="120" w:line="276" w:lineRule="auto"/>
        <w:jc w:val="both"/>
      </w:pPr>
      <w:r>
        <w:rPr>
          <w:rFonts w:ascii="Times New Roman" w:hAnsi="Times New Roman" w:eastAsia="Times New Roman"/>
          <w:color w:val="000000"/>
          <w:sz w:val="26"/>
        </w:rPr>
        <w:t>Repository lock phải ngăn hai thao tác Git xung đột chạy đồng thời trên cùng working copy.</w:t>
      </w:r>
    </w:p>
    <w:p w14:paraId="67112C75">
      <w:pPr>
        <w:keepNext w:val="0"/>
        <w:spacing w:before="0" w:after="120" w:line="276" w:lineRule="auto"/>
        <w:jc w:val="both"/>
      </w:pPr>
      <w:r>
        <w:rPr>
          <w:rFonts w:ascii="Times New Roman" w:hAnsi="Times New Roman" w:eastAsia="Times New Roman"/>
          <w:color w:val="000000"/>
          <w:sz w:val="26"/>
        </w:rPr>
        <w:t>Khi checkout branch, nếu working tree có thay đổi chưa commit, hệ thống phải cảnh báo và yêu cầu xử lý.</w:t>
      </w:r>
    </w:p>
    <w:p w14:paraId="4A25DA31">
      <w:pPr>
        <w:keepNext w:val="0"/>
        <w:spacing w:before="0" w:after="120" w:line="276" w:lineRule="auto"/>
        <w:jc w:val="both"/>
      </w:pPr>
      <w:r>
        <w:rPr>
          <w:rFonts w:ascii="Times New Roman" w:hAnsi="Times New Roman" w:eastAsia="Times New Roman"/>
          <w:color w:val="000000"/>
          <w:sz w:val="26"/>
        </w:rPr>
        <w:t>Commit message có thể áp dụng quy tắc dự án như độ dài tối thiểu, prefix hoặc liên kết task ID nếu cấu hình.</w:t>
      </w:r>
    </w:p>
    <w:p w14:paraId="1D857847">
      <w:pPr>
        <w:pStyle w:val="2"/>
        <w:keepNext/>
        <w:pageBreakBefore/>
        <w:spacing w:before="240" w:after="160" w:line="276" w:lineRule="auto"/>
        <w:jc w:val="both"/>
      </w:pPr>
      <w:r>
        <w:rPr>
          <w:rFonts w:ascii="Times New Roman" w:hAnsi="Times New Roman" w:eastAsia="Times New Roman"/>
          <w:b/>
          <w:color w:val="000000"/>
          <w:sz w:val="26"/>
        </w:rPr>
        <w:t>14. Quan sát hệ thống và vận hành</w:t>
      </w:r>
    </w:p>
    <w:p w14:paraId="15CDD433">
      <w:pPr>
        <w:pStyle w:val="3"/>
        <w:keepNext/>
        <w:spacing w:before="200" w:after="120" w:line="276" w:lineRule="auto"/>
        <w:jc w:val="both"/>
      </w:pPr>
      <w:r>
        <w:rPr>
          <w:rFonts w:ascii="Times New Roman" w:hAnsi="Times New Roman" w:eastAsia="Times New Roman"/>
          <w:b/>
          <w:color w:val="000000"/>
          <w:sz w:val="26"/>
        </w:rPr>
        <w:t>14.1 Logging</w:t>
      </w:r>
    </w:p>
    <w:p w14:paraId="253AF998">
      <w:pPr>
        <w:keepNext w:val="0"/>
        <w:spacing w:before="0" w:after="120" w:line="276" w:lineRule="auto"/>
        <w:jc w:val="both"/>
      </w:pPr>
      <w:r>
        <w:rPr>
          <w:rFonts w:ascii="Times New Roman" w:hAnsi="Times New Roman" w:eastAsia="Times New Roman"/>
          <w:color w:val="000000"/>
          <w:sz w:val="26"/>
        </w:rPr>
        <w:t>Tất cả service và worker phải ghi log có cấu trúc dạng JSON hoặc định dạng thống nhất gồm timestamp, level, service, environment, correlationId, userId nếu có, projectId nếu có, action, status và errorCode. Log phải được gửi về Loki hoặc hệ thống log tập trung tương đương.</w:t>
      </w:r>
    </w:p>
    <w:p w14:paraId="0D73A579">
      <w:pPr>
        <w:pStyle w:val="3"/>
        <w:keepNext/>
        <w:spacing w:before="200" w:after="120" w:line="276" w:lineRule="auto"/>
        <w:jc w:val="both"/>
      </w:pPr>
      <w:r>
        <w:rPr>
          <w:rFonts w:ascii="Times New Roman" w:hAnsi="Times New Roman" w:eastAsia="Times New Roman"/>
          <w:b/>
          <w:color w:val="000000"/>
          <w:sz w:val="26"/>
        </w:rPr>
        <w:t>14.2 Metrics</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2BDA56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3A08569">
            <w:pPr>
              <w:keepNext w:val="0"/>
              <w:spacing w:before="0" w:after="120" w:line="276" w:lineRule="auto"/>
              <w:jc w:val="both"/>
            </w:pPr>
            <w:r>
              <w:rPr>
                <w:rFonts w:ascii="Times New Roman" w:hAnsi="Times New Roman" w:eastAsia="Times New Roman"/>
                <w:b/>
                <w:color w:val="000000"/>
                <w:sz w:val="26"/>
              </w:rPr>
              <w:t>Nhóm metric</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0333E23">
            <w:pPr>
              <w:keepNext w:val="0"/>
              <w:spacing w:before="0" w:after="120" w:line="276" w:lineRule="auto"/>
              <w:jc w:val="both"/>
            </w:pPr>
            <w:r>
              <w:rPr>
                <w:rFonts w:ascii="Times New Roman" w:hAnsi="Times New Roman" w:eastAsia="Times New Roman"/>
                <w:b/>
                <w:color w:val="000000"/>
                <w:sz w:val="26"/>
              </w:rPr>
              <w:t>Ví dụ metric</w:t>
            </w:r>
          </w:p>
        </w:tc>
      </w:tr>
      <w:tr w14:paraId="46A51E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0F795C9">
            <w:pPr>
              <w:keepNext w:val="0"/>
              <w:spacing w:before="0" w:after="120" w:line="276" w:lineRule="auto"/>
              <w:jc w:val="both"/>
            </w:pPr>
            <w:r>
              <w:rPr>
                <w:rFonts w:ascii="Times New Roman" w:hAnsi="Times New Roman" w:eastAsia="Times New Roman"/>
                <w:b w:val="0"/>
                <w:color w:val="000000"/>
                <w:sz w:val="26"/>
              </w:rPr>
              <w:t>API</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E5611C3">
            <w:pPr>
              <w:keepNext w:val="0"/>
              <w:spacing w:before="0" w:after="120" w:line="276" w:lineRule="auto"/>
              <w:jc w:val="both"/>
            </w:pPr>
            <w:r>
              <w:rPr>
                <w:rFonts w:ascii="Times New Roman" w:hAnsi="Times New Roman" w:eastAsia="Times New Roman"/>
                <w:b w:val="0"/>
                <w:color w:val="000000"/>
                <w:sz w:val="26"/>
              </w:rPr>
              <w:t>request_count, request_latency, error_rate, auth_failure_count, rate_limited_count</w:t>
            </w:r>
          </w:p>
        </w:tc>
      </w:tr>
      <w:tr w14:paraId="5D92C4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69803CA">
            <w:pPr>
              <w:keepNext w:val="0"/>
              <w:spacing w:before="0" w:after="120" w:line="276" w:lineRule="auto"/>
              <w:jc w:val="both"/>
            </w:pPr>
            <w:r>
              <w:rPr>
                <w:rFonts w:ascii="Times New Roman" w:hAnsi="Times New Roman" w:eastAsia="Times New Roman"/>
                <w:b w:val="0"/>
                <w:color w:val="000000"/>
                <w:sz w:val="26"/>
              </w:rPr>
              <w:t>Git Service</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F0E38B2">
            <w:pPr>
              <w:keepNext w:val="0"/>
              <w:spacing w:before="0" w:after="120" w:line="276" w:lineRule="auto"/>
              <w:jc w:val="both"/>
            </w:pPr>
            <w:r>
              <w:rPr>
                <w:rFonts w:ascii="Times New Roman" w:hAnsi="Times New Roman" w:eastAsia="Times New Roman"/>
                <w:b w:val="0"/>
                <w:color w:val="000000"/>
                <w:sz w:val="26"/>
              </w:rPr>
              <w:t>git_command_duration, git_command_failure_count, repository_lock_wait_time</w:t>
            </w:r>
          </w:p>
        </w:tc>
      </w:tr>
      <w:tr w14:paraId="547561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0BB59F4">
            <w:pPr>
              <w:keepNext w:val="0"/>
              <w:spacing w:before="0" w:after="120" w:line="276" w:lineRule="auto"/>
              <w:jc w:val="both"/>
            </w:pPr>
            <w:r>
              <w:rPr>
                <w:rFonts w:ascii="Times New Roman" w:hAnsi="Times New Roman" w:eastAsia="Times New Roman"/>
                <w:b w:val="0"/>
                <w:color w:val="000000"/>
                <w:sz w:val="26"/>
              </w:rPr>
              <w:t>Queue</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2F6091D">
            <w:pPr>
              <w:keepNext w:val="0"/>
              <w:spacing w:before="0" w:after="120" w:line="276" w:lineRule="auto"/>
              <w:jc w:val="both"/>
            </w:pPr>
            <w:r>
              <w:rPr>
                <w:rFonts w:ascii="Times New Roman" w:hAnsi="Times New Roman" w:eastAsia="Times New Roman"/>
                <w:b w:val="0"/>
                <w:color w:val="000000"/>
                <w:sz w:val="26"/>
              </w:rPr>
              <w:t>queue_depth, message_age, retry_count, dead_letter_count</w:t>
            </w:r>
          </w:p>
        </w:tc>
      </w:tr>
      <w:tr w14:paraId="44C8FA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43C164E">
            <w:pPr>
              <w:keepNext w:val="0"/>
              <w:spacing w:before="0" w:after="120" w:line="276" w:lineRule="auto"/>
              <w:jc w:val="both"/>
            </w:pPr>
            <w:r>
              <w:rPr>
                <w:rFonts w:ascii="Times New Roman" w:hAnsi="Times New Roman" w:eastAsia="Times New Roman"/>
                <w:b w:val="0"/>
                <w:color w:val="000000"/>
                <w:sz w:val="26"/>
              </w:rPr>
              <w:t>Worker</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97F4D91">
            <w:pPr>
              <w:keepNext w:val="0"/>
              <w:spacing w:before="0" w:after="120" w:line="276" w:lineRule="auto"/>
              <w:jc w:val="both"/>
            </w:pPr>
            <w:r>
              <w:rPr>
                <w:rFonts w:ascii="Times New Roman" w:hAnsi="Times New Roman" w:eastAsia="Times New Roman"/>
                <w:b w:val="0"/>
                <w:color w:val="000000"/>
                <w:sz w:val="26"/>
              </w:rPr>
              <w:t>job_duration, job_success_count, job_failure_count, heartbeat_missing_count</w:t>
            </w:r>
          </w:p>
        </w:tc>
      </w:tr>
      <w:tr w14:paraId="69B38B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8203975">
            <w:pPr>
              <w:keepNext w:val="0"/>
              <w:spacing w:before="0" w:after="120" w:line="276" w:lineRule="auto"/>
              <w:jc w:val="both"/>
            </w:pPr>
            <w:r>
              <w:rPr>
                <w:rFonts w:ascii="Times New Roman" w:hAnsi="Times New Roman" w:eastAsia="Times New Roman"/>
                <w:b w:val="0"/>
                <w:color w:val="000000"/>
                <w:sz w:val="26"/>
              </w:rPr>
              <w:t>Database</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86EE7C4">
            <w:pPr>
              <w:keepNext w:val="0"/>
              <w:spacing w:before="0" w:after="120" w:line="276" w:lineRule="auto"/>
              <w:jc w:val="both"/>
            </w:pPr>
            <w:r>
              <w:rPr>
                <w:rFonts w:ascii="Times New Roman" w:hAnsi="Times New Roman" w:eastAsia="Times New Roman"/>
                <w:b w:val="0"/>
                <w:color w:val="000000"/>
                <w:sz w:val="26"/>
              </w:rPr>
              <w:t>connection_pool_usage, slow_query_count, migration_status</w:t>
            </w:r>
          </w:p>
        </w:tc>
      </w:tr>
      <w:tr w14:paraId="383A8B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8631072">
            <w:pPr>
              <w:keepNext w:val="0"/>
              <w:spacing w:before="0" w:after="120" w:line="276" w:lineRule="auto"/>
              <w:jc w:val="both"/>
            </w:pPr>
            <w:r>
              <w:rPr>
                <w:rFonts w:ascii="Times New Roman" w:hAnsi="Times New Roman" w:eastAsia="Times New Roman"/>
                <w:b w:val="0"/>
                <w:color w:val="000000"/>
                <w:sz w:val="26"/>
              </w:rPr>
              <w:t>Storage</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51BE817">
            <w:pPr>
              <w:keepNext w:val="0"/>
              <w:spacing w:before="0" w:after="120" w:line="276" w:lineRule="auto"/>
              <w:jc w:val="both"/>
            </w:pPr>
            <w:r>
              <w:rPr>
                <w:rFonts w:ascii="Times New Roman" w:hAnsi="Times New Roman" w:eastAsia="Times New Roman"/>
                <w:b w:val="0"/>
                <w:color w:val="000000"/>
                <w:sz w:val="26"/>
              </w:rPr>
              <w:t>object_upload_failure, object_download_latency, bucket_usage</w:t>
            </w:r>
          </w:p>
        </w:tc>
      </w:tr>
    </w:tbl>
    <w:p w14:paraId="4D619383">
      <w:pPr>
        <w:keepNext w:val="0"/>
        <w:spacing w:before="0" w:after="120" w:line="276" w:lineRule="auto"/>
        <w:jc w:val="both"/>
      </w:pPr>
    </w:p>
    <w:p w14:paraId="0023F8BF">
      <w:pPr>
        <w:pStyle w:val="3"/>
        <w:keepNext/>
        <w:spacing w:before="200" w:after="120" w:line="276" w:lineRule="auto"/>
        <w:jc w:val="both"/>
      </w:pPr>
      <w:r>
        <w:rPr>
          <w:rFonts w:ascii="Times New Roman" w:hAnsi="Times New Roman" w:eastAsia="Times New Roman"/>
          <w:b/>
          <w:color w:val="000000"/>
          <w:sz w:val="26"/>
        </w:rPr>
        <w:t>14.3 Cảnh báo vận hành</w:t>
      </w:r>
    </w:p>
    <w:p w14:paraId="0BC500B8">
      <w:pPr>
        <w:keepNext w:val="0"/>
        <w:spacing w:before="0" w:after="120" w:line="276" w:lineRule="auto"/>
        <w:jc w:val="both"/>
      </w:pPr>
      <w:r>
        <w:rPr>
          <w:rFonts w:ascii="Times New Roman" w:hAnsi="Times New Roman" w:eastAsia="Times New Roman"/>
          <w:color w:val="000000"/>
          <w:sz w:val="26"/>
        </w:rPr>
        <w:t>Tỷ lệ lỗi API vượt ngưỡng trong một khoảng thời gian.</w:t>
      </w:r>
    </w:p>
    <w:p w14:paraId="73C9ADBC">
      <w:pPr>
        <w:keepNext w:val="0"/>
        <w:spacing w:before="0" w:after="120" w:line="276" w:lineRule="auto"/>
        <w:jc w:val="both"/>
      </w:pPr>
      <w:r>
        <w:rPr>
          <w:rFonts w:ascii="Times New Roman" w:hAnsi="Times New Roman" w:eastAsia="Times New Roman"/>
          <w:color w:val="000000"/>
          <w:sz w:val="26"/>
        </w:rPr>
        <w:t>Queue depth hoặc message age tăng bất thường.</w:t>
      </w:r>
    </w:p>
    <w:p w14:paraId="10778679">
      <w:pPr>
        <w:keepNext w:val="0"/>
        <w:spacing w:before="0" w:after="120" w:line="276" w:lineRule="auto"/>
        <w:jc w:val="both"/>
      </w:pPr>
      <w:r>
        <w:rPr>
          <w:rFonts w:ascii="Times New Roman" w:hAnsi="Times New Roman" w:eastAsia="Times New Roman"/>
          <w:color w:val="000000"/>
          <w:sz w:val="26"/>
        </w:rPr>
        <w:t>Worker mất heartbeat hoặc job bị timeout nhiều.</w:t>
      </w:r>
    </w:p>
    <w:p w14:paraId="157A14DD">
      <w:pPr>
        <w:keepNext w:val="0"/>
        <w:spacing w:before="0" w:after="120" w:line="276" w:lineRule="auto"/>
        <w:jc w:val="both"/>
      </w:pPr>
      <w:r>
        <w:rPr>
          <w:rFonts w:ascii="Times New Roman" w:hAnsi="Times New Roman" w:eastAsia="Times New Roman"/>
          <w:color w:val="000000"/>
          <w:sz w:val="26"/>
        </w:rPr>
        <w:t>Git command failure tăng đột biến.</w:t>
      </w:r>
    </w:p>
    <w:p w14:paraId="3294782C">
      <w:pPr>
        <w:keepNext w:val="0"/>
        <w:spacing w:before="0" w:after="120" w:line="276" w:lineRule="auto"/>
        <w:jc w:val="both"/>
      </w:pPr>
      <w:r>
        <w:rPr>
          <w:rFonts w:ascii="Times New Roman" w:hAnsi="Times New Roman" w:eastAsia="Times New Roman"/>
          <w:color w:val="000000"/>
          <w:sz w:val="26"/>
        </w:rPr>
        <w:t>Database connection pool gần cạn.</w:t>
      </w:r>
    </w:p>
    <w:p w14:paraId="3CA369AC">
      <w:pPr>
        <w:keepNext w:val="0"/>
        <w:spacing w:before="0" w:after="120" w:line="276" w:lineRule="auto"/>
        <w:jc w:val="both"/>
      </w:pPr>
      <w:r>
        <w:rPr>
          <w:rFonts w:ascii="Times New Roman" w:hAnsi="Times New Roman" w:eastAsia="Times New Roman"/>
          <w:color w:val="000000"/>
          <w:sz w:val="26"/>
        </w:rPr>
        <w:t>Storage không ghi/đọc được object.</w:t>
      </w:r>
    </w:p>
    <w:p w14:paraId="33341F9B">
      <w:pPr>
        <w:keepNext w:val="0"/>
        <w:spacing w:before="0" w:after="120" w:line="276" w:lineRule="auto"/>
        <w:jc w:val="both"/>
      </w:pPr>
      <w:r>
        <w:rPr>
          <w:rFonts w:ascii="Times New Roman" w:hAnsi="Times New Roman" w:eastAsia="Times New Roman"/>
          <w:color w:val="000000"/>
          <w:sz w:val="26"/>
        </w:rPr>
        <w:t>Backup thất bại hoặc restore test không đạt.</w:t>
      </w:r>
    </w:p>
    <w:p w14:paraId="61A7A74B">
      <w:pPr>
        <w:pStyle w:val="3"/>
        <w:keepNext/>
        <w:spacing w:before="200" w:after="120" w:line="276" w:lineRule="auto"/>
        <w:jc w:val="both"/>
      </w:pPr>
      <w:r>
        <w:rPr>
          <w:rFonts w:ascii="Times New Roman" w:hAnsi="Times New Roman" w:eastAsia="Times New Roman"/>
          <w:b/>
          <w:color w:val="000000"/>
          <w:sz w:val="26"/>
        </w:rPr>
        <w:t>14.4 Triển khai</w:t>
      </w:r>
    </w:p>
    <w:p w14:paraId="7EF2A03D">
      <w:pPr>
        <w:keepNext w:val="0"/>
        <w:spacing w:before="0" w:after="120" w:line="276" w:lineRule="auto"/>
        <w:jc w:val="both"/>
      </w:pPr>
      <w:r>
        <w:rPr>
          <w:rFonts w:ascii="Times New Roman" w:hAnsi="Times New Roman" w:eastAsia="Times New Roman"/>
          <w:color w:val="000000"/>
          <w:sz w:val="26"/>
        </w:rPr>
        <w:t>Hệ thống được container hóa bằng Docker. Môi trường triển khai tối thiểu gồm frontend, API gateway, các service backend, RabbitMQ, Redis, PostgreSQL, MinIO, worker và stack quan sát. Với production, nên triển khai bằng orchestrator như Kubernetes hoặc Docker Swarm tùy năng lực vận hành. CI/CD cần chạy lint, unit test, integration test, security scan, build image và migration kiểm soát.</w:t>
      </w:r>
    </w:p>
    <w:p w14:paraId="750DA6D1">
      <w:pPr>
        <w:pStyle w:val="2"/>
        <w:keepNext/>
        <w:pageBreakBefore/>
        <w:spacing w:before="240" w:after="160" w:line="276" w:lineRule="auto"/>
        <w:jc w:val="both"/>
      </w:pPr>
      <w:r>
        <w:rPr>
          <w:rFonts w:ascii="Times New Roman" w:hAnsi="Times New Roman" w:eastAsia="Times New Roman"/>
          <w:b/>
          <w:color w:val="000000"/>
          <w:sz w:val="26"/>
        </w:rPr>
        <w:t>15. Kiểm thử, nghiệm thu và truy vết</w:t>
      </w:r>
    </w:p>
    <w:p w14:paraId="30018B25">
      <w:pPr>
        <w:pStyle w:val="3"/>
        <w:keepNext/>
        <w:spacing w:before="200" w:after="120" w:line="276" w:lineRule="auto"/>
        <w:jc w:val="both"/>
      </w:pPr>
      <w:r>
        <w:rPr>
          <w:rFonts w:ascii="Times New Roman" w:hAnsi="Times New Roman" w:eastAsia="Times New Roman"/>
          <w:b/>
          <w:color w:val="000000"/>
          <w:sz w:val="26"/>
        </w:rPr>
        <w:t>15.1 Chiến lược kiểm thử</w:t>
      </w:r>
    </w:p>
    <w:p w14:paraId="3249C717">
      <w:pPr>
        <w:keepNext w:val="0"/>
        <w:spacing w:before="0" w:after="120" w:line="276" w:lineRule="auto"/>
        <w:jc w:val="both"/>
      </w:pPr>
      <w:r>
        <w:rPr>
          <w:rFonts w:ascii="Times New Roman" w:hAnsi="Times New Roman" w:eastAsia="Times New Roman"/>
          <w:color w:val="000000"/>
          <w:sz w:val="26"/>
        </w:rPr>
        <w:t>Unit test cho parser, analyzer, permission checker, Git command wrapper và service nghiệp vụ.</w:t>
      </w:r>
    </w:p>
    <w:p w14:paraId="661B2E36">
      <w:pPr>
        <w:keepNext w:val="0"/>
        <w:spacing w:before="0" w:after="120" w:line="276" w:lineRule="auto"/>
        <w:jc w:val="both"/>
      </w:pPr>
      <w:r>
        <w:rPr>
          <w:rFonts w:ascii="Times New Roman" w:hAnsi="Times New Roman" w:eastAsia="Times New Roman"/>
          <w:color w:val="000000"/>
          <w:sz w:val="26"/>
        </w:rPr>
        <w:t>Integration test cho API, database, RabbitMQ, Redis, MinIO và Git repository giả lập.</w:t>
      </w:r>
    </w:p>
    <w:p w14:paraId="1BC27CA0">
      <w:pPr>
        <w:keepNext w:val="0"/>
        <w:spacing w:before="0" w:after="120" w:line="276" w:lineRule="auto"/>
        <w:jc w:val="both"/>
      </w:pPr>
      <w:r>
        <w:rPr>
          <w:rFonts w:ascii="Times New Roman" w:hAnsi="Times New Roman" w:eastAsia="Times New Roman"/>
          <w:color w:val="000000"/>
          <w:sz w:val="26"/>
        </w:rPr>
        <w:t>End-to-end test cho các workflow chính: tạo dự án, kết nối repository, analyze, xem dashboard, commit, scene diff.</w:t>
      </w:r>
    </w:p>
    <w:p w14:paraId="7B7B5BF3">
      <w:pPr>
        <w:keepNext w:val="0"/>
        <w:spacing w:before="0" w:after="120" w:line="276" w:lineRule="auto"/>
        <w:jc w:val="both"/>
      </w:pPr>
      <w:r>
        <w:rPr>
          <w:rFonts w:ascii="Times New Roman" w:hAnsi="Times New Roman" w:eastAsia="Times New Roman"/>
          <w:color w:val="000000"/>
          <w:sz w:val="26"/>
        </w:rPr>
        <w:t>Security test cho xác thực, phân quyền, input validation, secret leakage và audit log.</w:t>
      </w:r>
    </w:p>
    <w:p w14:paraId="3F41678F">
      <w:pPr>
        <w:keepNext w:val="0"/>
        <w:spacing w:before="0" w:after="120" w:line="276" w:lineRule="auto"/>
        <w:jc w:val="both"/>
      </w:pPr>
      <w:r>
        <w:rPr>
          <w:rFonts w:ascii="Times New Roman" w:hAnsi="Times New Roman" w:eastAsia="Times New Roman"/>
          <w:color w:val="000000"/>
          <w:sz w:val="26"/>
        </w:rPr>
        <w:t>Performance test cho dashboard, search, dependency graph lớn, scene diff lớn và job queue.</w:t>
      </w:r>
    </w:p>
    <w:p w14:paraId="4964EF8E">
      <w:pPr>
        <w:keepNext w:val="0"/>
        <w:spacing w:before="0" w:after="120" w:line="276" w:lineRule="auto"/>
        <w:jc w:val="both"/>
      </w:pPr>
      <w:r>
        <w:rPr>
          <w:rFonts w:ascii="Times New Roman" w:hAnsi="Times New Roman" w:eastAsia="Times New Roman"/>
          <w:color w:val="000000"/>
          <w:sz w:val="26"/>
        </w:rPr>
        <w:t>Regression test bằng fixture dự án Godot có scene/resource/script đa dạng.</w:t>
      </w:r>
    </w:p>
    <w:p w14:paraId="6390FF7E">
      <w:pPr>
        <w:pStyle w:val="3"/>
        <w:keepNext/>
        <w:spacing w:before="200" w:after="120" w:line="276" w:lineRule="auto"/>
        <w:jc w:val="both"/>
      </w:pPr>
      <w:r>
        <w:rPr>
          <w:rFonts w:ascii="Times New Roman" w:hAnsi="Times New Roman" w:eastAsia="Times New Roman"/>
          <w:b/>
          <w:color w:val="000000"/>
          <w:sz w:val="26"/>
        </w:rPr>
        <w:t>15.2 Ma trận truy vết yêu cầu</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409"/>
        <w:gridCol w:w="2409"/>
        <w:gridCol w:w="2409"/>
        <w:gridCol w:w="2409"/>
      </w:tblGrid>
      <w:tr w14:paraId="1E2DBF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AEF294A">
            <w:pPr>
              <w:keepNext w:val="0"/>
              <w:spacing w:before="0" w:after="120" w:line="276" w:lineRule="auto"/>
              <w:jc w:val="both"/>
            </w:pPr>
            <w:r>
              <w:rPr>
                <w:rFonts w:ascii="Times New Roman" w:hAnsi="Times New Roman" w:eastAsia="Times New Roman"/>
                <w:b/>
                <w:color w:val="000000"/>
                <w:sz w:val="26"/>
              </w:rPr>
              <w:t>Yêu cầu</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58148C6">
            <w:pPr>
              <w:keepNext w:val="0"/>
              <w:spacing w:before="0" w:after="120" w:line="276" w:lineRule="auto"/>
              <w:jc w:val="both"/>
            </w:pPr>
            <w:r>
              <w:rPr>
                <w:rFonts w:ascii="Times New Roman" w:hAnsi="Times New Roman" w:eastAsia="Times New Roman"/>
                <w:b/>
                <w:color w:val="000000"/>
                <w:sz w:val="26"/>
              </w:rPr>
              <w:t>Mục tiêu liên quan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1DD8F26">
            <w:pPr>
              <w:keepNext w:val="0"/>
              <w:spacing w:before="0" w:after="120" w:line="276" w:lineRule="auto"/>
              <w:jc w:val="both"/>
            </w:pPr>
            <w:r>
              <w:rPr>
                <w:rFonts w:ascii="Times New Roman" w:hAnsi="Times New Roman" w:eastAsia="Times New Roman"/>
                <w:b/>
                <w:color w:val="000000"/>
                <w:sz w:val="26"/>
              </w:rPr>
              <w:t>Màn hình/API chính</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21CB4D4">
            <w:pPr>
              <w:keepNext w:val="0"/>
              <w:spacing w:before="0" w:after="120" w:line="276" w:lineRule="auto"/>
              <w:jc w:val="both"/>
            </w:pPr>
            <w:r>
              <w:rPr>
                <w:rFonts w:ascii="Times New Roman" w:hAnsi="Times New Roman" w:eastAsia="Times New Roman"/>
                <w:b/>
                <w:color w:val="000000"/>
                <w:sz w:val="26"/>
              </w:rPr>
              <w:t>Loại kiểm thử</w:t>
            </w:r>
          </w:p>
        </w:tc>
      </w:tr>
      <w:tr w14:paraId="570E3E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DDEA0E2">
            <w:pPr>
              <w:keepNext w:val="0"/>
              <w:spacing w:before="0" w:after="120" w:line="276" w:lineRule="auto"/>
              <w:jc w:val="both"/>
            </w:pPr>
            <w:r>
              <w:rPr>
                <w:rFonts w:ascii="Times New Roman" w:hAnsi="Times New Roman" w:eastAsia="Times New Roman"/>
                <w:b w:val="0"/>
                <w:color w:val="000000"/>
                <w:sz w:val="26"/>
              </w:rPr>
              <w:t>FR-01 - Xác thực người dùng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E05F6AF">
            <w:pPr>
              <w:keepNext w:val="0"/>
              <w:spacing w:before="0" w:after="120" w:line="276" w:lineRule="auto"/>
              <w:jc w:val="both"/>
            </w:pPr>
            <w:r>
              <w:rPr>
                <w:rFonts w:ascii="Times New Roman" w:hAnsi="Times New Roman" w:eastAsia="Times New Roman"/>
                <w:b w:val="0"/>
                <w:color w:val="000000"/>
                <w:sz w:val="26"/>
              </w:rPr>
              <w:t>Xác thực, bảo mật, phân quyền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6C1737C">
            <w:pPr>
              <w:keepNext w:val="0"/>
              <w:spacing w:before="0" w:after="120" w:line="276" w:lineRule="auto"/>
              <w:jc w:val="both"/>
            </w:pPr>
            <w:r>
              <w:rPr>
                <w:rFonts w:ascii="Times New Roman" w:hAnsi="Times New Roman" w:eastAsia="Times New Roman"/>
                <w:b w:val="0"/>
                <w:color w:val="000000"/>
                <w:sz w:val="26"/>
              </w:rPr>
              <w:t>UI/API tương ứng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4C80414">
            <w:pPr>
              <w:keepNext w:val="0"/>
              <w:spacing w:before="0" w:after="120" w:line="276" w:lineRule="auto"/>
              <w:jc w:val="both"/>
            </w:pPr>
            <w:r>
              <w:rPr>
                <w:rFonts w:ascii="Times New Roman" w:hAnsi="Times New Roman" w:eastAsia="Times New Roman"/>
                <w:b w:val="0"/>
                <w:color w:val="000000"/>
                <w:sz w:val="26"/>
              </w:rPr>
              <w:t>Unit, Integration, E2E, Security nếu áp dụng</w:t>
            </w:r>
          </w:p>
        </w:tc>
      </w:tr>
      <w:tr w14:paraId="371200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C6EFC67">
            <w:pPr>
              <w:keepNext w:val="0"/>
              <w:spacing w:before="0" w:after="120" w:line="276" w:lineRule="auto"/>
              <w:jc w:val="both"/>
            </w:pPr>
            <w:r>
              <w:rPr>
                <w:rFonts w:ascii="Times New Roman" w:hAnsi="Times New Roman" w:eastAsia="Times New Roman"/>
                <w:b w:val="0"/>
                <w:color w:val="000000"/>
                <w:sz w:val="26"/>
              </w:rPr>
              <w:t>FR-02 - Quản lý người dùng và vai trò</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DC2286C">
            <w:pPr>
              <w:keepNext w:val="0"/>
              <w:spacing w:before="0" w:after="120" w:line="276" w:lineRule="auto"/>
              <w:jc w:val="both"/>
            </w:pPr>
            <w:r>
              <w:rPr>
                <w:rFonts w:ascii="Times New Roman" w:hAnsi="Times New Roman" w:eastAsia="Times New Roman"/>
                <w:b w:val="0"/>
                <w:color w:val="000000"/>
                <w:sz w:val="26"/>
              </w:rPr>
              <w:t>Xác thực, bảo mật, phân quyền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0A70117">
            <w:pPr>
              <w:keepNext w:val="0"/>
              <w:spacing w:before="0" w:after="120" w:line="276" w:lineRule="auto"/>
              <w:jc w:val="both"/>
            </w:pPr>
            <w:r>
              <w:rPr>
                <w:rFonts w:ascii="Times New Roman" w:hAnsi="Times New Roman" w:eastAsia="Times New Roman"/>
                <w:b w:val="0"/>
                <w:color w:val="000000"/>
                <w:sz w:val="26"/>
              </w:rPr>
              <w:t>UI/API tương ứng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01354C5">
            <w:pPr>
              <w:keepNext w:val="0"/>
              <w:spacing w:before="0" w:after="120" w:line="276" w:lineRule="auto"/>
              <w:jc w:val="both"/>
            </w:pPr>
            <w:r>
              <w:rPr>
                <w:rFonts w:ascii="Times New Roman" w:hAnsi="Times New Roman" w:eastAsia="Times New Roman"/>
                <w:b w:val="0"/>
                <w:color w:val="000000"/>
                <w:sz w:val="26"/>
              </w:rPr>
              <w:t>Unit, Integration, E2E, Security nếu áp dụng</w:t>
            </w:r>
          </w:p>
        </w:tc>
      </w:tr>
      <w:tr w14:paraId="2E136A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96C05A5">
            <w:pPr>
              <w:keepNext w:val="0"/>
              <w:spacing w:before="0" w:after="120" w:line="276" w:lineRule="auto"/>
              <w:jc w:val="both"/>
            </w:pPr>
            <w:r>
              <w:rPr>
                <w:rFonts w:ascii="Times New Roman" w:hAnsi="Times New Roman" w:eastAsia="Times New Roman"/>
                <w:b w:val="0"/>
                <w:color w:val="000000"/>
                <w:sz w:val="26"/>
              </w:rPr>
              <w:t>FR-03 - CRUD dự án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AA4A40A">
            <w:pPr>
              <w:keepNext w:val="0"/>
              <w:spacing w:before="0" w:after="120" w:line="276" w:lineRule="auto"/>
              <w:jc w:val="both"/>
            </w:pPr>
            <w:r>
              <w:rPr>
                <w:rFonts w:ascii="Times New Roman" w:hAnsi="Times New Roman" w:eastAsia="Times New Roman"/>
                <w:b w:val="0"/>
                <w:color w:val="000000"/>
                <w:sz w:val="26"/>
              </w:rPr>
              <w:t>Quản lý dự án và repository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ACDFF47">
            <w:pPr>
              <w:keepNext w:val="0"/>
              <w:spacing w:before="0" w:after="120" w:line="276" w:lineRule="auto"/>
              <w:jc w:val="both"/>
            </w:pPr>
            <w:r>
              <w:rPr>
                <w:rFonts w:ascii="Times New Roman" w:hAnsi="Times New Roman" w:eastAsia="Times New Roman"/>
                <w:b w:val="0"/>
                <w:color w:val="000000"/>
                <w:sz w:val="26"/>
              </w:rPr>
              <w:t>UI/API tương ứng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A9875FF">
            <w:pPr>
              <w:keepNext w:val="0"/>
              <w:spacing w:before="0" w:after="120" w:line="276" w:lineRule="auto"/>
              <w:jc w:val="both"/>
            </w:pPr>
            <w:r>
              <w:rPr>
                <w:rFonts w:ascii="Times New Roman" w:hAnsi="Times New Roman" w:eastAsia="Times New Roman"/>
                <w:b w:val="0"/>
                <w:color w:val="000000"/>
                <w:sz w:val="26"/>
              </w:rPr>
              <w:t>Unit, Integration, E2E, Security nếu áp dụng</w:t>
            </w:r>
          </w:p>
        </w:tc>
      </w:tr>
      <w:tr w14:paraId="16C0C3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F200BEA">
            <w:pPr>
              <w:keepNext w:val="0"/>
              <w:spacing w:before="0" w:after="120" w:line="276" w:lineRule="auto"/>
              <w:jc w:val="both"/>
            </w:pPr>
            <w:r>
              <w:rPr>
                <w:rFonts w:ascii="Times New Roman" w:hAnsi="Times New Roman" w:eastAsia="Times New Roman"/>
                <w:b w:val="0"/>
                <w:color w:val="000000"/>
                <w:sz w:val="26"/>
              </w:rPr>
              <w:t>FR-04 - Kết nối repository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F20E046">
            <w:pPr>
              <w:keepNext w:val="0"/>
              <w:spacing w:before="0" w:after="120" w:line="276" w:lineRule="auto"/>
              <w:jc w:val="both"/>
            </w:pPr>
            <w:r>
              <w:rPr>
                <w:rFonts w:ascii="Times New Roman" w:hAnsi="Times New Roman" w:eastAsia="Times New Roman"/>
                <w:b w:val="0"/>
                <w:color w:val="000000"/>
                <w:sz w:val="26"/>
              </w:rPr>
              <w:t>Quản lý dự án và repository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BB5C262">
            <w:pPr>
              <w:keepNext w:val="0"/>
              <w:spacing w:before="0" w:after="120" w:line="276" w:lineRule="auto"/>
              <w:jc w:val="both"/>
            </w:pPr>
            <w:r>
              <w:rPr>
                <w:rFonts w:ascii="Times New Roman" w:hAnsi="Times New Roman" w:eastAsia="Times New Roman"/>
                <w:b w:val="0"/>
                <w:color w:val="000000"/>
                <w:sz w:val="26"/>
              </w:rPr>
              <w:t>UI/API tương ứng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77251D1">
            <w:pPr>
              <w:keepNext w:val="0"/>
              <w:spacing w:before="0" w:after="120" w:line="276" w:lineRule="auto"/>
              <w:jc w:val="both"/>
            </w:pPr>
            <w:r>
              <w:rPr>
                <w:rFonts w:ascii="Times New Roman" w:hAnsi="Times New Roman" w:eastAsia="Times New Roman"/>
                <w:b w:val="0"/>
                <w:color w:val="000000"/>
                <w:sz w:val="26"/>
              </w:rPr>
              <w:t>Unit, Integration, E2E, Security nếu áp dụng</w:t>
            </w:r>
          </w:p>
        </w:tc>
      </w:tr>
      <w:tr w14:paraId="65A7BB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E829039">
            <w:pPr>
              <w:keepNext w:val="0"/>
              <w:spacing w:before="0" w:after="120" w:line="276" w:lineRule="auto"/>
              <w:jc w:val="both"/>
            </w:pPr>
            <w:r>
              <w:rPr>
                <w:rFonts w:ascii="Times New Roman" w:hAnsi="Times New Roman" w:eastAsia="Times New Roman"/>
                <w:b w:val="0"/>
                <w:color w:val="000000"/>
                <w:sz w:val="26"/>
              </w:rPr>
              <w:t>FR-05 - Giao diện Git UI</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DD9F940">
            <w:pPr>
              <w:keepNext w:val="0"/>
              <w:spacing w:before="0" w:after="120" w:line="276" w:lineRule="auto"/>
              <w:jc w:val="both"/>
            </w:pPr>
            <w:r>
              <w:rPr>
                <w:rFonts w:ascii="Times New Roman" w:hAnsi="Times New Roman" w:eastAsia="Times New Roman"/>
                <w:b w:val="0"/>
                <w:color w:val="000000"/>
                <w:sz w:val="26"/>
              </w:rPr>
              <w:t>Tích hợp Git UI</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64B7BE9">
            <w:pPr>
              <w:keepNext w:val="0"/>
              <w:spacing w:before="0" w:after="120" w:line="276" w:lineRule="auto"/>
              <w:jc w:val="both"/>
            </w:pPr>
            <w:r>
              <w:rPr>
                <w:rFonts w:ascii="Times New Roman" w:hAnsi="Times New Roman" w:eastAsia="Times New Roman"/>
                <w:b w:val="0"/>
                <w:color w:val="000000"/>
                <w:sz w:val="26"/>
              </w:rPr>
              <w:t>UI/API tương ứng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27FE44A">
            <w:pPr>
              <w:keepNext w:val="0"/>
              <w:spacing w:before="0" w:after="120" w:line="276" w:lineRule="auto"/>
              <w:jc w:val="both"/>
            </w:pPr>
            <w:r>
              <w:rPr>
                <w:rFonts w:ascii="Times New Roman" w:hAnsi="Times New Roman" w:eastAsia="Times New Roman"/>
                <w:b w:val="0"/>
                <w:color w:val="000000"/>
                <w:sz w:val="26"/>
              </w:rPr>
              <w:t>Unit, Integration, E2E, Security nếu áp dụng</w:t>
            </w:r>
          </w:p>
        </w:tc>
      </w:tr>
      <w:tr w14:paraId="209F9E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B13DDE4">
            <w:pPr>
              <w:keepNext w:val="0"/>
              <w:spacing w:before="0" w:after="120" w:line="276" w:lineRule="auto"/>
              <w:jc w:val="both"/>
            </w:pPr>
            <w:r>
              <w:rPr>
                <w:rFonts w:ascii="Times New Roman" w:hAnsi="Times New Roman" w:eastAsia="Times New Roman"/>
                <w:b w:val="0"/>
                <w:color w:val="000000"/>
                <w:sz w:val="26"/>
              </w:rPr>
              <w:t>FR-06 - Lịch sử commit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B151888">
            <w:pPr>
              <w:keepNext w:val="0"/>
              <w:spacing w:before="0" w:after="120" w:line="276" w:lineRule="auto"/>
              <w:jc w:val="both"/>
            </w:pPr>
            <w:r>
              <w:rPr>
                <w:rFonts w:ascii="Times New Roman" w:hAnsi="Times New Roman" w:eastAsia="Times New Roman"/>
                <w:b w:val="0"/>
                <w:color w:val="000000"/>
                <w:sz w:val="26"/>
              </w:rPr>
              <w:t>Tích hợp Git UI</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5F444A0">
            <w:pPr>
              <w:keepNext w:val="0"/>
              <w:spacing w:before="0" w:after="120" w:line="276" w:lineRule="auto"/>
              <w:jc w:val="both"/>
            </w:pPr>
            <w:r>
              <w:rPr>
                <w:rFonts w:ascii="Times New Roman" w:hAnsi="Times New Roman" w:eastAsia="Times New Roman"/>
                <w:b w:val="0"/>
                <w:color w:val="000000"/>
                <w:sz w:val="26"/>
              </w:rPr>
              <w:t>UI/API tương ứng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9E9CD56">
            <w:pPr>
              <w:keepNext w:val="0"/>
              <w:spacing w:before="0" w:after="120" w:line="276" w:lineRule="auto"/>
              <w:jc w:val="both"/>
            </w:pPr>
            <w:r>
              <w:rPr>
                <w:rFonts w:ascii="Times New Roman" w:hAnsi="Times New Roman" w:eastAsia="Times New Roman"/>
                <w:b w:val="0"/>
                <w:color w:val="000000"/>
                <w:sz w:val="26"/>
              </w:rPr>
              <w:t>Unit, Integration, E2E, Security nếu áp dụng</w:t>
            </w:r>
          </w:p>
        </w:tc>
      </w:tr>
      <w:tr w14:paraId="0E14E4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CA10EFF">
            <w:pPr>
              <w:keepNext w:val="0"/>
              <w:spacing w:before="0" w:after="120" w:line="276" w:lineRule="auto"/>
              <w:jc w:val="both"/>
            </w:pPr>
            <w:r>
              <w:rPr>
                <w:rFonts w:ascii="Times New Roman" w:hAnsi="Times New Roman" w:eastAsia="Times New Roman"/>
                <w:b w:val="0"/>
                <w:color w:val="000000"/>
                <w:sz w:val="26"/>
              </w:rPr>
              <w:t>FR-07 - Quản lý branch</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FF181F1">
            <w:pPr>
              <w:keepNext w:val="0"/>
              <w:spacing w:before="0" w:after="120" w:line="276" w:lineRule="auto"/>
              <w:jc w:val="both"/>
            </w:pPr>
            <w:r>
              <w:rPr>
                <w:rFonts w:ascii="Times New Roman" w:hAnsi="Times New Roman" w:eastAsia="Times New Roman"/>
                <w:b w:val="0"/>
                <w:color w:val="000000"/>
                <w:sz w:val="26"/>
              </w:rPr>
              <w:t>Tích hợp Git UI</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3CDC688">
            <w:pPr>
              <w:keepNext w:val="0"/>
              <w:spacing w:before="0" w:after="120" w:line="276" w:lineRule="auto"/>
              <w:jc w:val="both"/>
            </w:pPr>
            <w:r>
              <w:rPr>
                <w:rFonts w:ascii="Times New Roman" w:hAnsi="Times New Roman" w:eastAsia="Times New Roman"/>
                <w:b w:val="0"/>
                <w:color w:val="000000"/>
                <w:sz w:val="26"/>
              </w:rPr>
              <w:t>UI/API tương ứng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15A4C21">
            <w:pPr>
              <w:keepNext w:val="0"/>
              <w:spacing w:before="0" w:after="120" w:line="276" w:lineRule="auto"/>
              <w:jc w:val="both"/>
            </w:pPr>
            <w:r>
              <w:rPr>
                <w:rFonts w:ascii="Times New Roman" w:hAnsi="Times New Roman" w:eastAsia="Times New Roman"/>
                <w:b w:val="0"/>
                <w:color w:val="000000"/>
                <w:sz w:val="26"/>
              </w:rPr>
              <w:t>Unit, Integration, E2E, Security nếu áp dụng</w:t>
            </w:r>
          </w:p>
        </w:tc>
      </w:tr>
      <w:tr w14:paraId="188D8B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B6D1463">
            <w:pPr>
              <w:keepNext w:val="0"/>
              <w:spacing w:before="0" w:after="120" w:line="276" w:lineRule="auto"/>
              <w:jc w:val="both"/>
            </w:pPr>
            <w:r>
              <w:rPr>
                <w:rFonts w:ascii="Times New Roman" w:hAnsi="Times New Roman" w:eastAsia="Times New Roman"/>
                <w:b w:val="0"/>
                <w:color w:val="000000"/>
                <w:sz w:val="26"/>
              </w:rPr>
              <w:t>FR-08 - Scene parser</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0810546">
            <w:pPr>
              <w:keepNext w:val="0"/>
              <w:spacing w:before="0" w:after="120" w:line="276" w:lineRule="auto"/>
              <w:jc w:val="both"/>
            </w:pPr>
            <w:r>
              <w:rPr>
                <w:rFonts w:ascii="Times New Roman" w:hAnsi="Times New Roman" w:eastAsia="Times New Roman"/>
                <w:b w:val="0"/>
                <w:color w:val="000000"/>
                <w:sz w:val="26"/>
              </w:rPr>
              <w:t>Phân tích Godot, metadata, diff và health</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33CEE2E">
            <w:pPr>
              <w:keepNext w:val="0"/>
              <w:spacing w:before="0" w:after="120" w:line="276" w:lineRule="auto"/>
              <w:jc w:val="both"/>
            </w:pPr>
            <w:r>
              <w:rPr>
                <w:rFonts w:ascii="Times New Roman" w:hAnsi="Times New Roman" w:eastAsia="Times New Roman"/>
                <w:b w:val="0"/>
                <w:color w:val="000000"/>
                <w:sz w:val="26"/>
              </w:rPr>
              <w:t>UI/API tương ứng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92C93F7">
            <w:pPr>
              <w:keepNext w:val="0"/>
              <w:spacing w:before="0" w:after="120" w:line="276" w:lineRule="auto"/>
              <w:jc w:val="both"/>
            </w:pPr>
            <w:r>
              <w:rPr>
                <w:rFonts w:ascii="Times New Roman" w:hAnsi="Times New Roman" w:eastAsia="Times New Roman"/>
                <w:b w:val="0"/>
                <w:color w:val="000000"/>
                <w:sz w:val="26"/>
              </w:rPr>
              <w:t>Unit, Integration, E2E, Security nếu áp dụng</w:t>
            </w:r>
          </w:p>
        </w:tc>
      </w:tr>
      <w:tr w14:paraId="5A13C2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ACFAF00">
            <w:pPr>
              <w:keepNext w:val="0"/>
              <w:spacing w:before="0" w:after="120" w:line="276" w:lineRule="auto"/>
              <w:jc w:val="both"/>
            </w:pPr>
            <w:r>
              <w:rPr>
                <w:rFonts w:ascii="Times New Roman" w:hAnsi="Times New Roman" w:eastAsia="Times New Roman"/>
                <w:b w:val="0"/>
                <w:color w:val="000000"/>
                <w:sz w:val="26"/>
              </w:rPr>
              <w:t>FR-09 - Scene viewer</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326F2A1">
            <w:pPr>
              <w:keepNext w:val="0"/>
              <w:spacing w:before="0" w:after="120" w:line="276" w:lineRule="auto"/>
              <w:jc w:val="both"/>
            </w:pPr>
            <w:r>
              <w:rPr>
                <w:rFonts w:ascii="Times New Roman" w:hAnsi="Times New Roman" w:eastAsia="Times New Roman"/>
                <w:b w:val="0"/>
                <w:color w:val="000000"/>
                <w:sz w:val="26"/>
              </w:rPr>
              <w:t>Phân tích Godot, metadata, diff và health</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F89B0DD">
            <w:pPr>
              <w:keepNext w:val="0"/>
              <w:spacing w:before="0" w:after="120" w:line="276" w:lineRule="auto"/>
              <w:jc w:val="both"/>
            </w:pPr>
            <w:r>
              <w:rPr>
                <w:rFonts w:ascii="Times New Roman" w:hAnsi="Times New Roman" w:eastAsia="Times New Roman"/>
                <w:b w:val="0"/>
                <w:color w:val="000000"/>
                <w:sz w:val="26"/>
              </w:rPr>
              <w:t>UI/API tương ứng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CE6D9FF">
            <w:pPr>
              <w:keepNext w:val="0"/>
              <w:spacing w:before="0" w:after="120" w:line="276" w:lineRule="auto"/>
              <w:jc w:val="both"/>
            </w:pPr>
            <w:r>
              <w:rPr>
                <w:rFonts w:ascii="Times New Roman" w:hAnsi="Times New Roman" w:eastAsia="Times New Roman"/>
                <w:b w:val="0"/>
                <w:color w:val="000000"/>
                <w:sz w:val="26"/>
              </w:rPr>
              <w:t>Unit, Integration, E2E, Security nếu áp dụng</w:t>
            </w:r>
          </w:p>
        </w:tc>
      </w:tr>
      <w:tr w14:paraId="5C97EC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F8F367A">
            <w:pPr>
              <w:keepNext w:val="0"/>
              <w:spacing w:before="0" w:after="120" w:line="276" w:lineRule="auto"/>
              <w:jc w:val="both"/>
            </w:pPr>
            <w:r>
              <w:rPr>
                <w:rFonts w:ascii="Times New Roman" w:hAnsi="Times New Roman" w:eastAsia="Times New Roman"/>
                <w:b w:val="0"/>
                <w:color w:val="000000"/>
                <w:sz w:val="26"/>
              </w:rPr>
              <w:t>FR-10 - Asset manager</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9C389EB">
            <w:pPr>
              <w:keepNext w:val="0"/>
              <w:spacing w:before="0" w:after="120" w:line="276" w:lineRule="auto"/>
              <w:jc w:val="both"/>
            </w:pPr>
            <w:r>
              <w:rPr>
                <w:rFonts w:ascii="Times New Roman" w:hAnsi="Times New Roman" w:eastAsia="Times New Roman"/>
                <w:b w:val="0"/>
                <w:color w:val="000000"/>
                <w:sz w:val="26"/>
              </w:rPr>
              <w:t>Phân tích Godot, metadata, diff và health</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F3B4224">
            <w:pPr>
              <w:keepNext w:val="0"/>
              <w:spacing w:before="0" w:after="120" w:line="276" w:lineRule="auto"/>
              <w:jc w:val="both"/>
            </w:pPr>
            <w:r>
              <w:rPr>
                <w:rFonts w:ascii="Times New Roman" w:hAnsi="Times New Roman" w:eastAsia="Times New Roman"/>
                <w:b w:val="0"/>
                <w:color w:val="000000"/>
                <w:sz w:val="26"/>
              </w:rPr>
              <w:t>UI/API tương ứng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5F1BD9A">
            <w:pPr>
              <w:keepNext w:val="0"/>
              <w:spacing w:before="0" w:after="120" w:line="276" w:lineRule="auto"/>
              <w:jc w:val="both"/>
            </w:pPr>
            <w:r>
              <w:rPr>
                <w:rFonts w:ascii="Times New Roman" w:hAnsi="Times New Roman" w:eastAsia="Times New Roman"/>
                <w:b w:val="0"/>
                <w:color w:val="000000"/>
                <w:sz w:val="26"/>
              </w:rPr>
              <w:t>Unit, Integration, E2E, Security nếu áp dụng</w:t>
            </w:r>
          </w:p>
        </w:tc>
      </w:tr>
      <w:tr w14:paraId="3AFBC5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80B1559">
            <w:pPr>
              <w:keepNext w:val="0"/>
              <w:spacing w:before="0" w:after="120" w:line="276" w:lineRule="auto"/>
              <w:jc w:val="both"/>
            </w:pPr>
            <w:r>
              <w:rPr>
                <w:rFonts w:ascii="Times New Roman" w:hAnsi="Times New Roman" w:eastAsia="Times New Roman"/>
                <w:b w:val="0"/>
                <w:color w:val="000000"/>
                <w:sz w:val="26"/>
              </w:rPr>
              <w:t>FR-11 - Dependency graph</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2836AC5">
            <w:pPr>
              <w:keepNext w:val="0"/>
              <w:spacing w:before="0" w:after="120" w:line="276" w:lineRule="auto"/>
              <w:jc w:val="both"/>
            </w:pPr>
            <w:r>
              <w:rPr>
                <w:rFonts w:ascii="Times New Roman" w:hAnsi="Times New Roman" w:eastAsia="Times New Roman"/>
                <w:b w:val="0"/>
                <w:color w:val="000000"/>
                <w:sz w:val="26"/>
              </w:rPr>
              <w:t>Phân tích Godot, metadata, diff và health</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744656A">
            <w:pPr>
              <w:keepNext w:val="0"/>
              <w:spacing w:before="0" w:after="120" w:line="276" w:lineRule="auto"/>
              <w:jc w:val="both"/>
            </w:pPr>
            <w:r>
              <w:rPr>
                <w:rFonts w:ascii="Times New Roman" w:hAnsi="Times New Roman" w:eastAsia="Times New Roman"/>
                <w:b w:val="0"/>
                <w:color w:val="000000"/>
                <w:sz w:val="26"/>
              </w:rPr>
              <w:t>UI/API tương ứng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168D4B3">
            <w:pPr>
              <w:keepNext w:val="0"/>
              <w:spacing w:before="0" w:after="120" w:line="276" w:lineRule="auto"/>
              <w:jc w:val="both"/>
            </w:pPr>
            <w:r>
              <w:rPr>
                <w:rFonts w:ascii="Times New Roman" w:hAnsi="Times New Roman" w:eastAsia="Times New Roman"/>
                <w:b w:val="0"/>
                <w:color w:val="000000"/>
                <w:sz w:val="26"/>
              </w:rPr>
              <w:t>Unit, Integration, E2E, Security nếu áp dụng</w:t>
            </w:r>
          </w:p>
        </w:tc>
      </w:tr>
      <w:tr w14:paraId="7C18F2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5AA9132">
            <w:pPr>
              <w:keepNext w:val="0"/>
              <w:spacing w:before="0" w:after="120" w:line="276" w:lineRule="auto"/>
              <w:jc w:val="both"/>
            </w:pPr>
            <w:r>
              <w:rPr>
                <w:rFonts w:ascii="Times New Roman" w:hAnsi="Times New Roman" w:eastAsia="Times New Roman"/>
                <w:b w:val="0"/>
                <w:color w:val="000000"/>
                <w:sz w:val="26"/>
              </w:rPr>
              <w:t>FR-12 - Project health analyzer</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A2AFE94">
            <w:pPr>
              <w:keepNext w:val="0"/>
              <w:spacing w:before="0" w:after="120" w:line="276" w:lineRule="auto"/>
              <w:jc w:val="both"/>
            </w:pPr>
            <w:r>
              <w:rPr>
                <w:rFonts w:ascii="Times New Roman" w:hAnsi="Times New Roman" w:eastAsia="Times New Roman"/>
                <w:b w:val="0"/>
                <w:color w:val="000000"/>
                <w:sz w:val="26"/>
              </w:rPr>
              <w:t>Phân tích Godot, metadata, diff và health</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017FF13">
            <w:pPr>
              <w:keepNext w:val="0"/>
              <w:spacing w:before="0" w:after="120" w:line="276" w:lineRule="auto"/>
              <w:jc w:val="both"/>
            </w:pPr>
            <w:r>
              <w:rPr>
                <w:rFonts w:ascii="Times New Roman" w:hAnsi="Times New Roman" w:eastAsia="Times New Roman"/>
                <w:b w:val="0"/>
                <w:color w:val="000000"/>
                <w:sz w:val="26"/>
              </w:rPr>
              <w:t>UI/API tương ứng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5580786">
            <w:pPr>
              <w:keepNext w:val="0"/>
              <w:spacing w:before="0" w:after="120" w:line="276" w:lineRule="auto"/>
              <w:jc w:val="both"/>
            </w:pPr>
            <w:r>
              <w:rPr>
                <w:rFonts w:ascii="Times New Roman" w:hAnsi="Times New Roman" w:eastAsia="Times New Roman"/>
                <w:b w:val="0"/>
                <w:color w:val="000000"/>
                <w:sz w:val="26"/>
              </w:rPr>
              <w:t>Unit, Integration, E2E, Security nếu áp dụng</w:t>
            </w:r>
          </w:p>
        </w:tc>
      </w:tr>
      <w:tr w14:paraId="462A4C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25F291A">
            <w:pPr>
              <w:keepNext w:val="0"/>
              <w:spacing w:before="0" w:after="120" w:line="276" w:lineRule="auto"/>
              <w:jc w:val="both"/>
            </w:pPr>
            <w:r>
              <w:rPr>
                <w:rFonts w:ascii="Times New Roman" w:hAnsi="Times New Roman" w:eastAsia="Times New Roman"/>
                <w:b w:val="0"/>
                <w:color w:val="000000"/>
                <w:sz w:val="26"/>
              </w:rPr>
              <w:t>FR-13 - Scene diff viewer</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FC57375">
            <w:pPr>
              <w:keepNext w:val="0"/>
              <w:spacing w:before="0" w:after="120" w:line="276" w:lineRule="auto"/>
              <w:jc w:val="both"/>
            </w:pPr>
            <w:r>
              <w:rPr>
                <w:rFonts w:ascii="Times New Roman" w:hAnsi="Times New Roman" w:eastAsia="Times New Roman"/>
                <w:b w:val="0"/>
                <w:color w:val="000000"/>
                <w:sz w:val="26"/>
              </w:rPr>
              <w:t>Phân tích Godot, metadata, diff và health</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783D31C">
            <w:pPr>
              <w:keepNext w:val="0"/>
              <w:spacing w:before="0" w:after="120" w:line="276" w:lineRule="auto"/>
              <w:jc w:val="both"/>
            </w:pPr>
            <w:r>
              <w:rPr>
                <w:rFonts w:ascii="Times New Roman" w:hAnsi="Times New Roman" w:eastAsia="Times New Roman"/>
                <w:b w:val="0"/>
                <w:color w:val="000000"/>
                <w:sz w:val="26"/>
              </w:rPr>
              <w:t>UI/API tương ứng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DD4A5E7">
            <w:pPr>
              <w:keepNext w:val="0"/>
              <w:spacing w:before="0" w:after="120" w:line="276" w:lineRule="auto"/>
              <w:jc w:val="both"/>
            </w:pPr>
            <w:r>
              <w:rPr>
                <w:rFonts w:ascii="Times New Roman" w:hAnsi="Times New Roman" w:eastAsia="Times New Roman"/>
                <w:b w:val="0"/>
                <w:color w:val="000000"/>
                <w:sz w:val="26"/>
              </w:rPr>
              <w:t>Unit, Integration, E2E, Security nếu áp dụng</w:t>
            </w:r>
          </w:p>
        </w:tc>
      </w:tr>
      <w:tr w14:paraId="146CE0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9BEC3FD">
            <w:pPr>
              <w:keepNext w:val="0"/>
              <w:spacing w:before="0" w:after="120" w:line="276" w:lineRule="auto"/>
              <w:jc w:val="both"/>
            </w:pPr>
            <w:r>
              <w:rPr>
                <w:rFonts w:ascii="Times New Roman" w:hAnsi="Times New Roman" w:eastAsia="Times New Roman"/>
                <w:b w:val="0"/>
                <w:color w:val="000000"/>
                <w:sz w:val="26"/>
              </w:rPr>
              <w:t>FR-14 - Dashboard</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7089382">
            <w:pPr>
              <w:keepNext w:val="0"/>
              <w:spacing w:before="0" w:after="120" w:line="276" w:lineRule="auto"/>
              <w:jc w:val="both"/>
            </w:pPr>
            <w:r>
              <w:rPr>
                <w:rFonts w:ascii="Times New Roman" w:hAnsi="Times New Roman" w:eastAsia="Times New Roman"/>
                <w:b w:val="0"/>
                <w:color w:val="000000"/>
                <w:sz w:val="26"/>
              </w:rPr>
              <w:t>Dashboard, cộng tác, tìm kiếm và audit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1A87453">
            <w:pPr>
              <w:keepNext w:val="0"/>
              <w:spacing w:before="0" w:after="120" w:line="276" w:lineRule="auto"/>
              <w:jc w:val="both"/>
            </w:pPr>
            <w:r>
              <w:rPr>
                <w:rFonts w:ascii="Times New Roman" w:hAnsi="Times New Roman" w:eastAsia="Times New Roman"/>
                <w:b w:val="0"/>
                <w:color w:val="000000"/>
                <w:sz w:val="26"/>
              </w:rPr>
              <w:t>UI/API tương ứng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DE9824C">
            <w:pPr>
              <w:keepNext w:val="0"/>
              <w:spacing w:before="0" w:after="120" w:line="276" w:lineRule="auto"/>
              <w:jc w:val="both"/>
            </w:pPr>
            <w:r>
              <w:rPr>
                <w:rFonts w:ascii="Times New Roman" w:hAnsi="Times New Roman" w:eastAsia="Times New Roman"/>
                <w:b w:val="0"/>
                <w:color w:val="000000"/>
                <w:sz w:val="26"/>
              </w:rPr>
              <w:t>Unit, Integration, E2E, Security nếu áp dụng</w:t>
            </w:r>
          </w:p>
        </w:tc>
      </w:tr>
      <w:tr w14:paraId="08A7B0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AB1B3D3">
            <w:pPr>
              <w:keepNext w:val="0"/>
              <w:spacing w:before="0" w:after="120" w:line="276" w:lineRule="auto"/>
              <w:jc w:val="both"/>
            </w:pPr>
            <w:r>
              <w:rPr>
                <w:rFonts w:ascii="Times New Roman" w:hAnsi="Times New Roman" w:eastAsia="Times New Roman"/>
                <w:b w:val="0"/>
                <w:color w:val="000000"/>
                <w:sz w:val="26"/>
              </w:rPr>
              <w:t>FR-15 - Tìm kiếm</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34896AF">
            <w:pPr>
              <w:keepNext w:val="0"/>
              <w:spacing w:before="0" w:after="120" w:line="276" w:lineRule="auto"/>
              <w:jc w:val="both"/>
            </w:pPr>
            <w:r>
              <w:rPr>
                <w:rFonts w:ascii="Times New Roman" w:hAnsi="Times New Roman" w:eastAsia="Times New Roman"/>
                <w:b w:val="0"/>
                <w:color w:val="000000"/>
                <w:sz w:val="26"/>
              </w:rPr>
              <w:t>Dashboard, cộng tác, tìm kiếm và audit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5748143">
            <w:pPr>
              <w:keepNext w:val="0"/>
              <w:spacing w:before="0" w:after="120" w:line="276" w:lineRule="auto"/>
              <w:jc w:val="both"/>
            </w:pPr>
            <w:r>
              <w:rPr>
                <w:rFonts w:ascii="Times New Roman" w:hAnsi="Times New Roman" w:eastAsia="Times New Roman"/>
                <w:b w:val="0"/>
                <w:color w:val="000000"/>
                <w:sz w:val="26"/>
              </w:rPr>
              <w:t>UI/API tương ứng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5869D2A">
            <w:pPr>
              <w:keepNext w:val="0"/>
              <w:spacing w:before="0" w:after="120" w:line="276" w:lineRule="auto"/>
              <w:jc w:val="both"/>
            </w:pPr>
            <w:r>
              <w:rPr>
                <w:rFonts w:ascii="Times New Roman" w:hAnsi="Times New Roman" w:eastAsia="Times New Roman"/>
                <w:b w:val="0"/>
                <w:color w:val="000000"/>
                <w:sz w:val="26"/>
              </w:rPr>
              <w:t>Unit, Integration, E2E, Security nếu áp dụng</w:t>
            </w:r>
          </w:p>
        </w:tc>
      </w:tr>
      <w:tr w14:paraId="13D542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31DC007">
            <w:pPr>
              <w:keepNext w:val="0"/>
              <w:spacing w:before="0" w:after="120" w:line="276" w:lineRule="auto"/>
              <w:jc w:val="both"/>
            </w:pPr>
            <w:r>
              <w:rPr>
                <w:rFonts w:ascii="Times New Roman" w:hAnsi="Times New Roman" w:eastAsia="Times New Roman"/>
                <w:b w:val="0"/>
                <w:color w:val="000000"/>
                <w:sz w:val="26"/>
              </w:rPr>
              <w:t>FR-16 - Thông báo</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F32D54F">
            <w:pPr>
              <w:keepNext w:val="0"/>
              <w:spacing w:before="0" w:after="120" w:line="276" w:lineRule="auto"/>
              <w:jc w:val="both"/>
            </w:pPr>
            <w:r>
              <w:rPr>
                <w:rFonts w:ascii="Times New Roman" w:hAnsi="Times New Roman" w:eastAsia="Times New Roman"/>
                <w:b w:val="0"/>
                <w:color w:val="000000"/>
                <w:sz w:val="26"/>
              </w:rPr>
              <w:t>Dashboard, cộng tác, tìm kiếm và audit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D97BE12">
            <w:pPr>
              <w:keepNext w:val="0"/>
              <w:spacing w:before="0" w:after="120" w:line="276" w:lineRule="auto"/>
              <w:jc w:val="both"/>
            </w:pPr>
            <w:r>
              <w:rPr>
                <w:rFonts w:ascii="Times New Roman" w:hAnsi="Times New Roman" w:eastAsia="Times New Roman"/>
                <w:b w:val="0"/>
                <w:color w:val="000000"/>
                <w:sz w:val="26"/>
              </w:rPr>
              <w:t>UI/API tương ứng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4B11078">
            <w:pPr>
              <w:keepNext w:val="0"/>
              <w:spacing w:before="0" w:after="120" w:line="276" w:lineRule="auto"/>
              <w:jc w:val="both"/>
            </w:pPr>
            <w:r>
              <w:rPr>
                <w:rFonts w:ascii="Times New Roman" w:hAnsi="Times New Roman" w:eastAsia="Times New Roman"/>
                <w:b w:val="0"/>
                <w:color w:val="000000"/>
                <w:sz w:val="26"/>
              </w:rPr>
              <w:t>Unit, Integration, E2E, Security nếu áp dụng</w:t>
            </w:r>
          </w:p>
        </w:tc>
      </w:tr>
      <w:tr w14:paraId="3D21FC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0313802">
            <w:pPr>
              <w:keepNext w:val="0"/>
              <w:spacing w:before="0" w:after="120" w:line="276" w:lineRule="auto"/>
              <w:jc w:val="both"/>
            </w:pPr>
            <w:r>
              <w:rPr>
                <w:rFonts w:ascii="Times New Roman" w:hAnsi="Times New Roman" w:eastAsia="Times New Roman"/>
                <w:b w:val="0"/>
                <w:color w:val="000000"/>
                <w:sz w:val="26"/>
              </w:rPr>
              <w:t>FR-17 - Cài đặt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6AC33E9">
            <w:pPr>
              <w:keepNext w:val="0"/>
              <w:spacing w:before="0" w:after="120" w:line="276" w:lineRule="auto"/>
              <w:jc w:val="both"/>
            </w:pPr>
            <w:r>
              <w:rPr>
                <w:rFonts w:ascii="Times New Roman" w:hAnsi="Times New Roman" w:eastAsia="Times New Roman"/>
                <w:b w:val="0"/>
                <w:color w:val="000000"/>
                <w:sz w:val="26"/>
              </w:rPr>
              <w:t>Cấu hình hệ thống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E613DDC">
            <w:pPr>
              <w:keepNext w:val="0"/>
              <w:spacing w:before="0" w:after="120" w:line="276" w:lineRule="auto"/>
              <w:jc w:val="both"/>
            </w:pPr>
            <w:r>
              <w:rPr>
                <w:rFonts w:ascii="Times New Roman" w:hAnsi="Times New Roman" w:eastAsia="Times New Roman"/>
                <w:b w:val="0"/>
                <w:color w:val="000000"/>
                <w:sz w:val="26"/>
              </w:rPr>
              <w:t>UI/API tương ứng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2DA2938">
            <w:pPr>
              <w:keepNext w:val="0"/>
              <w:spacing w:before="0" w:after="120" w:line="276" w:lineRule="auto"/>
              <w:jc w:val="both"/>
            </w:pPr>
            <w:r>
              <w:rPr>
                <w:rFonts w:ascii="Times New Roman" w:hAnsi="Times New Roman" w:eastAsia="Times New Roman"/>
                <w:b w:val="0"/>
                <w:color w:val="000000"/>
                <w:sz w:val="26"/>
              </w:rPr>
              <w:t>Unit, Integration, E2E, Security nếu áp dụng</w:t>
            </w:r>
          </w:p>
        </w:tc>
      </w:tr>
      <w:tr w14:paraId="16B670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037D20D">
            <w:pPr>
              <w:keepNext w:val="0"/>
              <w:spacing w:before="0" w:after="120" w:line="276" w:lineRule="auto"/>
              <w:jc w:val="both"/>
            </w:pPr>
            <w:r>
              <w:rPr>
                <w:rFonts w:ascii="Times New Roman" w:hAnsi="Times New Roman" w:eastAsia="Times New Roman"/>
                <w:b w:val="0"/>
                <w:color w:val="000000"/>
                <w:sz w:val="26"/>
              </w:rPr>
              <w:t>FR-18 - Activity log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C5D1D7F">
            <w:pPr>
              <w:keepNext w:val="0"/>
              <w:spacing w:before="0" w:after="120" w:line="276" w:lineRule="auto"/>
              <w:jc w:val="both"/>
            </w:pPr>
            <w:r>
              <w:rPr>
                <w:rFonts w:ascii="Times New Roman" w:hAnsi="Times New Roman" w:eastAsia="Times New Roman"/>
                <w:b w:val="0"/>
                <w:color w:val="000000"/>
                <w:sz w:val="26"/>
              </w:rPr>
              <w:t>Dashboard, cộng tác, tìm kiếm và audit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5C95C0D">
            <w:pPr>
              <w:keepNext w:val="0"/>
              <w:spacing w:before="0" w:after="120" w:line="276" w:lineRule="auto"/>
              <w:jc w:val="both"/>
            </w:pPr>
            <w:r>
              <w:rPr>
                <w:rFonts w:ascii="Times New Roman" w:hAnsi="Times New Roman" w:eastAsia="Times New Roman"/>
                <w:b w:val="0"/>
                <w:color w:val="000000"/>
                <w:sz w:val="26"/>
              </w:rPr>
              <w:t>UI/API tương ứng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EA43E81">
            <w:pPr>
              <w:keepNext w:val="0"/>
              <w:spacing w:before="0" w:after="120" w:line="276" w:lineRule="auto"/>
              <w:jc w:val="both"/>
            </w:pPr>
            <w:r>
              <w:rPr>
                <w:rFonts w:ascii="Times New Roman" w:hAnsi="Times New Roman" w:eastAsia="Times New Roman"/>
                <w:b w:val="0"/>
                <w:color w:val="000000"/>
                <w:sz w:val="26"/>
              </w:rPr>
              <w:t>Unit, Integration, E2E, Security nếu áp dụng</w:t>
            </w:r>
          </w:p>
        </w:tc>
      </w:tr>
    </w:tbl>
    <w:p w14:paraId="66B5245E">
      <w:pPr>
        <w:keepNext w:val="0"/>
        <w:spacing w:before="0" w:after="120" w:line="276" w:lineRule="auto"/>
        <w:jc w:val="both"/>
      </w:pPr>
    </w:p>
    <w:p w14:paraId="577F964C">
      <w:pPr>
        <w:pStyle w:val="3"/>
        <w:keepNext/>
        <w:spacing w:before="200" w:after="120" w:line="276" w:lineRule="auto"/>
        <w:jc w:val="both"/>
      </w:pPr>
      <w:r>
        <w:rPr>
          <w:rFonts w:ascii="Times New Roman" w:hAnsi="Times New Roman" w:eastAsia="Times New Roman"/>
          <w:b/>
          <w:color w:val="000000"/>
          <w:sz w:val="26"/>
        </w:rPr>
        <w:t>15.3 Điều kiện nghiệm thu tổng thể</w:t>
      </w:r>
    </w:p>
    <w:p w14:paraId="1A38ED80">
      <w:pPr>
        <w:keepNext w:val="0"/>
        <w:spacing w:before="0" w:after="120" w:line="276" w:lineRule="auto"/>
        <w:jc w:val="both"/>
      </w:pPr>
      <w:r>
        <w:rPr>
          <w:rFonts w:ascii="Times New Roman" w:hAnsi="Times New Roman" w:eastAsia="Times New Roman"/>
          <w:color w:val="000000"/>
          <w:sz w:val="26"/>
        </w:rPr>
        <w:t>Tất cả yêu cầu Must đạt tiêu chí chấp nhận hoặc có biên bản ngoại lệ được phê duyệt.</w:t>
      </w:r>
    </w:p>
    <w:p w14:paraId="1C625EB3">
      <w:pPr>
        <w:keepNext w:val="0"/>
        <w:spacing w:before="0" w:after="120" w:line="276" w:lineRule="auto"/>
        <w:jc w:val="both"/>
      </w:pPr>
      <w:r>
        <w:rPr>
          <w:rFonts w:ascii="Times New Roman" w:hAnsi="Times New Roman" w:eastAsia="Times New Roman"/>
          <w:color w:val="000000"/>
          <w:sz w:val="26"/>
        </w:rPr>
        <w:t>Không còn lỗi nghiêm trọng hoặc lỗi bảo mật mức cao trước khi release.</w:t>
      </w:r>
    </w:p>
    <w:p w14:paraId="2F8D55EA">
      <w:pPr>
        <w:keepNext w:val="0"/>
        <w:spacing w:before="0" w:after="120" w:line="276" w:lineRule="auto"/>
        <w:jc w:val="both"/>
      </w:pPr>
      <w:r>
        <w:rPr>
          <w:rFonts w:ascii="Times New Roman" w:hAnsi="Times New Roman" w:eastAsia="Times New Roman"/>
          <w:color w:val="000000"/>
          <w:sz w:val="26"/>
        </w:rPr>
        <w:t>Dashboard đạt mục tiêu hiệu năng trong môi trường kiểm thử tải đại diện.</w:t>
      </w:r>
    </w:p>
    <w:p w14:paraId="70E55550">
      <w:pPr>
        <w:keepNext w:val="0"/>
        <w:spacing w:before="0" w:after="120" w:line="276" w:lineRule="auto"/>
        <w:jc w:val="both"/>
      </w:pPr>
      <w:r>
        <w:rPr>
          <w:rFonts w:ascii="Times New Roman" w:hAnsi="Times New Roman" w:eastAsia="Times New Roman"/>
          <w:color w:val="000000"/>
          <w:sz w:val="26"/>
        </w:rPr>
        <w:t>Các job parse/analyze/diff có khả năng retry, log và hiển thị trạng thái rõ ràng.</w:t>
      </w:r>
    </w:p>
    <w:p w14:paraId="268910BD">
      <w:pPr>
        <w:keepNext w:val="0"/>
        <w:spacing w:before="0" w:after="120" w:line="276" w:lineRule="auto"/>
        <w:jc w:val="both"/>
      </w:pPr>
      <w:r>
        <w:rPr>
          <w:rFonts w:ascii="Times New Roman" w:hAnsi="Times New Roman" w:eastAsia="Times New Roman"/>
          <w:color w:val="000000"/>
          <w:sz w:val="26"/>
        </w:rPr>
        <w:t>RBAC được kiểm thử với ít nhất các vai trò Viewer, Developer, Project Admin và System Admin.</w:t>
      </w:r>
    </w:p>
    <w:p w14:paraId="40B7D33C">
      <w:pPr>
        <w:keepNext w:val="0"/>
        <w:spacing w:before="0" w:after="120" w:line="276" w:lineRule="auto"/>
        <w:jc w:val="both"/>
      </w:pPr>
      <w:r>
        <w:rPr>
          <w:rFonts w:ascii="Times New Roman" w:hAnsi="Times New Roman" w:eastAsia="Times New Roman"/>
          <w:color w:val="000000"/>
          <w:sz w:val="26"/>
        </w:rPr>
        <w:t>Tài liệu triển khai, cấu hình môi trường và quy trình backup/restore được hoàn thiện.</w:t>
      </w:r>
    </w:p>
    <w:p w14:paraId="43B49FB1">
      <w:pPr>
        <w:keepNext w:val="0"/>
        <w:spacing w:before="0" w:after="120" w:line="276" w:lineRule="auto"/>
        <w:jc w:val="both"/>
      </w:pPr>
      <w:r>
        <w:rPr>
          <w:rFonts w:ascii="Times New Roman" w:hAnsi="Times New Roman" w:eastAsia="Times New Roman"/>
          <w:color w:val="000000"/>
          <w:sz w:val="26"/>
        </w:rPr>
        <w:t>Bộ fixture Godot mẫu được dùng để kiểm thử parser, dependency graph, health analyzer và scene diff.</w:t>
      </w:r>
    </w:p>
    <w:p w14:paraId="489C03F5">
      <w:pPr>
        <w:pStyle w:val="2"/>
        <w:keepNext/>
        <w:pageBreakBefore/>
        <w:spacing w:before="240" w:after="160" w:line="276" w:lineRule="auto"/>
        <w:jc w:val="both"/>
      </w:pPr>
      <w:r>
        <w:rPr>
          <w:rFonts w:ascii="Times New Roman" w:hAnsi="Times New Roman" w:eastAsia="Times New Roman"/>
          <w:b/>
          <w:color w:val="000000"/>
          <w:sz w:val="26"/>
        </w:rPr>
        <w:t>16. Rủi ro, giả định và giới hạn</w:t>
      </w:r>
    </w:p>
    <w:p w14:paraId="0C4D7C5E">
      <w:pPr>
        <w:pStyle w:val="3"/>
        <w:keepNext/>
        <w:spacing w:before="200" w:after="120" w:line="276" w:lineRule="auto"/>
        <w:jc w:val="both"/>
      </w:pPr>
      <w:r>
        <w:rPr>
          <w:rFonts w:ascii="Times New Roman" w:hAnsi="Times New Roman" w:eastAsia="Times New Roman"/>
          <w:b/>
          <w:color w:val="000000"/>
          <w:sz w:val="26"/>
        </w:rPr>
        <w:t>16.1 Giả định</w:t>
      </w:r>
    </w:p>
    <w:p w14:paraId="542E476E">
      <w:pPr>
        <w:keepNext w:val="0"/>
        <w:spacing w:before="0" w:after="120" w:line="276" w:lineRule="auto"/>
        <w:jc w:val="both"/>
      </w:pPr>
      <w:r>
        <w:rPr>
          <w:rFonts w:ascii="Times New Roman" w:hAnsi="Times New Roman" w:eastAsia="Times New Roman"/>
          <w:color w:val="000000"/>
          <w:sz w:val="26"/>
        </w:rPr>
        <w:t>Dự án Godot được quản lý bằng Git và có thể truy cập qua URL repository hợp lệ.</w:t>
      </w:r>
    </w:p>
    <w:p w14:paraId="455C24A6">
      <w:pPr>
        <w:keepNext w:val="0"/>
        <w:spacing w:before="0" w:after="120" w:line="276" w:lineRule="auto"/>
        <w:jc w:val="both"/>
      </w:pPr>
      <w:r>
        <w:rPr>
          <w:rFonts w:ascii="Times New Roman" w:hAnsi="Times New Roman" w:eastAsia="Times New Roman"/>
          <w:color w:val="000000"/>
          <w:sz w:val="26"/>
        </w:rPr>
        <w:t>Các tệp .tscn và .tres dạng text có thể parse ở mức đủ để trích xuất metadata cần thiết.</w:t>
      </w:r>
    </w:p>
    <w:p w14:paraId="7695B478">
      <w:pPr>
        <w:keepNext w:val="0"/>
        <w:spacing w:before="0" w:after="120" w:line="276" w:lineRule="auto"/>
        <w:jc w:val="both"/>
      </w:pPr>
      <w:r>
        <w:rPr>
          <w:rFonts w:ascii="Times New Roman" w:hAnsi="Times New Roman" w:eastAsia="Times New Roman"/>
          <w:color w:val="000000"/>
          <w:sz w:val="26"/>
        </w:rPr>
        <w:t>Người dùng có quyền hợp lệ với repository trước khi kết nối vào hệ thống.</w:t>
      </w:r>
    </w:p>
    <w:p w14:paraId="12E10E83">
      <w:pPr>
        <w:keepNext w:val="0"/>
        <w:spacing w:before="0" w:after="120" w:line="276" w:lineRule="auto"/>
        <w:jc w:val="both"/>
      </w:pPr>
      <w:r>
        <w:rPr>
          <w:rFonts w:ascii="Times New Roman" w:hAnsi="Times New Roman" w:eastAsia="Times New Roman"/>
          <w:color w:val="000000"/>
          <w:sz w:val="26"/>
        </w:rPr>
        <w:t>Môi trường triển khai cung cấp được PostgreSQL, Redis, RabbitMQ, MinIO và stack monitoring.</w:t>
      </w:r>
    </w:p>
    <w:p w14:paraId="61BD840D">
      <w:pPr>
        <w:keepNext w:val="0"/>
        <w:spacing w:before="0" w:after="120" w:line="276" w:lineRule="auto"/>
        <w:jc w:val="both"/>
      </w:pPr>
      <w:r>
        <w:rPr>
          <w:rFonts w:ascii="Times New Roman" w:hAnsi="Times New Roman" w:eastAsia="Times New Roman"/>
          <w:color w:val="000000"/>
          <w:sz w:val="26"/>
        </w:rPr>
        <w:t>Phiên bản đầu tiên ưu tiên Git provider chuẩn; tích hợp sâu với GitHub/GitLab/Bitbucket có thể được mở rộng sau.</w:t>
      </w:r>
    </w:p>
    <w:p w14:paraId="1173C9FA">
      <w:pPr>
        <w:pStyle w:val="3"/>
        <w:keepNext/>
        <w:spacing w:before="200" w:after="120" w:line="276" w:lineRule="auto"/>
        <w:jc w:val="both"/>
      </w:pPr>
      <w:r>
        <w:rPr>
          <w:rFonts w:ascii="Times New Roman" w:hAnsi="Times New Roman" w:eastAsia="Times New Roman"/>
          <w:b/>
          <w:color w:val="000000"/>
          <w:sz w:val="26"/>
        </w:rPr>
        <w:t>16.2 Rủi ro</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3213"/>
        <w:gridCol w:w="3213"/>
        <w:gridCol w:w="3213"/>
      </w:tblGrid>
      <w:tr w14:paraId="08D634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3EA96A9">
            <w:pPr>
              <w:keepNext w:val="0"/>
              <w:spacing w:before="0" w:after="120" w:line="276" w:lineRule="auto"/>
              <w:jc w:val="both"/>
            </w:pPr>
            <w:r>
              <w:rPr>
                <w:rFonts w:ascii="Times New Roman" w:hAnsi="Times New Roman" w:eastAsia="Times New Roman"/>
                <w:b/>
                <w:color w:val="000000"/>
                <w:sz w:val="26"/>
              </w:rPr>
              <w:t>Rủi ro</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274DAA6">
            <w:pPr>
              <w:keepNext w:val="0"/>
              <w:spacing w:before="0" w:after="120" w:line="276" w:lineRule="auto"/>
              <w:jc w:val="both"/>
            </w:pPr>
            <w:r>
              <w:rPr>
                <w:rFonts w:ascii="Times New Roman" w:hAnsi="Times New Roman" w:eastAsia="Times New Roman"/>
                <w:b/>
                <w:color w:val="000000"/>
                <w:sz w:val="26"/>
              </w:rPr>
              <w:t>Tác động</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1C4DF82">
            <w:pPr>
              <w:keepNext w:val="0"/>
              <w:spacing w:before="0" w:after="120" w:line="276" w:lineRule="auto"/>
              <w:jc w:val="both"/>
            </w:pPr>
            <w:r>
              <w:rPr>
                <w:rFonts w:ascii="Times New Roman" w:hAnsi="Times New Roman" w:eastAsia="Times New Roman"/>
                <w:b/>
                <w:color w:val="000000"/>
                <w:sz w:val="26"/>
              </w:rPr>
              <w:t>Biện pháp giảm thiểu</w:t>
            </w:r>
          </w:p>
        </w:tc>
      </w:tr>
      <w:tr w14:paraId="3B1015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728479C">
            <w:pPr>
              <w:keepNext w:val="0"/>
              <w:spacing w:before="0" w:after="120" w:line="276" w:lineRule="auto"/>
              <w:jc w:val="both"/>
            </w:pPr>
            <w:r>
              <w:rPr>
                <w:rFonts w:ascii="Times New Roman" w:hAnsi="Times New Roman" w:eastAsia="Times New Roman"/>
                <w:b w:val="0"/>
                <w:color w:val="000000"/>
                <w:sz w:val="26"/>
              </w:rPr>
              <w:t>Định dạng Godot thay đổi giữa các phiên bản</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C2FE72F">
            <w:pPr>
              <w:keepNext w:val="0"/>
              <w:spacing w:before="0" w:after="120" w:line="276" w:lineRule="auto"/>
              <w:jc w:val="both"/>
            </w:pPr>
            <w:r>
              <w:rPr>
                <w:rFonts w:ascii="Times New Roman" w:hAnsi="Times New Roman" w:eastAsia="Times New Roman"/>
                <w:b w:val="0"/>
                <w:color w:val="000000"/>
                <w:sz w:val="26"/>
              </w:rPr>
              <w:t>Parser sai hoặc thiếu metadata.</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7A59D36">
            <w:pPr>
              <w:keepNext w:val="0"/>
              <w:spacing w:before="0" w:after="120" w:line="276" w:lineRule="auto"/>
              <w:jc w:val="both"/>
            </w:pPr>
            <w:r>
              <w:rPr>
                <w:rFonts w:ascii="Times New Roman" w:hAnsi="Times New Roman" w:eastAsia="Times New Roman"/>
                <w:b w:val="0"/>
                <w:color w:val="000000"/>
                <w:sz w:val="26"/>
              </w:rPr>
              <w:t>Xây dựng parser có versioning, fixture theo phiên bản và fallback an toàn.</w:t>
            </w:r>
          </w:p>
        </w:tc>
      </w:tr>
      <w:tr w14:paraId="21D1E5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84B8EFA">
            <w:pPr>
              <w:keepNext w:val="0"/>
              <w:spacing w:before="0" w:after="120" w:line="276" w:lineRule="auto"/>
              <w:jc w:val="both"/>
            </w:pPr>
            <w:r>
              <w:rPr>
                <w:rFonts w:ascii="Times New Roman" w:hAnsi="Times New Roman" w:eastAsia="Times New Roman"/>
                <w:b w:val="0"/>
                <w:color w:val="000000"/>
                <w:sz w:val="26"/>
              </w:rPr>
              <w:t>Repository lớn hoặc nhiều binary asset</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86C7A76">
            <w:pPr>
              <w:keepNext w:val="0"/>
              <w:spacing w:before="0" w:after="120" w:line="276" w:lineRule="auto"/>
              <w:jc w:val="both"/>
            </w:pPr>
            <w:r>
              <w:rPr>
                <w:rFonts w:ascii="Times New Roman" w:hAnsi="Times New Roman" w:eastAsia="Times New Roman"/>
                <w:b w:val="0"/>
                <w:color w:val="000000"/>
                <w:sz w:val="26"/>
              </w:rPr>
              <w:t>Clone/analyze chậm, tốn storage.</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8BE7A4F">
            <w:pPr>
              <w:keepNext w:val="0"/>
              <w:spacing w:before="0" w:after="120" w:line="276" w:lineRule="auto"/>
              <w:jc w:val="both"/>
            </w:pPr>
            <w:r>
              <w:rPr>
                <w:rFonts w:ascii="Times New Roman" w:hAnsi="Times New Roman" w:eastAsia="Times New Roman"/>
                <w:b w:val="0"/>
                <w:color w:val="000000"/>
                <w:sz w:val="26"/>
              </w:rPr>
              <w:t>Async job, cache, incremental scan, quota và retention policy.</w:t>
            </w:r>
          </w:p>
        </w:tc>
      </w:tr>
      <w:tr w14:paraId="1CB141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88508E1">
            <w:pPr>
              <w:keepNext w:val="0"/>
              <w:spacing w:before="0" w:after="120" w:line="276" w:lineRule="auto"/>
              <w:jc w:val="both"/>
            </w:pPr>
            <w:r>
              <w:rPr>
                <w:rFonts w:ascii="Times New Roman" w:hAnsi="Times New Roman" w:eastAsia="Times New Roman"/>
                <w:b w:val="0"/>
                <w:color w:val="000000"/>
                <w:sz w:val="26"/>
              </w:rPr>
              <w:t>Git conflict phức tạp</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7CCB3F9">
            <w:pPr>
              <w:keepNext w:val="0"/>
              <w:spacing w:before="0" w:after="120" w:line="276" w:lineRule="auto"/>
              <w:jc w:val="both"/>
            </w:pPr>
            <w:r>
              <w:rPr>
                <w:rFonts w:ascii="Times New Roman" w:hAnsi="Times New Roman" w:eastAsia="Times New Roman"/>
                <w:b w:val="0"/>
                <w:color w:val="000000"/>
                <w:sz w:val="26"/>
              </w:rPr>
              <w:t>Người dùng không xử lý được trong web UI.</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4D403A0">
            <w:pPr>
              <w:keepNext w:val="0"/>
              <w:spacing w:before="0" w:after="120" w:line="276" w:lineRule="auto"/>
              <w:jc w:val="both"/>
            </w:pPr>
            <w:r>
              <w:rPr>
                <w:rFonts w:ascii="Times New Roman" w:hAnsi="Times New Roman" w:eastAsia="Times New Roman"/>
                <w:b w:val="0"/>
                <w:color w:val="000000"/>
                <w:sz w:val="26"/>
              </w:rPr>
              <w:t>Hiển thị rõ conflict, hướng dẫn dùng Git/Godot Editor bên ngoài, không tự ghi đè.</w:t>
            </w:r>
          </w:p>
        </w:tc>
      </w:tr>
      <w:tr w14:paraId="24432F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BB11730">
            <w:pPr>
              <w:keepNext w:val="0"/>
              <w:spacing w:before="0" w:after="120" w:line="276" w:lineRule="auto"/>
              <w:jc w:val="both"/>
            </w:pPr>
            <w:r>
              <w:rPr>
                <w:rFonts w:ascii="Times New Roman" w:hAnsi="Times New Roman" w:eastAsia="Times New Roman"/>
                <w:b w:val="0"/>
                <w:color w:val="000000"/>
                <w:sz w:val="26"/>
              </w:rPr>
              <w:t>Dependency graph quá lớn</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1393525">
            <w:pPr>
              <w:keepNext w:val="0"/>
              <w:spacing w:before="0" w:after="120" w:line="276" w:lineRule="auto"/>
              <w:jc w:val="both"/>
            </w:pPr>
            <w:r>
              <w:rPr>
                <w:rFonts w:ascii="Times New Roman" w:hAnsi="Times New Roman" w:eastAsia="Times New Roman"/>
                <w:b w:val="0"/>
                <w:color w:val="000000"/>
                <w:sz w:val="26"/>
              </w:rPr>
              <w:t>UI chậm hoặc khó đọc.</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E15E248">
            <w:pPr>
              <w:keepNext w:val="0"/>
              <w:spacing w:before="0" w:after="120" w:line="276" w:lineRule="auto"/>
              <w:jc w:val="both"/>
            </w:pPr>
            <w:r>
              <w:rPr>
                <w:rFonts w:ascii="Times New Roman" w:hAnsi="Times New Roman" w:eastAsia="Times New Roman"/>
                <w:b w:val="0"/>
                <w:color w:val="000000"/>
                <w:sz w:val="26"/>
              </w:rPr>
              <w:t>Clustering, filter, lazy loading, giới hạn node ban đầu.</w:t>
            </w:r>
          </w:p>
        </w:tc>
      </w:tr>
      <w:tr w14:paraId="5FB8D5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53CC41D">
            <w:pPr>
              <w:keepNext w:val="0"/>
              <w:spacing w:before="0" w:after="120" w:line="276" w:lineRule="auto"/>
              <w:jc w:val="both"/>
            </w:pPr>
            <w:r>
              <w:rPr>
                <w:rFonts w:ascii="Times New Roman" w:hAnsi="Times New Roman" w:eastAsia="Times New Roman"/>
                <w:b w:val="0"/>
                <w:color w:val="000000"/>
                <w:sz w:val="26"/>
              </w:rPr>
              <w:t>Rò rỉ credential Git</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586CAB7">
            <w:pPr>
              <w:keepNext w:val="0"/>
              <w:spacing w:before="0" w:after="120" w:line="276" w:lineRule="auto"/>
              <w:jc w:val="both"/>
            </w:pPr>
            <w:r>
              <w:rPr>
                <w:rFonts w:ascii="Times New Roman" w:hAnsi="Times New Roman" w:eastAsia="Times New Roman"/>
                <w:b w:val="0"/>
                <w:color w:val="000000"/>
                <w:sz w:val="26"/>
              </w:rPr>
              <w:t>Rủi ro bảo mật nghiêm trọng.</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4885DE3">
            <w:pPr>
              <w:keepNext w:val="0"/>
              <w:spacing w:before="0" w:after="120" w:line="276" w:lineRule="auto"/>
              <w:jc w:val="both"/>
            </w:pPr>
            <w:r>
              <w:rPr>
                <w:rFonts w:ascii="Times New Roman" w:hAnsi="Times New Roman" w:eastAsia="Times New Roman"/>
                <w:b w:val="0"/>
                <w:color w:val="000000"/>
                <w:sz w:val="26"/>
              </w:rPr>
              <w:t>Secret manager/encryption, log redaction, audit, rotate token.</w:t>
            </w:r>
          </w:p>
        </w:tc>
      </w:tr>
      <w:tr w14:paraId="721CD8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9F20DA3">
            <w:pPr>
              <w:keepNext w:val="0"/>
              <w:spacing w:before="0" w:after="120" w:line="276" w:lineRule="auto"/>
              <w:jc w:val="both"/>
            </w:pPr>
            <w:r>
              <w:rPr>
                <w:rFonts w:ascii="Times New Roman" w:hAnsi="Times New Roman" w:eastAsia="Times New Roman"/>
                <w:b w:val="0"/>
                <w:color w:val="000000"/>
                <w:sz w:val="26"/>
              </w:rPr>
              <w:t>Job worker lỗi hoặc queue backlog</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C052503">
            <w:pPr>
              <w:keepNext w:val="0"/>
              <w:spacing w:before="0" w:after="120" w:line="276" w:lineRule="auto"/>
              <w:jc w:val="both"/>
            </w:pPr>
            <w:r>
              <w:rPr>
                <w:rFonts w:ascii="Times New Roman" w:hAnsi="Times New Roman" w:eastAsia="Times New Roman"/>
                <w:b w:val="0"/>
                <w:color w:val="000000"/>
                <w:sz w:val="26"/>
              </w:rPr>
              <w:t>Dashboard/metadata chậm cập nhật.</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8738BA6">
            <w:pPr>
              <w:keepNext w:val="0"/>
              <w:spacing w:before="0" w:after="120" w:line="276" w:lineRule="auto"/>
              <w:jc w:val="both"/>
            </w:pPr>
            <w:r>
              <w:rPr>
                <w:rFonts w:ascii="Times New Roman" w:hAnsi="Times New Roman" w:eastAsia="Times New Roman"/>
                <w:b w:val="0"/>
                <w:color w:val="000000"/>
                <w:sz w:val="26"/>
              </w:rPr>
              <w:t>Monitoring, retry, autoscale worker, DLQ và cảnh báo.</w:t>
            </w:r>
          </w:p>
        </w:tc>
      </w:tr>
    </w:tbl>
    <w:p w14:paraId="1C3B50EA">
      <w:pPr>
        <w:keepNext w:val="0"/>
        <w:spacing w:before="0" w:after="120" w:line="276" w:lineRule="auto"/>
        <w:jc w:val="both"/>
      </w:pPr>
    </w:p>
    <w:p w14:paraId="250F194E">
      <w:pPr>
        <w:pStyle w:val="3"/>
        <w:keepNext/>
        <w:spacing w:before="200" w:after="120" w:line="276" w:lineRule="auto"/>
        <w:jc w:val="both"/>
      </w:pPr>
      <w:r>
        <w:rPr>
          <w:rFonts w:ascii="Times New Roman" w:hAnsi="Times New Roman" w:eastAsia="Times New Roman"/>
          <w:b/>
          <w:color w:val="000000"/>
          <w:sz w:val="26"/>
        </w:rPr>
        <w:t>16.3 Giới hạn phiên bản 1.0</w:t>
      </w:r>
    </w:p>
    <w:p w14:paraId="517435E3">
      <w:pPr>
        <w:keepNext w:val="0"/>
        <w:spacing w:before="0" w:after="120" w:line="276" w:lineRule="auto"/>
        <w:jc w:val="both"/>
      </w:pPr>
      <w:r>
        <w:rPr>
          <w:rFonts w:ascii="Times New Roman" w:hAnsi="Times New Roman" w:eastAsia="Times New Roman"/>
          <w:color w:val="000000"/>
          <w:sz w:val="26"/>
        </w:rPr>
        <w:t>Chưa chỉnh sửa code hoặc scene trực tiếp trong trình duyệt.</w:t>
      </w:r>
    </w:p>
    <w:p w14:paraId="607C45BA">
      <w:pPr>
        <w:keepNext w:val="0"/>
        <w:spacing w:before="0" w:after="120" w:line="276" w:lineRule="auto"/>
        <w:jc w:val="both"/>
      </w:pPr>
      <w:r>
        <w:rPr>
          <w:rFonts w:ascii="Times New Roman" w:hAnsi="Times New Roman" w:eastAsia="Times New Roman"/>
          <w:color w:val="000000"/>
          <w:sz w:val="26"/>
        </w:rPr>
        <w:t>Chưa chạy game, export build hoặc debug runtime.</w:t>
      </w:r>
    </w:p>
    <w:p w14:paraId="47BF714E">
      <w:pPr>
        <w:keepNext w:val="0"/>
        <w:spacing w:before="0" w:after="120" w:line="276" w:lineRule="auto"/>
        <w:jc w:val="both"/>
      </w:pPr>
      <w:r>
        <w:rPr>
          <w:rFonts w:ascii="Times New Roman" w:hAnsi="Times New Roman" w:eastAsia="Times New Roman"/>
          <w:color w:val="000000"/>
          <w:sz w:val="26"/>
        </w:rPr>
        <w:t>Scene diff tập trung vào .tscn dạng text; tệp binary có thể chỉ hỗ trợ metadata hạn chế.</w:t>
      </w:r>
    </w:p>
    <w:p w14:paraId="7D94CE0D">
      <w:pPr>
        <w:keepNext w:val="0"/>
        <w:spacing w:before="0" w:after="120" w:line="276" w:lineRule="auto"/>
        <w:jc w:val="both"/>
      </w:pPr>
      <w:r>
        <w:rPr>
          <w:rFonts w:ascii="Times New Roman" w:hAnsi="Times New Roman" w:eastAsia="Times New Roman"/>
          <w:color w:val="000000"/>
          <w:sz w:val="26"/>
        </w:rPr>
        <w:t>AI assistant, plugin marketplace, desktop client, Godot plugin và MCP server thuộc lộ trình tương lai.</w:t>
      </w:r>
    </w:p>
    <w:p w14:paraId="2B040B4D">
      <w:pPr>
        <w:keepNext w:val="0"/>
        <w:spacing w:before="0" w:after="120" w:line="276" w:lineRule="auto"/>
        <w:jc w:val="both"/>
      </w:pPr>
      <w:r>
        <w:rPr>
          <w:rFonts w:ascii="Times New Roman" w:hAnsi="Times New Roman" w:eastAsia="Times New Roman"/>
          <w:color w:val="000000"/>
          <w:sz w:val="26"/>
        </w:rPr>
        <w:t>Khả năng hỗ trợ nhiều Git provider chuyên sâu phụ thuộc vào tích hợp ở các bản tiếp theo.</w:t>
      </w:r>
    </w:p>
    <w:p w14:paraId="58E89D46">
      <w:pPr>
        <w:pStyle w:val="2"/>
        <w:keepNext/>
        <w:pageBreakBefore/>
        <w:spacing w:before="240" w:after="160" w:line="276" w:lineRule="auto"/>
        <w:jc w:val="both"/>
      </w:pPr>
      <w:r>
        <w:rPr>
          <w:rFonts w:ascii="Times New Roman" w:hAnsi="Times New Roman" w:eastAsia="Times New Roman"/>
          <w:b/>
          <w:color w:val="000000"/>
          <w:sz w:val="26"/>
        </w:rPr>
        <w:t>17. Lộ trình mở rộng</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3213"/>
        <w:gridCol w:w="3213"/>
        <w:gridCol w:w="3213"/>
      </w:tblGrid>
      <w:tr w14:paraId="57D80E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92C2DB0">
            <w:pPr>
              <w:keepNext w:val="0"/>
              <w:spacing w:before="0" w:after="120" w:line="276" w:lineRule="auto"/>
              <w:jc w:val="both"/>
            </w:pPr>
            <w:r>
              <w:rPr>
                <w:rFonts w:ascii="Times New Roman" w:hAnsi="Times New Roman" w:eastAsia="Times New Roman"/>
                <w:b/>
                <w:color w:val="000000"/>
                <w:sz w:val="26"/>
              </w:rPr>
              <w:t>Hạng mục</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72756DE">
            <w:pPr>
              <w:keepNext w:val="0"/>
              <w:spacing w:before="0" w:after="120" w:line="276" w:lineRule="auto"/>
              <w:jc w:val="both"/>
            </w:pPr>
            <w:r>
              <w:rPr>
                <w:rFonts w:ascii="Times New Roman" w:hAnsi="Times New Roman" w:eastAsia="Times New Roman"/>
                <w:b/>
                <w:color w:val="000000"/>
                <w:sz w:val="26"/>
              </w:rPr>
              <w:t>Mô tả</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C9EC88C">
            <w:pPr>
              <w:keepNext w:val="0"/>
              <w:spacing w:before="0" w:after="120" w:line="276" w:lineRule="auto"/>
              <w:jc w:val="both"/>
            </w:pPr>
            <w:r>
              <w:rPr>
                <w:rFonts w:ascii="Times New Roman" w:hAnsi="Times New Roman" w:eastAsia="Times New Roman"/>
                <w:b/>
                <w:color w:val="000000"/>
                <w:sz w:val="26"/>
              </w:rPr>
              <w:t>Giá trị kỳ vọng</w:t>
            </w:r>
          </w:p>
        </w:tc>
      </w:tr>
      <w:tr w14:paraId="37AB0A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A0D4C38">
            <w:pPr>
              <w:keepNext w:val="0"/>
              <w:spacing w:before="0" w:after="120" w:line="276" w:lineRule="auto"/>
              <w:jc w:val="both"/>
            </w:pPr>
            <w:r>
              <w:rPr>
                <w:rFonts w:ascii="Times New Roman" w:hAnsi="Times New Roman" w:eastAsia="Times New Roman"/>
                <w:b w:val="0"/>
                <w:color w:val="000000"/>
                <w:sz w:val="26"/>
              </w:rPr>
              <w:t>AI Project Assistant</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AF4FAF0">
            <w:pPr>
              <w:keepNext w:val="0"/>
              <w:spacing w:before="0" w:after="120" w:line="276" w:lineRule="auto"/>
              <w:jc w:val="both"/>
            </w:pPr>
            <w:r>
              <w:rPr>
                <w:rFonts w:ascii="Times New Roman" w:hAnsi="Times New Roman" w:eastAsia="Times New Roman"/>
                <w:b w:val="0"/>
                <w:color w:val="000000"/>
                <w:sz w:val="26"/>
              </w:rPr>
              <w:t>Hỗ trợ hỏi đáp về cấu trúc dự án, gợi ý xử lý health issue và tóm tắt diff.</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26A4428">
            <w:pPr>
              <w:keepNext w:val="0"/>
              <w:spacing w:before="0" w:after="120" w:line="276" w:lineRule="auto"/>
              <w:jc w:val="both"/>
            </w:pPr>
            <w:r>
              <w:rPr>
                <w:rFonts w:ascii="Times New Roman" w:hAnsi="Times New Roman" w:eastAsia="Times New Roman"/>
                <w:b w:val="0"/>
                <w:color w:val="000000"/>
                <w:sz w:val="26"/>
              </w:rPr>
              <w:t>Tăng năng suất review và onboarding.</w:t>
            </w:r>
          </w:p>
        </w:tc>
      </w:tr>
      <w:tr w14:paraId="1FCC16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959F00D">
            <w:pPr>
              <w:keepNext w:val="0"/>
              <w:spacing w:before="0" w:after="120" w:line="276" w:lineRule="auto"/>
              <w:jc w:val="both"/>
            </w:pPr>
            <w:r>
              <w:rPr>
                <w:rFonts w:ascii="Times New Roman" w:hAnsi="Times New Roman" w:eastAsia="Times New Roman"/>
                <w:b w:val="0"/>
                <w:color w:val="000000"/>
                <w:sz w:val="26"/>
              </w:rPr>
              <w:t>Plugin Marketplace</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070E8EF">
            <w:pPr>
              <w:keepNext w:val="0"/>
              <w:spacing w:before="0" w:after="120" w:line="276" w:lineRule="auto"/>
              <w:jc w:val="both"/>
            </w:pPr>
            <w:r>
              <w:rPr>
                <w:rFonts w:ascii="Times New Roman" w:hAnsi="Times New Roman" w:eastAsia="Times New Roman"/>
                <w:b w:val="0"/>
                <w:color w:val="000000"/>
                <w:sz w:val="26"/>
              </w:rPr>
              <w:t>Cho phép mở rộng rule analyzer, visualizer hoặc tích hợp ngoài.</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23D99F0">
            <w:pPr>
              <w:keepNext w:val="0"/>
              <w:spacing w:before="0" w:after="120" w:line="276" w:lineRule="auto"/>
              <w:jc w:val="both"/>
            </w:pPr>
            <w:r>
              <w:rPr>
                <w:rFonts w:ascii="Times New Roman" w:hAnsi="Times New Roman" w:eastAsia="Times New Roman"/>
                <w:b w:val="0"/>
                <w:color w:val="000000"/>
                <w:sz w:val="26"/>
              </w:rPr>
              <w:t>Tạo hệ sinh thái mở rộng theo cộng đồng/nhóm.</w:t>
            </w:r>
          </w:p>
        </w:tc>
      </w:tr>
      <w:tr w14:paraId="2EA97D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DEFAEB5">
            <w:pPr>
              <w:keepNext w:val="0"/>
              <w:spacing w:before="0" w:after="120" w:line="276" w:lineRule="auto"/>
              <w:jc w:val="both"/>
            </w:pPr>
            <w:r>
              <w:rPr>
                <w:rFonts w:ascii="Times New Roman" w:hAnsi="Times New Roman" w:eastAsia="Times New Roman"/>
                <w:b w:val="0"/>
                <w:color w:val="000000"/>
                <w:sz w:val="26"/>
              </w:rPr>
              <w:t>Desktop Client</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1DC6166">
            <w:pPr>
              <w:keepNext w:val="0"/>
              <w:spacing w:before="0" w:after="120" w:line="276" w:lineRule="auto"/>
              <w:jc w:val="both"/>
            </w:pPr>
            <w:r>
              <w:rPr>
                <w:rFonts w:ascii="Times New Roman" w:hAnsi="Times New Roman" w:eastAsia="Times New Roman"/>
                <w:b w:val="0"/>
                <w:color w:val="000000"/>
                <w:sz w:val="26"/>
              </w:rPr>
              <w:t>Cung cấp trải nghiệm cục bộ tốt hơn cho repository lớn và tích hợp sâu hệ điều hành.</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E627648">
            <w:pPr>
              <w:keepNext w:val="0"/>
              <w:spacing w:before="0" w:after="120" w:line="276" w:lineRule="auto"/>
              <w:jc w:val="both"/>
            </w:pPr>
            <w:r>
              <w:rPr>
                <w:rFonts w:ascii="Times New Roman" w:hAnsi="Times New Roman" w:eastAsia="Times New Roman"/>
                <w:b w:val="0"/>
                <w:color w:val="000000"/>
                <w:sz w:val="26"/>
              </w:rPr>
              <w:t>Giảm tải server và cải thiện hiệu năng local.</w:t>
            </w:r>
          </w:p>
        </w:tc>
      </w:tr>
      <w:tr w14:paraId="49259D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E7D1F88">
            <w:pPr>
              <w:keepNext w:val="0"/>
              <w:spacing w:before="0" w:after="120" w:line="276" w:lineRule="auto"/>
              <w:jc w:val="both"/>
            </w:pPr>
            <w:r>
              <w:rPr>
                <w:rFonts w:ascii="Times New Roman" w:hAnsi="Times New Roman" w:eastAsia="Times New Roman"/>
                <w:b w:val="0"/>
                <w:color w:val="000000"/>
                <w:sz w:val="26"/>
              </w:rPr>
              <w:t>Godot Plugin</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69882D8">
            <w:pPr>
              <w:keepNext w:val="0"/>
              <w:spacing w:before="0" w:after="120" w:line="276" w:lineRule="auto"/>
              <w:jc w:val="both"/>
            </w:pPr>
            <w:r>
              <w:rPr>
                <w:rFonts w:ascii="Times New Roman" w:hAnsi="Times New Roman" w:eastAsia="Times New Roman"/>
                <w:b w:val="0"/>
                <w:color w:val="000000"/>
                <w:sz w:val="26"/>
              </w:rPr>
              <w:t>Plugin trong Godot Editor để đồng bộ thông tin health, dependency hoặc review.</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2DFE711">
            <w:pPr>
              <w:keepNext w:val="0"/>
              <w:spacing w:before="0" w:after="120" w:line="276" w:lineRule="auto"/>
              <w:jc w:val="both"/>
            </w:pPr>
            <w:r>
              <w:rPr>
                <w:rFonts w:ascii="Times New Roman" w:hAnsi="Times New Roman" w:eastAsia="Times New Roman"/>
                <w:b w:val="0"/>
                <w:color w:val="000000"/>
                <w:sz w:val="26"/>
              </w:rPr>
              <w:t>Kết nối trực tiếp workflow trong editor.</w:t>
            </w:r>
          </w:p>
        </w:tc>
      </w:tr>
      <w:tr w14:paraId="60414C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EAA001A">
            <w:pPr>
              <w:keepNext w:val="0"/>
              <w:spacing w:before="0" w:after="120" w:line="276" w:lineRule="auto"/>
              <w:jc w:val="both"/>
            </w:pPr>
            <w:r>
              <w:rPr>
                <w:rFonts w:ascii="Times New Roman" w:hAnsi="Times New Roman" w:eastAsia="Times New Roman"/>
                <w:b w:val="0"/>
                <w:color w:val="000000"/>
                <w:sz w:val="26"/>
              </w:rPr>
              <w:t>MCP Server</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BAB5279">
            <w:pPr>
              <w:keepNext w:val="0"/>
              <w:spacing w:before="0" w:after="120" w:line="276" w:lineRule="auto"/>
              <w:jc w:val="both"/>
            </w:pPr>
            <w:r>
              <w:rPr>
                <w:rFonts w:ascii="Times New Roman" w:hAnsi="Times New Roman" w:eastAsia="Times New Roman"/>
                <w:b w:val="0"/>
                <w:color w:val="000000"/>
                <w:sz w:val="26"/>
              </w:rPr>
              <w:t>Cung cấp giao diện cho công cụ AI/automation truy cập metadata dự án an toàn.</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5756E38">
            <w:pPr>
              <w:keepNext w:val="0"/>
              <w:spacing w:before="0" w:after="120" w:line="276" w:lineRule="auto"/>
              <w:jc w:val="both"/>
            </w:pPr>
            <w:r>
              <w:rPr>
                <w:rFonts w:ascii="Times New Roman" w:hAnsi="Times New Roman" w:eastAsia="Times New Roman"/>
                <w:b w:val="0"/>
                <w:color w:val="000000"/>
                <w:sz w:val="26"/>
              </w:rPr>
              <w:t>Mở rộng tự động hóa và phân tích thông minh.</w:t>
            </w:r>
          </w:p>
        </w:tc>
      </w:tr>
    </w:tbl>
    <w:p w14:paraId="73520477">
      <w:pPr>
        <w:keepNext w:val="0"/>
        <w:spacing w:before="0" w:after="120" w:line="276" w:lineRule="auto"/>
        <w:jc w:val="both"/>
      </w:pPr>
    </w:p>
    <w:p w14:paraId="352D4F7D">
      <w:pPr>
        <w:pStyle w:val="2"/>
        <w:keepNext/>
        <w:pageBreakBefore/>
        <w:spacing w:before="240" w:after="160" w:line="276" w:lineRule="auto"/>
        <w:jc w:val="both"/>
      </w:pPr>
      <w:r>
        <w:rPr>
          <w:rFonts w:ascii="Times New Roman" w:hAnsi="Times New Roman" w:eastAsia="Times New Roman"/>
          <w:b/>
          <w:color w:val="000000"/>
          <w:sz w:val="26"/>
        </w:rPr>
        <w:t>Phụ lục A - Quy tắc nghiệp vụ đề xuất</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4EEEA4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5EEF168">
            <w:pPr>
              <w:keepNext w:val="0"/>
              <w:spacing w:before="0" w:after="120" w:line="276" w:lineRule="auto"/>
              <w:jc w:val="both"/>
            </w:pPr>
            <w:r>
              <w:rPr>
                <w:rFonts w:ascii="Times New Roman" w:hAnsi="Times New Roman" w:eastAsia="Times New Roman"/>
                <w:b/>
                <w:color w:val="000000"/>
                <w:sz w:val="26"/>
              </w:rPr>
              <w:t>Mã</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E8DC625">
            <w:pPr>
              <w:keepNext w:val="0"/>
              <w:spacing w:before="0" w:after="120" w:line="276" w:lineRule="auto"/>
              <w:jc w:val="both"/>
            </w:pPr>
            <w:r>
              <w:rPr>
                <w:rFonts w:ascii="Times New Roman" w:hAnsi="Times New Roman" w:eastAsia="Times New Roman"/>
                <w:b/>
                <w:color w:val="000000"/>
                <w:sz w:val="26"/>
              </w:rPr>
              <w:t>Quy tắc</w:t>
            </w:r>
          </w:p>
        </w:tc>
      </w:tr>
      <w:tr w14:paraId="610CCE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E123AC9">
            <w:pPr>
              <w:keepNext w:val="0"/>
              <w:spacing w:before="0" w:after="120" w:line="276" w:lineRule="auto"/>
              <w:jc w:val="both"/>
            </w:pPr>
            <w:r>
              <w:rPr>
                <w:rFonts w:ascii="Times New Roman" w:hAnsi="Times New Roman" w:eastAsia="Times New Roman"/>
                <w:b w:val="0"/>
                <w:color w:val="000000"/>
                <w:sz w:val="26"/>
              </w:rPr>
              <w:t>BR-01</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EEE61D6">
            <w:pPr>
              <w:keepNext w:val="0"/>
              <w:spacing w:before="0" w:after="120" w:line="276" w:lineRule="auto"/>
              <w:jc w:val="both"/>
            </w:pPr>
            <w:r>
              <w:rPr>
                <w:rFonts w:ascii="Times New Roman" w:hAnsi="Times New Roman" w:eastAsia="Times New Roman"/>
                <w:b w:val="0"/>
                <w:color w:val="000000"/>
                <w:sz w:val="26"/>
              </w:rPr>
              <w:t>Một người dùng chỉ được truy cập dự án nếu là thành viên dự án hoặc có quyền hệ thống tương ứng.</w:t>
            </w:r>
          </w:p>
        </w:tc>
      </w:tr>
      <w:tr w14:paraId="61059E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ECB6344">
            <w:pPr>
              <w:keepNext w:val="0"/>
              <w:spacing w:before="0" w:after="120" w:line="276" w:lineRule="auto"/>
              <w:jc w:val="both"/>
            </w:pPr>
            <w:r>
              <w:rPr>
                <w:rFonts w:ascii="Times New Roman" w:hAnsi="Times New Roman" w:eastAsia="Times New Roman"/>
                <w:b w:val="0"/>
                <w:color w:val="000000"/>
                <w:sz w:val="26"/>
              </w:rPr>
              <w:t>BR-02</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16C5F0C">
            <w:pPr>
              <w:keepNext w:val="0"/>
              <w:spacing w:before="0" w:after="120" w:line="276" w:lineRule="auto"/>
              <w:jc w:val="both"/>
            </w:pPr>
            <w:r>
              <w:rPr>
                <w:rFonts w:ascii="Times New Roman" w:hAnsi="Times New Roman" w:eastAsia="Times New Roman"/>
                <w:b w:val="0"/>
                <w:color w:val="000000"/>
                <w:sz w:val="26"/>
              </w:rPr>
              <w:t>Repository chỉ được thao tác Git khi trạng thái không bị lock bởi job/thao tác Git khác.</w:t>
            </w:r>
          </w:p>
        </w:tc>
      </w:tr>
      <w:tr w14:paraId="21D590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61055E1">
            <w:pPr>
              <w:keepNext w:val="0"/>
              <w:spacing w:before="0" w:after="120" w:line="276" w:lineRule="auto"/>
              <w:jc w:val="both"/>
            </w:pPr>
            <w:r>
              <w:rPr>
                <w:rFonts w:ascii="Times New Roman" w:hAnsi="Times New Roman" w:eastAsia="Times New Roman"/>
                <w:b w:val="0"/>
                <w:color w:val="000000"/>
                <w:sz w:val="26"/>
              </w:rPr>
              <w:t>BR-03</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1DC6035">
            <w:pPr>
              <w:keepNext w:val="0"/>
              <w:spacing w:before="0" w:after="120" w:line="276" w:lineRule="auto"/>
              <w:jc w:val="both"/>
            </w:pPr>
            <w:r>
              <w:rPr>
                <w:rFonts w:ascii="Times New Roman" w:hAnsi="Times New Roman" w:eastAsia="Times New Roman"/>
                <w:b w:val="0"/>
                <w:color w:val="000000"/>
                <w:sz w:val="26"/>
              </w:rPr>
              <w:t>Job phân tích phải gắn với revision/commit hash cụ thể để đảm bảo kết quả có thể truy vết.</w:t>
            </w:r>
          </w:p>
        </w:tc>
      </w:tr>
      <w:tr w14:paraId="0806AF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293399F">
            <w:pPr>
              <w:keepNext w:val="0"/>
              <w:spacing w:before="0" w:after="120" w:line="276" w:lineRule="auto"/>
              <w:jc w:val="both"/>
            </w:pPr>
            <w:r>
              <w:rPr>
                <w:rFonts w:ascii="Times New Roman" w:hAnsi="Times New Roman" w:eastAsia="Times New Roman"/>
                <w:b w:val="0"/>
                <w:color w:val="000000"/>
                <w:sz w:val="26"/>
              </w:rPr>
              <w:t>BR-04</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EA11F93">
            <w:pPr>
              <w:keepNext w:val="0"/>
              <w:spacing w:before="0" w:after="120" w:line="276" w:lineRule="auto"/>
              <w:jc w:val="both"/>
            </w:pPr>
            <w:r>
              <w:rPr>
                <w:rFonts w:ascii="Times New Roman" w:hAnsi="Times New Roman" w:eastAsia="Times New Roman"/>
                <w:b w:val="0"/>
                <w:color w:val="000000"/>
                <w:sz w:val="26"/>
              </w:rPr>
              <w:t>Scene/resource lỗi parse không làm dừng toàn bộ quá trình phân tích dự án.</w:t>
            </w:r>
          </w:p>
        </w:tc>
      </w:tr>
      <w:tr w14:paraId="7BACA3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C1ACA81">
            <w:pPr>
              <w:keepNext w:val="0"/>
              <w:spacing w:before="0" w:after="120" w:line="276" w:lineRule="auto"/>
              <w:jc w:val="both"/>
            </w:pPr>
            <w:r>
              <w:rPr>
                <w:rFonts w:ascii="Times New Roman" w:hAnsi="Times New Roman" w:eastAsia="Times New Roman"/>
                <w:b w:val="0"/>
                <w:color w:val="000000"/>
                <w:sz w:val="26"/>
              </w:rPr>
              <w:t>BR-05</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0607084">
            <w:pPr>
              <w:keepNext w:val="0"/>
              <w:spacing w:before="0" w:after="120" w:line="276" w:lineRule="auto"/>
              <w:jc w:val="both"/>
            </w:pPr>
            <w:r>
              <w:rPr>
                <w:rFonts w:ascii="Times New Roman" w:hAnsi="Times New Roman" w:eastAsia="Times New Roman"/>
                <w:b w:val="0"/>
                <w:color w:val="000000"/>
                <w:sz w:val="26"/>
              </w:rPr>
              <w:t>Health score phải tính từ các rule có version và trọng số cấu hình được.</w:t>
            </w:r>
          </w:p>
        </w:tc>
      </w:tr>
      <w:tr w14:paraId="420270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DC6D5E9">
            <w:pPr>
              <w:keepNext w:val="0"/>
              <w:spacing w:before="0" w:after="120" w:line="276" w:lineRule="auto"/>
              <w:jc w:val="both"/>
            </w:pPr>
            <w:r>
              <w:rPr>
                <w:rFonts w:ascii="Times New Roman" w:hAnsi="Times New Roman" w:eastAsia="Times New Roman"/>
                <w:b w:val="0"/>
                <w:color w:val="000000"/>
                <w:sz w:val="26"/>
              </w:rPr>
              <w:t>BR-06</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4C2B099">
            <w:pPr>
              <w:keepNext w:val="0"/>
              <w:spacing w:before="0" w:after="120" w:line="276" w:lineRule="auto"/>
              <w:jc w:val="both"/>
            </w:pPr>
            <w:r>
              <w:rPr>
                <w:rFonts w:ascii="Times New Roman" w:hAnsi="Times New Roman" w:eastAsia="Times New Roman"/>
                <w:b w:val="0"/>
                <w:color w:val="000000"/>
                <w:sz w:val="26"/>
              </w:rPr>
              <w:t>Thông báo cho người dùng phải tôn trọng quyền truy cập đối tượng liên quan.</w:t>
            </w:r>
          </w:p>
        </w:tc>
      </w:tr>
      <w:tr w14:paraId="25083D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2C29102">
            <w:pPr>
              <w:keepNext w:val="0"/>
              <w:spacing w:before="0" w:after="120" w:line="276" w:lineRule="auto"/>
              <w:jc w:val="both"/>
            </w:pPr>
            <w:r>
              <w:rPr>
                <w:rFonts w:ascii="Times New Roman" w:hAnsi="Times New Roman" w:eastAsia="Times New Roman"/>
                <w:b w:val="0"/>
                <w:color w:val="000000"/>
                <w:sz w:val="26"/>
              </w:rPr>
              <w:t>BR-07</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7AAA419">
            <w:pPr>
              <w:keepNext w:val="0"/>
              <w:spacing w:before="0" w:after="120" w:line="276" w:lineRule="auto"/>
              <w:jc w:val="both"/>
            </w:pPr>
            <w:r>
              <w:rPr>
                <w:rFonts w:ascii="Times New Roman" w:hAnsi="Times New Roman" w:eastAsia="Times New Roman"/>
                <w:b w:val="0"/>
                <w:color w:val="000000"/>
                <w:sz w:val="26"/>
              </w:rPr>
              <w:t>Tất cả thay đổi quyền, repository credential và Git action phải có activity log.</w:t>
            </w:r>
          </w:p>
        </w:tc>
      </w:tr>
      <w:tr w14:paraId="217B8A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5F74E25">
            <w:pPr>
              <w:keepNext w:val="0"/>
              <w:spacing w:before="0" w:after="120" w:line="276" w:lineRule="auto"/>
              <w:jc w:val="both"/>
            </w:pPr>
            <w:r>
              <w:rPr>
                <w:rFonts w:ascii="Times New Roman" w:hAnsi="Times New Roman" w:eastAsia="Times New Roman"/>
                <w:b w:val="0"/>
                <w:color w:val="000000"/>
                <w:sz w:val="26"/>
              </w:rPr>
              <w:t>BR-08</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0409969">
            <w:pPr>
              <w:keepNext w:val="0"/>
              <w:spacing w:before="0" w:after="120" w:line="276" w:lineRule="auto"/>
              <w:jc w:val="both"/>
            </w:pPr>
            <w:r>
              <w:rPr>
                <w:rFonts w:ascii="Times New Roman" w:hAnsi="Times New Roman" w:eastAsia="Times New Roman"/>
                <w:b w:val="0"/>
                <w:color w:val="000000"/>
                <w:sz w:val="26"/>
              </w:rPr>
              <w:t>Credential không bao giờ được trả về client sau khi đã lưu.</w:t>
            </w:r>
          </w:p>
        </w:tc>
      </w:tr>
      <w:tr w14:paraId="2D6965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93B6709">
            <w:pPr>
              <w:keepNext w:val="0"/>
              <w:spacing w:before="0" w:after="120" w:line="276" w:lineRule="auto"/>
              <w:jc w:val="both"/>
            </w:pPr>
            <w:r>
              <w:rPr>
                <w:rFonts w:ascii="Times New Roman" w:hAnsi="Times New Roman" w:eastAsia="Times New Roman"/>
                <w:b w:val="0"/>
                <w:color w:val="000000"/>
                <w:sz w:val="26"/>
              </w:rPr>
              <w:t>BR-09</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649A720">
            <w:pPr>
              <w:keepNext w:val="0"/>
              <w:spacing w:before="0" w:after="120" w:line="276" w:lineRule="auto"/>
              <w:jc w:val="both"/>
            </w:pPr>
            <w:r>
              <w:rPr>
                <w:rFonts w:ascii="Times New Roman" w:hAnsi="Times New Roman" w:eastAsia="Times New Roman"/>
                <w:b w:val="0"/>
                <w:color w:val="000000"/>
                <w:sz w:val="26"/>
              </w:rPr>
              <w:t>Dữ liệu dashboard có thể cache nhưng phải được invalidated khi analyze job hoàn tất.</w:t>
            </w:r>
          </w:p>
        </w:tc>
      </w:tr>
      <w:tr w14:paraId="49DDC4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9B50C97">
            <w:pPr>
              <w:keepNext w:val="0"/>
              <w:spacing w:before="0" w:after="120" w:line="276" w:lineRule="auto"/>
              <w:jc w:val="both"/>
            </w:pPr>
            <w:r>
              <w:rPr>
                <w:rFonts w:ascii="Times New Roman" w:hAnsi="Times New Roman" w:eastAsia="Times New Roman"/>
                <w:b w:val="0"/>
                <w:color w:val="000000"/>
                <w:sz w:val="26"/>
              </w:rPr>
              <w:t>BR-10</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402AB7C">
            <w:pPr>
              <w:keepNext w:val="0"/>
              <w:spacing w:before="0" w:after="120" w:line="276" w:lineRule="auto"/>
              <w:jc w:val="both"/>
            </w:pPr>
            <w:r>
              <w:rPr>
                <w:rFonts w:ascii="Times New Roman" w:hAnsi="Times New Roman" w:eastAsia="Times New Roman"/>
                <w:b w:val="0"/>
                <w:color w:val="000000"/>
                <w:sz w:val="26"/>
              </w:rPr>
              <w:t>Branch operation nguy hiểm như delete/merge phải yêu cầu xác nhận nếu ảnh hưởng remote hoặc dữ liệu chưa commit.</w:t>
            </w:r>
          </w:p>
        </w:tc>
      </w:tr>
    </w:tbl>
    <w:p w14:paraId="73F05C10">
      <w:pPr>
        <w:keepNext w:val="0"/>
        <w:spacing w:before="0" w:after="120" w:line="276" w:lineRule="auto"/>
        <w:jc w:val="both"/>
      </w:pPr>
    </w:p>
    <w:p w14:paraId="738C5216">
      <w:pPr>
        <w:pStyle w:val="2"/>
        <w:keepNext/>
        <w:pageBreakBefore/>
        <w:spacing w:before="240" w:after="160" w:line="276" w:lineRule="auto"/>
        <w:jc w:val="both"/>
      </w:pPr>
      <w:r>
        <w:rPr>
          <w:rFonts w:ascii="Times New Roman" w:hAnsi="Times New Roman" w:eastAsia="Times New Roman"/>
          <w:b/>
          <w:color w:val="000000"/>
          <w:sz w:val="26"/>
        </w:rPr>
        <w:t>Phụ lục B - Mã lỗi đề xuất</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1E1DB5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3F30404">
            <w:pPr>
              <w:keepNext w:val="0"/>
              <w:spacing w:before="0" w:after="120" w:line="276" w:lineRule="auto"/>
              <w:jc w:val="both"/>
            </w:pPr>
            <w:r>
              <w:rPr>
                <w:rFonts w:ascii="Times New Roman" w:hAnsi="Times New Roman" w:eastAsia="Times New Roman"/>
                <w:b/>
                <w:color w:val="000000"/>
                <w:sz w:val="26"/>
              </w:rPr>
              <w:t>Mã lỗi</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EEF7F59">
            <w:pPr>
              <w:keepNext w:val="0"/>
              <w:spacing w:before="0" w:after="120" w:line="276" w:lineRule="auto"/>
              <w:jc w:val="both"/>
            </w:pPr>
            <w:r>
              <w:rPr>
                <w:rFonts w:ascii="Times New Roman" w:hAnsi="Times New Roman" w:eastAsia="Times New Roman"/>
                <w:b/>
                <w:color w:val="000000"/>
                <w:sz w:val="26"/>
              </w:rPr>
              <w:t>Ý nghĩa</w:t>
            </w:r>
          </w:p>
        </w:tc>
      </w:tr>
      <w:tr w14:paraId="5E5E52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F90FA39">
            <w:pPr>
              <w:keepNext w:val="0"/>
              <w:spacing w:before="0" w:after="120" w:line="276" w:lineRule="auto"/>
              <w:jc w:val="both"/>
            </w:pPr>
            <w:r>
              <w:rPr>
                <w:rFonts w:ascii="Times New Roman" w:hAnsi="Times New Roman" w:eastAsia="Times New Roman"/>
                <w:b w:val="0"/>
                <w:color w:val="000000"/>
                <w:sz w:val="26"/>
              </w:rPr>
              <w:t>AUTH_INVALID_CREDENTIALS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487D5EE">
            <w:pPr>
              <w:keepNext w:val="0"/>
              <w:spacing w:before="0" w:after="120" w:line="276" w:lineRule="auto"/>
              <w:jc w:val="both"/>
            </w:pPr>
            <w:r>
              <w:rPr>
                <w:rFonts w:ascii="Times New Roman" w:hAnsi="Times New Roman" w:eastAsia="Times New Roman"/>
                <w:b w:val="0"/>
                <w:color w:val="000000"/>
                <w:sz w:val="26"/>
              </w:rPr>
              <w:t>Thông tin đăng nhập không hợp lệ.</w:t>
            </w:r>
          </w:p>
        </w:tc>
      </w:tr>
      <w:tr w14:paraId="7AF472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CE5E226">
            <w:pPr>
              <w:keepNext w:val="0"/>
              <w:spacing w:before="0" w:after="120" w:line="276" w:lineRule="auto"/>
              <w:jc w:val="both"/>
            </w:pPr>
            <w:r>
              <w:rPr>
                <w:rFonts w:ascii="Times New Roman" w:hAnsi="Times New Roman" w:eastAsia="Times New Roman"/>
                <w:b w:val="0"/>
                <w:color w:val="000000"/>
                <w:sz w:val="26"/>
              </w:rPr>
              <w:t>AUTH_TOKEN_EXPIRED</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3E57C40">
            <w:pPr>
              <w:keepNext w:val="0"/>
              <w:spacing w:before="0" w:after="120" w:line="276" w:lineRule="auto"/>
              <w:jc w:val="both"/>
            </w:pPr>
            <w:r>
              <w:rPr>
                <w:rFonts w:ascii="Times New Roman" w:hAnsi="Times New Roman" w:eastAsia="Times New Roman"/>
                <w:b w:val="0"/>
                <w:color w:val="000000"/>
                <w:sz w:val="26"/>
              </w:rPr>
              <w:t>Token đã hết hạn.</w:t>
            </w:r>
          </w:p>
        </w:tc>
      </w:tr>
      <w:tr w14:paraId="59DE4E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C49E23D">
            <w:pPr>
              <w:keepNext w:val="0"/>
              <w:spacing w:before="0" w:after="120" w:line="276" w:lineRule="auto"/>
              <w:jc w:val="both"/>
            </w:pPr>
            <w:r>
              <w:rPr>
                <w:rFonts w:ascii="Times New Roman" w:hAnsi="Times New Roman" w:eastAsia="Times New Roman"/>
                <w:b w:val="0"/>
                <w:color w:val="000000"/>
                <w:sz w:val="26"/>
              </w:rPr>
              <w:t>ACCESS_DENIED</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AE676CE">
            <w:pPr>
              <w:keepNext w:val="0"/>
              <w:spacing w:before="0" w:after="120" w:line="276" w:lineRule="auto"/>
              <w:jc w:val="both"/>
            </w:pPr>
            <w:r>
              <w:rPr>
                <w:rFonts w:ascii="Times New Roman" w:hAnsi="Times New Roman" w:eastAsia="Times New Roman"/>
                <w:b w:val="0"/>
                <w:color w:val="000000"/>
                <w:sz w:val="26"/>
              </w:rPr>
              <w:t>Người dùng không có quyền thực hiện thao tác.</w:t>
            </w:r>
          </w:p>
        </w:tc>
      </w:tr>
      <w:tr w14:paraId="6CCDA4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15DCF85">
            <w:pPr>
              <w:keepNext w:val="0"/>
              <w:spacing w:before="0" w:after="120" w:line="276" w:lineRule="auto"/>
              <w:jc w:val="both"/>
            </w:pPr>
            <w:r>
              <w:rPr>
                <w:rFonts w:ascii="Times New Roman" w:hAnsi="Times New Roman" w:eastAsia="Times New Roman"/>
                <w:b w:val="0"/>
                <w:color w:val="000000"/>
                <w:sz w:val="26"/>
              </w:rPr>
              <w:t>PROJECT_NOT_FOUND</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D362E57">
            <w:pPr>
              <w:keepNext w:val="0"/>
              <w:spacing w:before="0" w:after="120" w:line="276" w:lineRule="auto"/>
              <w:jc w:val="both"/>
            </w:pPr>
            <w:r>
              <w:rPr>
                <w:rFonts w:ascii="Times New Roman" w:hAnsi="Times New Roman" w:eastAsia="Times New Roman"/>
                <w:b w:val="0"/>
                <w:color w:val="000000"/>
                <w:sz w:val="26"/>
              </w:rPr>
              <w:t>Không tìm thấy dự án hoặc không có quyền truy cập.</w:t>
            </w:r>
          </w:p>
        </w:tc>
      </w:tr>
      <w:tr w14:paraId="50A0AC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D776E94">
            <w:pPr>
              <w:keepNext w:val="0"/>
              <w:spacing w:before="0" w:after="120" w:line="276" w:lineRule="auto"/>
              <w:jc w:val="both"/>
            </w:pPr>
            <w:r>
              <w:rPr>
                <w:rFonts w:ascii="Times New Roman" w:hAnsi="Times New Roman" w:eastAsia="Times New Roman"/>
                <w:b w:val="0"/>
                <w:color w:val="000000"/>
                <w:sz w:val="26"/>
              </w:rPr>
              <w:t>REPOSITORY_CONNECT_FAILED</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E262879">
            <w:pPr>
              <w:keepNext w:val="0"/>
              <w:spacing w:before="0" w:after="120" w:line="276" w:lineRule="auto"/>
              <w:jc w:val="both"/>
            </w:pPr>
            <w:r>
              <w:rPr>
                <w:rFonts w:ascii="Times New Roman" w:hAnsi="Times New Roman" w:eastAsia="Times New Roman"/>
                <w:b w:val="0"/>
                <w:color w:val="000000"/>
                <w:sz w:val="26"/>
              </w:rPr>
              <w:t>Không thể kết nối repository.</w:t>
            </w:r>
          </w:p>
        </w:tc>
      </w:tr>
      <w:tr w14:paraId="5E9EEF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AB865FA">
            <w:pPr>
              <w:keepNext w:val="0"/>
              <w:spacing w:before="0" w:after="120" w:line="276" w:lineRule="auto"/>
              <w:jc w:val="both"/>
            </w:pPr>
            <w:r>
              <w:rPr>
                <w:rFonts w:ascii="Times New Roman" w:hAnsi="Times New Roman" w:eastAsia="Times New Roman"/>
                <w:b w:val="0"/>
                <w:color w:val="000000"/>
                <w:sz w:val="26"/>
              </w:rPr>
              <w:t>GIT_OPERATION_FAILED</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65BB6B1">
            <w:pPr>
              <w:keepNext w:val="0"/>
              <w:spacing w:before="0" w:after="120" w:line="276" w:lineRule="auto"/>
              <w:jc w:val="both"/>
            </w:pPr>
            <w:r>
              <w:rPr>
                <w:rFonts w:ascii="Times New Roman" w:hAnsi="Times New Roman" w:eastAsia="Times New Roman"/>
                <w:b w:val="0"/>
                <w:color w:val="000000"/>
                <w:sz w:val="26"/>
              </w:rPr>
              <w:t>Thao tác Git thất bại.</w:t>
            </w:r>
          </w:p>
        </w:tc>
      </w:tr>
      <w:tr w14:paraId="3B06E2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A0B331A">
            <w:pPr>
              <w:keepNext w:val="0"/>
              <w:spacing w:before="0" w:after="120" w:line="276" w:lineRule="auto"/>
              <w:jc w:val="both"/>
            </w:pPr>
            <w:r>
              <w:rPr>
                <w:rFonts w:ascii="Times New Roman" w:hAnsi="Times New Roman" w:eastAsia="Times New Roman"/>
                <w:b w:val="0"/>
                <w:color w:val="000000"/>
                <w:sz w:val="26"/>
              </w:rPr>
              <w:t>GIT_CONFLICT_DETECTED</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C6975D3">
            <w:pPr>
              <w:keepNext w:val="0"/>
              <w:spacing w:before="0" w:after="120" w:line="276" w:lineRule="auto"/>
              <w:jc w:val="both"/>
            </w:pPr>
            <w:r>
              <w:rPr>
                <w:rFonts w:ascii="Times New Roman" w:hAnsi="Times New Roman" w:eastAsia="Times New Roman"/>
                <w:b w:val="0"/>
                <w:color w:val="000000"/>
                <w:sz w:val="26"/>
              </w:rPr>
              <w:t>Phát hiện conflict cần xử lý thủ công.</w:t>
            </w:r>
          </w:p>
        </w:tc>
      </w:tr>
      <w:tr w14:paraId="0F466B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B6D4A9A">
            <w:pPr>
              <w:keepNext w:val="0"/>
              <w:spacing w:before="0" w:after="120" w:line="276" w:lineRule="auto"/>
              <w:jc w:val="both"/>
            </w:pPr>
            <w:r>
              <w:rPr>
                <w:rFonts w:ascii="Times New Roman" w:hAnsi="Times New Roman" w:eastAsia="Times New Roman"/>
                <w:b w:val="0"/>
                <w:color w:val="000000"/>
                <w:sz w:val="26"/>
              </w:rPr>
              <w:t>JOB_NOT_FOUND</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A90BE97">
            <w:pPr>
              <w:keepNext w:val="0"/>
              <w:spacing w:before="0" w:after="120" w:line="276" w:lineRule="auto"/>
              <w:jc w:val="both"/>
            </w:pPr>
            <w:r>
              <w:rPr>
                <w:rFonts w:ascii="Times New Roman" w:hAnsi="Times New Roman" w:eastAsia="Times New Roman"/>
                <w:b w:val="0"/>
                <w:color w:val="000000"/>
                <w:sz w:val="26"/>
              </w:rPr>
              <w:t>Không tìm thấy job.</w:t>
            </w:r>
          </w:p>
        </w:tc>
      </w:tr>
      <w:tr w14:paraId="277ADF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E62B62E">
            <w:pPr>
              <w:keepNext w:val="0"/>
              <w:spacing w:before="0" w:after="120" w:line="276" w:lineRule="auto"/>
              <w:jc w:val="both"/>
            </w:pPr>
            <w:r>
              <w:rPr>
                <w:rFonts w:ascii="Times New Roman" w:hAnsi="Times New Roman" w:eastAsia="Times New Roman"/>
                <w:b w:val="0"/>
                <w:color w:val="000000"/>
                <w:sz w:val="26"/>
              </w:rPr>
              <w:t>JOB_TIMEOUT</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10D9278">
            <w:pPr>
              <w:keepNext w:val="0"/>
              <w:spacing w:before="0" w:after="120" w:line="276" w:lineRule="auto"/>
              <w:jc w:val="both"/>
            </w:pPr>
            <w:r>
              <w:rPr>
                <w:rFonts w:ascii="Times New Roman" w:hAnsi="Times New Roman" w:eastAsia="Times New Roman"/>
                <w:b w:val="0"/>
                <w:color w:val="000000"/>
                <w:sz w:val="26"/>
              </w:rPr>
              <w:t>Job vượt quá thời gian cho phép.</w:t>
            </w:r>
          </w:p>
        </w:tc>
      </w:tr>
      <w:tr w14:paraId="23C5A8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78C5326">
            <w:pPr>
              <w:keepNext w:val="0"/>
              <w:spacing w:before="0" w:after="120" w:line="276" w:lineRule="auto"/>
              <w:jc w:val="both"/>
            </w:pPr>
            <w:r>
              <w:rPr>
                <w:rFonts w:ascii="Times New Roman" w:hAnsi="Times New Roman" w:eastAsia="Times New Roman"/>
                <w:b w:val="0"/>
                <w:color w:val="000000"/>
                <w:sz w:val="26"/>
              </w:rPr>
              <w:t>PARSE_ERROR</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AAC5C0F">
            <w:pPr>
              <w:keepNext w:val="0"/>
              <w:spacing w:before="0" w:after="120" w:line="276" w:lineRule="auto"/>
              <w:jc w:val="both"/>
            </w:pPr>
            <w:r>
              <w:rPr>
                <w:rFonts w:ascii="Times New Roman" w:hAnsi="Times New Roman" w:eastAsia="Times New Roman"/>
                <w:b w:val="0"/>
                <w:color w:val="000000"/>
                <w:sz w:val="26"/>
              </w:rPr>
              <w:t>Không thể parse một hoặc nhiều tệp dự án.</w:t>
            </w:r>
          </w:p>
        </w:tc>
      </w:tr>
      <w:tr w14:paraId="36AF4A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F5BF346">
            <w:pPr>
              <w:keepNext w:val="0"/>
              <w:spacing w:before="0" w:after="120" w:line="276" w:lineRule="auto"/>
              <w:jc w:val="both"/>
            </w:pPr>
            <w:r>
              <w:rPr>
                <w:rFonts w:ascii="Times New Roman" w:hAnsi="Times New Roman" w:eastAsia="Times New Roman"/>
                <w:b w:val="0"/>
                <w:color w:val="000000"/>
                <w:sz w:val="26"/>
              </w:rPr>
              <w:t>METADATA_NOT_READY</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D104E1C">
            <w:pPr>
              <w:keepNext w:val="0"/>
              <w:spacing w:before="0" w:after="120" w:line="276" w:lineRule="auto"/>
              <w:jc w:val="both"/>
            </w:pPr>
            <w:r>
              <w:rPr>
                <w:rFonts w:ascii="Times New Roman" w:hAnsi="Times New Roman" w:eastAsia="Times New Roman"/>
                <w:b w:val="0"/>
                <w:color w:val="000000"/>
                <w:sz w:val="26"/>
              </w:rPr>
              <w:t>Metadata chưa sẵn sàng do dự án chưa phân tích xong.</w:t>
            </w:r>
          </w:p>
        </w:tc>
      </w:tr>
      <w:tr w14:paraId="09D2A0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A7CA66A">
            <w:pPr>
              <w:keepNext w:val="0"/>
              <w:spacing w:before="0" w:after="120" w:line="276" w:lineRule="auto"/>
              <w:jc w:val="both"/>
            </w:pPr>
            <w:r>
              <w:rPr>
                <w:rFonts w:ascii="Times New Roman" w:hAnsi="Times New Roman" w:eastAsia="Times New Roman"/>
                <w:b w:val="0"/>
                <w:color w:val="000000"/>
                <w:sz w:val="26"/>
              </w:rPr>
              <w:t>VALIDATION_ERROR</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6E18A7A">
            <w:pPr>
              <w:keepNext w:val="0"/>
              <w:spacing w:before="0" w:after="120" w:line="276" w:lineRule="auto"/>
              <w:jc w:val="both"/>
            </w:pPr>
            <w:r>
              <w:rPr>
                <w:rFonts w:ascii="Times New Roman" w:hAnsi="Times New Roman" w:eastAsia="Times New Roman"/>
                <w:b w:val="0"/>
                <w:color w:val="000000"/>
                <w:sz w:val="26"/>
              </w:rPr>
              <w:t>Dữ liệu đầu vào không hợp lệ.</w:t>
            </w:r>
          </w:p>
        </w:tc>
      </w:tr>
      <w:tr w14:paraId="51E323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36B7BC2">
            <w:pPr>
              <w:keepNext w:val="0"/>
              <w:spacing w:before="0" w:after="120" w:line="276" w:lineRule="auto"/>
              <w:jc w:val="both"/>
            </w:pPr>
            <w:r>
              <w:rPr>
                <w:rFonts w:ascii="Times New Roman" w:hAnsi="Times New Roman" w:eastAsia="Times New Roman"/>
                <w:b w:val="0"/>
                <w:color w:val="000000"/>
                <w:sz w:val="26"/>
              </w:rPr>
              <w:t>RATE_LIMITED</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A6BAADC">
            <w:pPr>
              <w:keepNext w:val="0"/>
              <w:spacing w:before="0" w:after="120" w:line="276" w:lineRule="auto"/>
              <w:jc w:val="both"/>
            </w:pPr>
            <w:r>
              <w:rPr>
                <w:rFonts w:ascii="Times New Roman" w:hAnsi="Times New Roman" w:eastAsia="Times New Roman"/>
                <w:b w:val="0"/>
                <w:color w:val="000000"/>
                <w:sz w:val="26"/>
              </w:rPr>
              <w:t>Request vượt giới hạn tần suất.</w:t>
            </w:r>
          </w:p>
        </w:tc>
      </w:tr>
      <w:tr w14:paraId="532EB5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B28FDAB">
            <w:pPr>
              <w:keepNext w:val="0"/>
              <w:spacing w:before="0" w:after="120" w:line="276" w:lineRule="auto"/>
              <w:jc w:val="both"/>
            </w:pPr>
            <w:r>
              <w:rPr>
                <w:rFonts w:ascii="Times New Roman" w:hAnsi="Times New Roman" w:eastAsia="Times New Roman"/>
                <w:b w:val="0"/>
                <w:color w:val="000000"/>
                <w:sz w:val="26"/>
              </w:rPr>
              <w:t>INTERNAL_ERROR</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4126504">
            <w:pPr>
              <w:keepNext w:val="0"/>
              <w:spacing w:before="0" w:after="120" w:line="276" w:lineRule="auto"/>
              <w:jc w:val="both"/>
            </w:pPr>
            <w:r>
              <w:rPr>
                <w:rFonts w:ascii="Times New Roman" w:hAnsi="Times New Roman" w:eastAsia="Times New Roman"/>
                <w:b w:val="0"/>
                <w:color w:val="000000"/>
                <w:sz w:val="26"/>
              </w:rPr>
              <w:t>Lỗi hệ thống không xác định.</w:t>
            </w:r>
          </w:p>
        </w:tc>
      </w:tr>
    </w:tbl>
    <w:p w14:paraId="558C3AD7">
      <w:pPr>
        <w:keepNext w:val="0"/>
        <w:spacing w:before="0" w:after="120" w:line="276" w:lineRule="auto"/>
        <w:jc w:val="both"/>
      </w:pPr>
    </w:p>
    <w:p w14:paraId="2A4C2ACA">
      <w:pPr>
        <w:pStyle w:val="2"/>
        <w:keepNext/>
        <w:pageBreakBefore/>
        <w:spacing w:before="240" w:after="160" w:line="276" w:lineRule="auto"/>
        <w:jc w:val="both"/>
      </w:pPr>
      <w:r>
        <w:rPr>
          <w:rFonts w:ascii="Times New Roman" w:hAnsi="Times New Roman" w:eastAsia="Times New Roman"/>
          <w:b/>
          <w:color w:val="000000"/>
          <w:sz w:val="26"/>
        </w:rPr>
        <w:t>Phụ lục C - Danh sách kiểm tra release</w:t>
      </w:r>
    </w:p>
    <w:p w14:paraId="76A6036C">
      <w:pPr>
        <w:keepNext w:val="0"/>
        <w:spacing w:before="0" w:after="120" w:line="276" w:lineRule="auto"/>
        <w:jc w:val="both"/>
      </w:pPr>
      <w:r>
        <w:rPr>
          <w:rFonts w:ascii="Times New Roman" w:hAnsi="Times New Roman" w:eastAsia="Times New Roman"/>
          <w:color w:val="000000"/>
          <w:sz w:val="26"/>
        </w:rPr>
        <w:t>Hoàn tất yêu cầu Must và các test case tương ứng.</w:t>
      </w:r>
    </w:p>
    <w:p w14:paraId="09589513">
      <w:pPr>
        <w:keepNext w:val="0"/>
        <w:spacing w:before="0" w:after="120" w:line="276" w:lineRule="auto"/>
        <w:jc w:val="both"/>
      </w:pPr>
      <w:r>
        <w:rPr>
          <w:rFonts w:ascii="Times New Roman" w:hAnsi="Times New Roman" w:eastAsia="Times New Roman"/>
          <w:color w:val="000000"/>
          <w:sz w:val="26"/>
        </w:rPr>
        <w:t>Kiểm thử end-to-end workflow tạo dự án, kết nối repository, analyze, dashboard, Git UI và scene diff.</w:t>
      </w:r>
    </w:p>
    <w:p w14:paraId="1942CCA6">
      <w:pPr>
        <w:keepNext w:val="0"/>
        <w:spacing w:before="0" w:after="120" w:line="276" w:lineRule="auto"/>
        <w:jc w:val="both"/>
      </w:pPr>
      <w:r>
        <w:rPr>
          <w:rFonts w:ascii="Times New Roman" w:hAnsi="Times New Roman" w:eastAsia="Times New Roman"/>
          <w:color w:val="000000"/>
          <w:sz w:val="26"/>
        </w:rPr>
        <w:t>Kiểm thử phân quyền cho từng vai trò chính.</w:t>
      </w:r>
    </w:p>
    <w:p w14:paraId="673FD03C">
      <w:pPr>
        <w:keepNext w:val="0"/>
        <w:spacing w:before="0" w:after="120" w:line="276" w:lineRule="auto"/>
        <w:jc w:val="both"/>
      </w:pPr>
      <w:r>
        <w:rPr>
          <w:rFonts w:ascii="Times New Roman" w:hAnsi="Times New Roman" w:eastAsia="Times New Roman"/>
          <w:color w:val="000000"/>
          <w:sz w:val="26"/>
        </w:rPr>
        <w:t>Kiểm thử parser với nhiều fixture Godot khác nhau.</w:t>
      </w:r>
    </w:p>
    <w:p w14:paraId="478B9F85">
      <w:pPr>
        <w:keepNext w:val="0"/>
        <w:spacing w:before="0" w:after="120" w:line="276" w:lineRule="auto"/>
        <w:jc w:val="both"/>
      </w:pPr>
      <w:r>
        <w:rPr>
          <w:rFonts w:ascii="Times New Roman" w:hAnsi="Times New Roman" w:eastAsia="Times New Roman"/>
          <w:color w:val="000000"/>
          <w:sz w:val="26"/>
        </w:rPr>
        <w:t>Cấu hình Prometheus, Grafana, Loki và cảnh báo cơ bản.</w:t>
      </w:r>
    </w:p>
    <w:p w14:paraId="02AB7CED">
      <w:pPr>
        <w:keepNext w:val="0"/>
        <w:spacing w:before="0" w:after="120" w:line="276" w:lineRule="auto"/>
        <w:jc w:val="both"/>
      </w:pPr>
      <w:r>
        <w:rPr>
          <w:rFonts w:ascii="Times New Roman" w:hAnsi="Times New Roman" w:eastAsia="Times New Roman"/>
          <w:color w:val="000000"/>
          <w:sz w:val="26"/>
        </w:rPr>
        <w:t>Kiểm thử backup/restore database và retention object storage.</w:t>
      </w:r>
    </w:p>
    <w:p w14:paraId="58E9A716">
      <w:pPr>
        <w:keepNext w:val="0"/>
        <w:spacing w:before="0" w:after="120" w:line="276" w:lineRule="auto"/>
        <w:jc w:val="both"/>
      </w:pPr>
      <w:r>
        <w:rPr>
          <w:rFonts w:ascii="Times New Roman" w:hAnsi="Times New Roman" w:eastAsia="Times New Roman"/>
          <w:color w:val="000000"/>
          <w:sz w:val="26"/>
        </w:rPr>
        <w:t>Kiểm tra không có secret trong log, activity hoặc response API.</w:t>
      </w:r>
    </w:p>
    <w:p w14:paraId="679290C8">
      <w:pPr>
        <w:keepNext w:val="0"/>
        <w:spacing w:before="0" w:after="120" w:line="276" w:lineRule="auto"/>
        <w:jc w:val="both"/>
      </w:pPr>
      <w:r>
        <w:rPr>
          <w:rFonts w:ascii="Times New Roman" w:hAnsi="Times New Roman" w:eastAsia="Times New Roman"/>
          <w:color w:val="000000"/>
          <w:sz w:val="26"/>
        </w:rPr>
        <w:t>Tài liệu vận hành, cấu hình môi trường và hướng dẫn xử lý lỗi phổ biến đã sẵn sàng.</w:t>
      </w:r>
    </w:p>
    <w:p w14:paraId="428C03A4">
      <w:pPr>
        <w:pStyle w:val="2"/>
        <w:keepNext/>
        <w:pageBreakBefore/>
        <w:spacing w:before="240" w:after="160" w:line="276" w:lineRule="auto"/>
        <w:jc w:val="both"/>
      </w:pPr>
      <w:r>
        <w:rPr>
          <w:rFonts w:ascii="Times New Roman" w:hAnsi="Times New Roman" w:eastAsia="Times New Roman"/>
          <w:b/>
          <w:color w:val="000000"/>
          <w:sz w:val="26"/>
        </w:rPr>
        <w:t>18. Context Diagram</w:t>
      </w:r>
    </w:p>
    <w:p w14:paraId="422A1469">
      <w:pPr>
        <w:keepNext w:val="0"/>
        <w:spacing w:before="0" w:after="120" w:line="276" w:lineRule="auto"/>
        <w:jc w:val="both"/>
      </w:pPr>
      <w:r>
        <w:rPr>
          <w:rFonts w:ascii="Times New Roman" w:hAnsi="Times New Roman" w:eastAsia="Times New Roman"/>
          <w:color w:val="000000"/>
          <w:sz w:val="26"/>
        </w:rPr>
        <w:t>Context Diagram của hệ thống xác định ranh giới giữa nền tảng quản lý dự án Godot và các tác nhân bên ngoài. Hệ thống được đặt ở trung tâm như một SaaS web platform, không nằm trong Godot Editor và không thay thế IDE. Lý do kỹ thuật là các thao tác phân tích, Git, metadata và dashboard cần được thực hiện tập trung, có kiểm soát quyền và có khả năng quan sát, trong khi việc chỉnh sửa scene/code vẫn thuộc Godot Editor hoặc công cụ phát triển của người dùng.</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917"/>
        <w:gridCol w:w="2343"/>
        <w:gridCol w:w="2320"/>
        <w:gridCol w:w="2382"/>
      </w:tblGrid>
      <w:tr w14:paraId="41F907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46841F5">
            <w:pPr>
              <w:keepNext w:val="0"/>
              <w:spacing w:before="0" w:after="120" w:line="276" w:lineRule="auto"/>
              <w:jc w:val="both"/>
            </w:pPr>
            <w:r>
              <w:rPr>
                <w:rFonts w:ascii="Times New Roman" w:hAnsi="Times New Roman" w:eastAsia="Times New Roman"/>
                <w:b/>
                <w:color w:val="000000"/>
                <w:sz w:val="26"/>
              </w:rPr>
              <w:t>Tác nhân bên ngoài</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688BC2B">
            <w:pPr>
              <w:keepNext w:val="0"/>
              <w:spacing w:before="0" w:after="120" w:line="276" w:lineRule="auto"/>
              <w:jc w:val="both"/>
            </w:pPr>
            <w:r>
              <w:rPr>
                <w:rFonts w:ascii="Times New Roman" w:hAnsi="Times New Roman" w:eastAsia="Times New Roman"/>
                <w:b/>
                <w:color w:val="000000"/>
                <w:sz w:val="26"/>
              </w:rPr>
              <w:t>Tương tác với hệ thống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B70B0BB">
            <w:pPr>
              <w:keepNext w:val="0"/>
              <w:spacing w:before="0" w:after="120" w:line="276" w:lineRule="auto"/>
              <w:jc w:val="both"/>
            </w:pPr>
            <w:r>
              <w:rPr>
                <w:rFonts w:ascii="Times New Roman" w:hAnsi="Times New Roman" w:eastAsia="Times New Roman"/>
                <w:b/>
                <w:color w:val="000000"/>
                <w:sz w:val="26"/>
              </w:rPr>
              <w:t>Dữ liệu trao đổi</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E6EE67B">
            <w:pPr>
              <w:keepNext w:val="0"/>
              <w:spacing w:before="0" w:after="120" w:line="276" w:lineRule="auto"/>
              <w:jc w:val="both"/>
            </w:pPr>
            <w:r>
              <w:rPr>
                <w:rFonts w:ascii="Times New Roman" w:hAnsi="Times New Roman" w:eastAsia="Times New Roman"/>
                <w:b/>
                <w:color w:val="000000"/>
                <w:sz w:val="26"/>
              </w:rPr>
              <w:t>Lý do kỹ thuật</w:t>
            </w:r>
          </w:p>
        </w:tc>
      </w:tr>
      <w:tr w14:paraId="34B9C2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84D46EB">
            <w:pPr>
              <w:keepNext w:val="0"/>
              <w:spacing w:before="0" w:after="120" w:line="276" w:lineRule="auto"/>
              <w:jc w:val="both"/>
            </w:pPr>
            <w:r>
              <w:rPr>
                <w:rFonts w:ascii="Times New Roman" w:hAnsi="Times New Roman" w:eastAsia="Times New Roman"/>
                <w:b w:val="0"/>
                <w:color w:val="000000"/>
                <w:sz w:val="26"/>
              </w:rPr>
              <w:t>Người dùng dự án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E6142B2">
            <w:pPr>
              <w:keepNext w:val="0"/>
              <w:spacing w:before="0" w:after="120" w:line="276" w:lineRule="auto"/>
              <w:jc w:val="both"/>
            </w:pPr>
            <w:r>
              <w:rPr>
                <w:rFonts w:ascii="Times New Roman" w:hAnsi="Times New Roman" w:eastAsia="Times New Roman"/>
                <w:b w:val="0"/>
                <w:color w:val="000000"/>
                <w:sz w:val="26"/>
              </w:rPr>
              <w:t>Truy cập Vue 3 web client để quản lý project, Git, dashboard, diff và health report.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1EFCE29">
            <w:pPr>
              <w:keepNext w:val="0"/>
              <w:spacing w:before="0" w:after="120" w:line="276" w:lineRule="auto"/>
              <w:jc w:val="both"/>
            </w:pPr>
            <w:r>
              <w:rPr>
                <w:rFonts w:ascii="Times New Roman" w:hAnsi="Times New Roman" w:eastAsia="Times New Roman"/>
                <w:b w:val="0"/>
                <w:color w:val="000000"/>
                <w:sz w:val="26"/>
              </w:rPr>
              <w:t>Request API, token, filter, thao tác nghiệp vụ.</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50371EF">
            <w:pPr>
              <w:keepNext w:val="0"/>
              <w:spacing w:before="0" w:after="120" w:line="276" w:lineRule="auto"/>
              <w:jc w:val="both"/>
            </w:pPr>
            <w:r>
              <w:rPr>
                <w:rFonts w:ascii="Times New Roman" w:hAnsi="Times New Roman" w:eastAsia="Times New Roman"/>
                <w:b w:val="0"/>
                <w:color w:val="000000"/>
                <w:sz w:val="26"/>
              </w:rPr>
              <w:t>Tách UI quản trị khỏi Godot Editor giúp mọi thành viên xem trạng thái dự án mà không cần mở engine.</w:t>
            </w:r>
          </w:p>
        </w:tc>
      </w:tr>
      <w:tr w14:paraId="4D4CD3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7702FAB">
            <w:pPr>
              <w:keepNext w:val="0"/>
              <w:spacing w:before="0" w:after="120" w:line="276" w:lineRule="auto"/>
              <w:jc w:val="both"/>
            </w:pPr>
            <w:r>
              <w:rPr>
                <w:rFonts w:ascii="Times New Roman" w:hAnsi="Times New Roman" w:eastAsia="Times New Roman"/>
                <w:b w:val="0"/>
                <w:color w:val="000000"/>
                <w:sz w:val="26"/>
              </w:rPr>
              <w:t>Git Remote Provider</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85E405A">
            <w:pPr>
              <w:keepNext w:val="0"/>
              <w:spacing w:before="0" w:after="120" w:line="276" w:lineRule="auto"/>
              <w:jc w:val="both"/>
            </w:pPr>
            <w:r>
              <w:rPr>
                <w:rFonts w:ascii="Times New Roman" w:hAnsi="Times New Roman" w:eastAsia="Times New Roman"/>
                <w:b w:val="0"/>
                <w:color w:val="000000"/>
                <w:sz w:val="26"/>
              </w:rPr>
              <w:t>Cung cấp repository để clone, fetch, push, pull và đọc lịch sử commit.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1502B62">
            <w:pPr>
              <w:keepNext w:val="0"/>
              <w:spacing w:before="0" w:after="120" w:line="276" w:lineRule="auto"/>
              <w:jc w:val="both"/>
            </w:pPr>
            <w:r>
              <w:rPr>
                <w:rFonts w:ascii="Times New Roman" w:hAnsi="Times New Roman" w:eastAsia="Times New Roman"/>
                <w:b w:val="0"/>
                <w:color w:val="000000"/>
                <w:sz w:val="26"/>
              </w:rPr>
              <w:t>Remote URL, branch, commit, credential token.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ED0D3D9">
            <w:pPr>
              <w:keepNext w:val="0"/>
              <w:spacing w:before="0" w:after="120" w:line="276" w:lineRule="auto"/>
              <w:jc w:val="both"/>
            </w:pPr>
            <w:r>
              <w:rPr>
                <w:rFonts w:ascii="Times New Roman" w:hAnsi="Times New Roman" w:eastAsia="Times New Roman"/>
                <w:b w:val="0"/>
                <w:color w:val="000000"/>
                <w:sz w:val="26"/>
              </w:rPr>
              <w:t>Git là nguồn sự thật của source project; hệ thống chỉ tạo snapshot metadata từ repository.</w:t>
            </w:r>
          </w:p>
        </w:tc>
      </w:tr>
      <w:tr w14:paraId="13AB95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98DF8A1">
            <w:pPr>
              <w:keepNext w:val="0"/>
              <w:spacing w:before="0" w:after="120" w:line="276" w:lineRule="auto"/>
              <w:jc w:val="both"/>
            </w:pPr>
            <w:r>
              <w:rPr>
                <w:rFonts w:ascii="Times New Roman" w:hAnsi="Times New Roman" w:eastAsia="Times New Roman"/>
                <w:b w:val="0"/>
                <w:color w:val="000000"/>
                <w:sz w:val="26"/>
              </w:rPr>
              <w:t>Object Storage MinIO</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72F2263">
            <w:pPr>
              <w:keepNext w:val="0"/>
              <w:spacing w:before="0" w:after="120" w:line="276" w:lineRule="auto"/>
              <w:jc w:val="both"/>
            </w:pPr>
            <w:r>
              <w:rPr>
                <w:rFonts w:ascii="Times New Roman" w:hAnsi="Times New Roman" w:eastAsia="Times New Roman"/>
                <w:b w:val="0"/>
                <w:color w:val="000000"/>
                <w:sz w:val="26"/>
              </w:rPr>
              <w:t>Lưu artifact phân tích, diff result, preview hoặc snapshot phụ trợ khi cần.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EE872D5">
            <w:pPr>
              <w:keepNext w:val="0"/>
              <w:spacing w:before="0" w:after="120" w:line="276" w:lineRule="auto"/>
              <w:jc w:val="both"/>
            </w:pPr>
            <w:r>
              <w:rPr>
                <w:rFonts w:ascii="Times New Roman" w:hAnsi="Times New Roman" w:eastAsia="Times New Roman"/>
                <w:b w:val="0"/>
                <w:color w:val="000000"/>
                <w:sz w:val="26"/>
              </w:rPr>
              <w:t>Object key, binary artifact, metadata object.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899DE22">
            <w:pPr>
              <w:keepNext w:val="0"/>
              <w:spacing w:before="0" w:after="120" w:line="276" w:lineRule="auto"/>
              <w:jc w:val="both"/>
            </w:pPr>
            <w:r>
              <w:rPr>
                <w:rFonts w:ascii="Times New Roman" w:hAnsi="Times New Roman" w:eastAsia="Times New Roman"/>
                <w:b w:val="0"/>
                <w:color w:val="000000"/>
                <w:sz w:val="26"/>
              </w:rPr>
              <w:t>Tách artifact lớn khỏi PostgreSQL để tránh phình database nghiệp vụ.</w:t>
            </w:r>
          </w:p>
        </w:tc>
      </w:tr>
      <w:tr w14:paraId="71EB85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8A55815">
            <w:pPr>
              <w:keepNext w:val="0"/>
              <w:spacing w:before="0" w:after="120" w:line="276" w:lineRule="auto"/>
              <w:jc w:val="both"/>
            </w:pPr>
            <w:r>
              <w:rPr>
                <w:rFonts w:ascii="Times New Roman" w:hAnsi="Times New Roman" w:eastAsia="Times New Roman"/>
                <w:b w:val="0"/>
                <w:color w:val="000000"/>
                <w:sz w:val="26"/>
              </w:rPr>
              <w:t>RabbitMQ</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E4CE06F">
            <w:pPr>
              <w:keepNext w:val="0"/>
              <w:spacing w:before="0" w:after="120" w:line="276" w:lineRule="auto"/>
              <w:jc w:val="both"/>
            </w:pPr>
            <w:r>
              <w:rPr>
                <w:rFonts w:ascii="Times New Roman" w:hAnsi="Times New Roman" w:eastAsia="Times New Roman"/>
                <w:b w:val="0"/>
                <w:color w:val="000000"/>
                <w:sz w:val="26"/>
              </w:rPr>
              <w:t>Truyền job bất đồng bộ giữa API và worker.</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5EEF252">
            <w:pPr>
              <w:keepNext w:val="0"/>
              <w:spacing w:before="0" w:after="120" w:line="276" w:lineRule="auto"/>
              <w:jc w:val="both"/>
            </w:pPr>
            <w:r>
              <w:rPr>
                <w:rFonts w:ascii="Times New Roman" w:hAnsi="Times New Roman" w:eastAsia="Times New Roman"/>
                <w:b w:val="0"/>
                <w:color w:val="000000"/>
                <w:sz w:val="26"/>
              </w:rPr>
              <w:t>Job message, correlation id, retry count.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3B152D8">
            <w:pPr>
              <w:keepNext w:val="0"/>
              <w:spacing w:before="0" w:after="120" w:line="276" w:lineRule="auto"/>
              <w:jc w:val="both"/>
            </w:pPr>
            <w:r>
              <w:rPr>
                <w:rFonts w:ascii="Times New Roman" w:hAnsi="Times New Roman" w:eastAsia="Times New Roman"/>
                <w:b w:val="0"/>
                <w:color w:val="000000"/>
                <w:sz w:val="26"/>
              </w:rPr>
              <w:t>Các tác vụ parse/analyze/diff có độ trễ lớn nên không chạy đồng bộ trong HTTP request.</w:t>
            </w:r>
          </w:p>
        </w:tc>
      </w:tr>
      <w:tr w14:paraId="0E18A4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A7B6708">
            <w:pPr>
              <w:keepNext w:val="0"/>
              <w:spacing w:before="0" w:after="120" w:line="276" w:lineRule="auto"/>
              <w:jc w:val="both"/>
            </w:pPr>
            <w:r>
              <w:rPr>
                <w:rFonts w:ascii="Times New Roman" w:hAnsi="Times New Roman" w:eastAsia="Times New Roman"/>
                <w:b w:val="0"/>
                <w:color w:val="000000"/>
                <w:sz w:val="26"/>
              </w:rPr>
              <w:t>Redis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54065B4">
            <w:pPr>
              <w:keepNext w:val="0"/>
              <w:spacing w:before="0" w:after="120" w:line="276" w:lineRule="auto"/>
              <w:jc w:val="both"/>
            </w:pPr>
            <w:r>
              <w:rPr>
                <w:rFonts w:ascii="Times New Roman" w:hAnsi="Times New Roman" w:eastAsia="Times New Roman"/>
                <w:b w:val="0"/>
                <w:color w:val="000000"/>
                <w:sz w:val="26"/>
              </w:rPr>
              <w:t>Cache dashboard, lock repository, session/token state và dữ liệu truy vấn nóng.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0F0A2AE">
            <w:pPr>
              <w:keepNext w:val="0"/>
              <w:spacing w:before="0" w:after="120" w:line="276" w:lineRule="auto"/>
              <w:jc w:val="both"/>
            </w:pPr>
            <w:r>
              <w:rPr>
                <w:rFonts w:ascii="Times New Roman" w:hAnsi="Times New Roman" w:eastAsia="Times New Roman"/>
                <w:b w:val="0"/>
                <w:color w:val="000000"/>
                <w:sz w:val="26"/>
              </w:rPr>
              <w:t>Cache key, TTL, lock token.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4587F86">
            <w:pPr>
              <w:keepNext w:val="0"/>
              <w:spacing w:before="0" w:after="120" w:line="276" w:lineRule="auto"/>
              <w:jc w:val="both"/>
            </w:pPr>
            <w:r>
              <w:rPr>
                <w:rFonts w:ascii="Times New Roman" w:hAnsi="Times New Roman" w:eastAsia="Times New Roman"/>
                <w:b w:val="0"/>
                <w:color w:val="000000"/>
                <w:sz w:val="26"/>
              </w:rPr>
              <w:t>Giảm độ trễ đọc và bảo vệ thao tác Git khỏi chạy song song.</w:t>
            </w:r>
          </w:p>
        </w:tc>
      </w:tr>
      <w:tr w14:paraId="0D2635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F6D5B31">
            <w:pPr>
              <w:keepNext w:val="0"/>
              <w:spacing w:before="0" w:after="120" w:line="276" w:lineRule="auto"/>
              <w:jc w:val="both"/>
            </w:pPr>
            <w:r>
              <w:rPr>
                <w:rFonts w:ascii="Times New Roman" w:hAnsi="Times New Roman" w:eastAsia="Times New Roman"/>
                <w:b w:val="0"/>
                <w:color w:val="000000"/>
                <w:sz w:val="26"/>
              </w:rPr>
              <w:t>PostgreSQL</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A2EE7E7">
            <w:pPr>
              <w:keepNext w:val="0"/>
              <w:spacing w:before="0" w:after="120" w:line="276" w:lineRule="auto"/>
              <w:jc w:val="both"/>
            </w:pPr>
            <w:r>
              <w:rPr>
                <w:rFonts w:ascii="Times New Roman" w:hAnsi="Times New Roman" w:eastAsia="Times New Roman"/>
                <w:b w:val="0"/>
                <w:color w:val="000000"/>
                <w:sz w:val="26"/>
              </w:rPr>
              <w:t>Lưu dữ liệu nghiệp vụ và metadata có quan hệ.</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6648B1E">
            <w:pPr>
              <w:keepNext w:val="0"/>
              <w:spacing w:before="0" w:after="120" w:line="276" w:lineRule="auto"/>
              <w:jc w:val="both"/>
            </w:pPr>
            <w:r>
              <w:rPr>
                <w:rFonts w:ascii="Times New Roman" w:hAnsi="Times New Roman" w:eastAsia="Times New Roman"/>
                <w:b w:val="0"/>
                <w:color w:val="000000"/>
                <w:sz w:val="26"/>
              </w:rPr>
              <w:t>User, project, repository, metadata, health, activity.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BB38FE6">
            <w:pPr>
              <w:keepNext w:val="0"/>
              <w:spacing w:before="0" w:after="120" w:line="276" w:lineRule="auto"/>
              <w:jc w:val="both"/>
            </w:pPr>
            <w:r>
              <w:rPr>
                <w:rFonts w:ascii="Times New Roman" w:hAnsi="Times New Roman" w:eastAsia="Times New Roman"/>
                <w:b w:val="0"/>
                <w:color w:val="000000"/>
                <w:sz w:val="26"/>
              </w:rPr>
              <w:t>Dữ liệu cần tính nhất quán, truy vấn quan hệ và transaction rõ ràng.</w:t>
            </w:r>
          </w:p>
        </w:tc>
      </w:tr>
      <w:tr w14:paraId="69BE00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A0AA9D1">
            <w:pPr>
              <w:keepNext w:val="0"/>
              <w:spacing w:before="0" w:after="120" w:line="276" w:lineRule="auto"/>
              <w:jc w:val="both"/>
            </w:pPr>
            <w:r>
              <w:rPr>
                <w:rFonts w:ascii="Times New Roman" w:hAnsi="Times New Roman" w:eastAsia="Times New Roman"/>
                <w:b w:val="0"/>
                <w:color w:val="000000"/>
                <w:sz w:val="26"/>
              </w:rPr>
              <w:t>Prometheus/Grafana/Loki</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83410B1">
            <w:pPr>
              <w:keepNext w:val="0"/>
              <w:spacing w:before="0" w:after="120" w:line="276" w:lineRule="auto"/>
              <w:jc w:val="both"/>
            </w:pPr>
            <w:r>
              <w:rPr>
                <w:rFonts w:ascii="Times New Roman" w:hAnsi="Times New Roman" w:eastAsia="Times New Roman"/>
                <w:b w:val="0"/>
                <w:color w:val="000000"/>
                <w:sz w:val="26"/>
              </w:rPr>
              <w:t>Thu thập metric, dashboard vận hành và log tập trung.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39D5D9A">
            <w:pPr>
              <w:keepNext w:val="0"/>
              <w:spacing w:before="0" w:after="120" w:line="276" w:lineRule="auto"/>
              <w:jc w:val="both"/>
            </w:pPr>
            <w:r>
              <w:rPr>
                <w:rFonts w:ascii="Times New Roman" w:hAnsi="Times New Roman" w:eastAsia="Times New Roman"/>
                <w:b w:val="0"/>
                <w:color w:val="000000"/>
                <w:sz w:val="26"/>
              </w:rPr>
              <w:t>Metric, log, alert signal.</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99CB445">
            <w:pPr>
              <w:keepNext w:val="0"/>
              <w:spacing w:before="0" w:after="120" w:line="276" w:lineRule="auto"/>
              <w:jc w:val="both"/>
            </w:pPr>
            <w:r>
              <w:rPr>
                <w:rFonts w:ascii="Times New Roman" w:hAnsi="Times New Roman" w:eastAsia="Times New Roman"/>
                <w:b w:val="0"/>
                <w:color w:val="000000"/>
                <w:sz w:val="26"/>
              </w:rPr>
              <w:t>Hệ thống worker bất đồng bộ cần quan sát được để debug và vận hành.</w:t>
            </w:r>
          </w:p>
        </w:tc>
      </w:tr>
    </w:tbl>
    <w:p w14:paraId="54671464">
      <w:pPr>
        <w:keepNext w:val="0"/>
        <w:spacing w:before="0" w:after="120" w:line="276" w:lineRule="auto"/>
        <w:jc w:val="both"/>
      </w:pPr>
    </w:p>
    <w:p w14:paraId="00BF2656">
      <w:pPr>
        <w:keepNext w:val="0"/>
        <w:spacing w:before="0" w:after="120" w:line="276" w:lineRule="auto"/>
        <w:jc w:val="both"/>
      </w:pPr>
      <w:r>
        <w:rPr>
          <w:rFonts w:ascii="Times New Roman" w:hAnsi="Times New Roman" w:eastAsia="Times New Roman"/>
          <w:color w:val="000000"/>
          <w:sz w:val="26"/>
        </w:rPr>
        <w:t>Quan hệ ở mức context không biểu diễn chi tiết class hoặc database table. Mục tiêu của nó là chỉ ra hệ thống nhận đầu vào từ repository Git, xử lý qua API/worker, lưu kết quả vào metadata platform và trả về thông tin quản trị cho người dùng. Cách phân tách này phù hợp IEEE 29148 vì nó làm rõ interface bên ngoài, assumption và constraint trước khi đi vào yêu cầu nội bộ.</w:t>
      </w:r>
    </w:p>
    <w:p w14:paraId="004CE678">
      <w:pPr>
        <w:pStyle w:val="2"/>
        <w:keepNext/>
        <w:pageBreakBefore/>
        <w:spacing w:before="240" w:after="160" w:line="276" w:lineRule="auto"/>
        <w:jc w:val="both"/>
      </w:pPr>
      <w:r>
        <w:rPr>
          <w:rFonts w:ascii="Times New Roman" w:hAnsi="Times New Roman" w:eastAsia="Times New Roman"/>
          <w:b/>
          <w:color w:val="000000"/>
          <w:sz w:val="26"/>
        </w:rPr>
        <w:t>19. System Context</w:t>
      </w:r>
    </w:p>
    <w:p w14:paraId="79BD1145">
      <w:pPr>
        <w:keepNext w:val="0"/>
        <w:spacing w:before="0" w:after="120" w:line="276" w:lineRule="auto"/>
        <w:jc w:val="both"/>
      </w:pPr>
      <w:r>
        <w:rPr>
          <w:rFonts w:ascii="Times New Roman" w:hAnsi="Times New Roman" w:eastAsia="Times New Roman"/>
          <w:color w:val="000000"/>
          <w:sz w:val="26"/>
        </w:rPr>
        <w:t>System Context mô tả hệ thống như một tập hợp các boundary logic: Web Client, API Backend, Domain Services, Worker Services, Data Stores và Observability. Các boundary này không thay đổi kiến trúc tổng thể đã có; chúng chỉ làm rõ vai trò để nhóm triển khai có thể phân chia responsibility trong ASP.NET Core .NET 9 và Vue 3.</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996"/>
        <w:gridCol w:w="3689"/>
        <w:gridCol w:w="1955"/>
        <w:gridCol w:w="2322"/>
      </w:tblGrid>
      <w:tr w14:paraId="5AEB2E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9E33B19">
            <w:pPr>
              <w:keepNext w:val="0"/>
              <w:spacing w:before="0" w:after="120" w:line="276" w:lineRule="auto"/>
              <w:jc w:val="both"/>
            </w:pPr>
            <w:r>
              <w:rPr>
                <w:rFonts w:ascii="Times New Roman" w:hAnsi="Times New Roman" w:eastAsia="Times New Roman"/>
                <w:b/>
                <w:color w:val="000000"/>
                <w:sz w:val="26"/>
              </w:rPr>
              <w:t>Boundary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A770B9A">
            <w:pPr>
              <w:keepNext w:val="0"/>
              <w:spacing w:before="0" w:after="120" w:line="276" w:lineRule="auto"/>
              <w:jc w:val="both"/>
            </w:pPr>
            <w:r>
              <w:rPr>
                <w:rFonts w:ascii="Times New Roman" w:hAnsi="Times New Roman" w:eastAsia="Times New Roman"/>
                <w:b/>
                <w:color w:val="000000"/>
                <w:sz w:val="26"/>
              </w:rPr>
              <w:t>Vai trò</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5A51924">
            <w:pPr>
              <w:keepNext w:val="0"/>
              <w:spacing w:before="0" w:after="120" w:line="276" w:lineRule="auto"/>
              <w:jc w:val="both"/>
            </w:pPr>
            <w:r>
              <w:rPr>
                <w:rFonts w:ascii="Times New Roman" w:hAnsi="Times New Roman" w:eastAsia="Times New Roman"/>
                <w:b/>
                <w:color w:val="000000"/>
                <w:sz w:val="26"/>
              </w:rPr>
              <w:t>Interface chính</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867DA05">
            <w:pPr>
              <w:keepNext w:val="0"/>
              <w:spacing w:before="0" w:after="120" w:line="276" w:lineRule="auto"/>
              <w:jc w:val="both"/>
            </w:pPr>
            <w:r>
              <w:rPr>
                <w:rFonts w:ascii="Times New Roman" w:hAnsi="Times New Roman" w:eastAsia="Times New Roman"/>
                <w:b/>
                <w:color w:val="000000"/>
                <w:sz w:val="26"/>
              </w:rPr>
              <w:t>Ràng buộc</w:t>
            </w:r>
          </w:p>
        </w:tc>
      </w:tr>
      <w:tr w14:paraId="5E275E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E211BD1">
            <w:pPr>
              <w:keepNext w:val="0"/>
              <w:spacing w:before="0" w:after="120" w:line="276" w:lineRule="auto"/>
              <w:jc w:val="both"/>
            </w:pPr>
            <w:r>
              <w:rPr>
                <w:rFonts w:ascii="Times New Roman" w:hAnsi="Times New Roman" w:eastAsia="Times New Roman"/>
                <w:b w:val="0"/>
                <w:color w:val="000000"/>
                <w:sz w:val="26"/>
              </w:rPr>
              <w:t>Vue 3 Web Client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6F7A6C4">
            <w:pPr>
              <w:keepNext w:val="0"/>
              <w:spacing w:before="0" w:after="120" w:line="276" w:lineRule="auto"/>
              <w:jc w:val="both"/>
            </w:pPr>
            <w:r>
              <w:rPr>
                <w:rFonts w:ascii="Times New Roman" w:hAnsi="Times New Roman" w:eastAsia="Times New Roman"/>
                <w:b w:val="0"/>
                <w:color w:val="000000"/>
                <w:sz w:val="26"/>
              </w:rPr>
              <w:t>Trình bày UI, quản lý trạng thái client, gọi API, hiển thị trạng thái job.</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21291A5">
            <w:pPr>
              <w:keepNext w:val="0"/>
              <w:spacing w:before="0" w:after="120" w:line="276" w:lineRule="auto"/>
              <w:jc w:val="both"/>
            </w:pPr>
            <w:r>
              <w:rPr>
                <w:rFonts w:ascii="Times New Roman" w:hAnsi="Times New Roman" w:eastAsia="Times New Roman"/>
                <w:b w:val="0"/>
                <w:color w:val="000000"/>
                <w:sz w:val="26"/>
              </w:rPr>
              <w:t>REST API /api/v1, JWT bearer token.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8B457B5">
            <w:pPr>
              <w:keepNext w:val="0"/>
              <w:spacing w:before="0" w:after="120" w:line="276" w:lineRule="auto"/>
              <w:jc w:val="both"/>
            </w:pPr>
            <w:r>
              <w:rPr>
                <w:rFonts w:ascii="Times New Roman" w:hAnsi="Times New Roman" w:eastAsia="Times New Roman"/>
                <w:b w:val="0"/>
                <w:color w:val="000000"/>
                <w:sz w:val="26"/>
              </w:rPr>
              <w:t>Không xử lý logic bảo mật quyết định; mọi permission phải được kiểm tra lại ở backend.</w:t>
            </w:r>
          </w:p>
        </w:tc>
      </w:tr>
      <w:tr w14:paraId="1E2307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8D0778A">
            <w:pPr>
              <w:keepNext w:val="0"/>
              <w:spacing w:before="0" w:after="120" w:line="276" w:lineRule="auto"/>
              <w:jc w:val="both"/>
            </w:pPr>
            <w:r>
              <w:rPr>
                <w:rFonts w:ascii="Times New Roman" w:hAnsi="Times New Roman" w:eastAsia="Times New Roman"/>
                <w:b w:val="0"/>
                <w:color w:val="000000"/>
                <w:sz w:val="26"/>
              </w:rPr>
              <w:t>ASP.NET Core API</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0BC7C46">
            <w:pPr>
              <w:keepNext w:val="0"/>
              <w:spacing w:before="0" w:after="120" w:line="276" w:lineRule="auto"/>
              <w:jc w:val="both"/>
            </w:pPr>
            <w:r>
              <w:rPr>
                <w:rFonts w:ascii="Times New Roman" w:hAnsi="Times New Roman" w:eastAsia="Times New Roman"/>
                <w:b w:val="0"/>
                <w:color w:val="000000"/>
                <w:sz w:val="26"/>
              </w:rPr>
              <w:t>Cung cấp endpoint, validation, authorization, orchestration nghiệp vụ.</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3A626D7">
            <w:pPr>
              <w:keepNext w:val="0"/>
              <w:spacing w:before="0" w:after="120" w:line="276" w:lineRule="auto"/>
              <w:jc w:val="both"/>
            </w:pPr>
            <w:r>
              <w:rPr>
                <w:rFonts w:ascii="Times New Roman" w:hAnsi="Times New Roman" w:eastAsia="Times New Roman"/>
                <w:b w:val="0"/>
                <w:color w:val="000000"/>
                <w:sz w:val="26"/>
              </w:rPr>
              <w:t>HTTPS REST, RabbitMQ producer, PostgreSQL, Redis.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907DD9B">
            <w:pPr>
              <w:keepNext w:val="0"/>
              <w:spacing w:before="0" w:after="120" w:line="276" w:lineRule="auto"/>
              <w:jc w:val="both"/>
            </w:pPr>
            <w:r>
              <w:rPr>
                <w:rFonts w:ascii="Times New Roman" w:hAnsi="Times New Roman" w:eastAsia="Times New Roman"/>
                <w:b w:val="0"/>
                <w:color w:val="000000"/>
                <w:sz w:val="26"/>
              </w:rPr>
              <w:t>Không chạy tác vụ nặng trong request; phải trả job id cho tác vụ dài.</w:t>
            </w:r>
          </w:p>
        </w:tc>
      </w:tr>
      <w:tr w14:paraId="6E3A37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5E34D0A">
            <w:pPr>
              <w:keepNext w:val="0"/>
              <w:spacing w:before="0" w:after="120" w:line="276" w:lineRule="auto"/>
              <w:jc w:val="both"/>
            </w:pPr>
            <w:r>
              <w:rPr>
                <w:rFonts w:ascii="Times New Roman" w:hAnsi="Times New Roman" w:eastAsia="Times New Roman"/>
                <w:b w:val="0"/>
                <w:color w:val="000000"/>
                <w:sz w:val="26"/>
              </w:rPr>
              <w:t>Domain Services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04477F3">
            <w:pPr>
              <w:keepNext w:val="0"/>
              <w:spacing w:before="0" w:after="120" w:line="276" w:lineRule="auto"/>
              <w:jc w:val="both"/>
            </w:pPr>
            <w:r>
              <w:rPr>
                <w:rFonts w:ascii="Times New Roman" w:hAnsi="Times New Roman" w:eastAsia="Times New Roman"/>
                <w:b w:val="0"/>
                <w:color w:val="000000"/>
                <w:sz w:val="26"/>
              </w:rPr>
              <w:t>Project, Repository, Git, Metadata, Dashboard, Notification, Search.</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6E75423">
            <w:pPr>
              <w:keepNext w:val="0"/>
              <w:spacing w:before="0" w:after="120" w:line="276" w:lineRule="auto"/>
              <w:jc w:val="both"/>
            </w:pPr>
            <w:r>
              <w:rPr>
                <w:rFonts w:ascii="Times New Roman" w:hAnsi="Times New Roman" w:eastAsia="Times New Roman"/>
                <w:b w:val="0"/>
                <w:color w:val="000000"/>
                <w:sz w:val="26"/>
              </w:rPr>
              <w:t>Service interface nội bộ, transaction boundary.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F8287B1">
            <w:pPr>
              <w:keepNext w:val="0"/>
              <w:spacing w:before="0" w:after="120" w:line="276" w:lineRule="auto"/>
              <w:jc w:val="both"/>
            </w:pPr>
            <w:r>
              <w:rPr>
                <w:rFonts w:ascii="Times New Roman" w:hAnsi="Times New Roman" w:eastAsia="Times New Roman"/>
                <w:b w:val="0"/>
                <w:color w:val="000000"/>
                <w:sz w:val="26"/>
              </w:rPr>
              <w:t>Mỗi service sở hữu business rule liên quan, tránh trộn logic giữa module.</w:t>
            </w:r>
          </w:p>
        </w:tc>
      </w:tr>
      <w:tr w14:paraId="604653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B478F33">
            <w:pPr>
              <w:keepNext w:val="0"/>
              <w:spacing w:before="0" w:after="120" w:line="276" w:lineRule="auto"/>
              <w:jc w:val="both"/>
            </w:pPr>
            <w:r>
              <w:rPr>
                <w:rFonts w:ascii="Times New Roman" w:hAnsi="Times New Roman" w:eastAsia="Times New Roman"/>
                <w:b w:val="0"/>
                <w:color w:val="000000"/>
                <w:sz w:val="26"/>
              </w:rPr>
              <w:t>Worker Services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D9711AC">
            <w:pPr>
              <w:keepNext w:val="0"/>
              <w:spacing w:before="0" w:after="120" w:line="276" w:lineRule="auto"/>
              <w:jc w:val="both"/>
            </w:pPr>
            <w:r>
              <w:rPr>
                <w:rFonts w:ascii="Times New Roman" w:hAnsi="Times New Roman" w:eastAsia="Times New Roman"/>
                <w:b w:val="0"/>
                <w:color w:val="000000"/>
                <w:sz w:val="26"/>
              </w:rPr>
              <w:t>Consume job parse/analyze/diff/preview/clone.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0C955B3">
            <w:pPr>
              <w:keepNext w:val="0"/>
              <w:spacing w:before="0" w:after="120" w:line="276" w:lineRule="auto"/>
              <w:jc w:val="both"/>
            </w:pPr>
            <w:r>
              <w:rPr>
                <w:rFonts w:ascii="Times New Roman" w:hAnsi="Times New Roman" w:eastAsia="Times New Roman"/>
                <w:b w:val="0"/>
                <w:color w:val="000000"/>
                <w:sz w:val="26"/>
              </w:rPr>
              <w:t>RabbitMQ consumer, DB, MinIO, Redis lock.</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C2BCBA1">
            <w:pPr>
              <w:keepNext w:val="0"/>
              <w:spacing w:before="0" w:after="120" w:line="276" w:lineRule="auto"/>
              <w:jc w:val="both"/>
            </w:pPr>
            <w:r>
              <w:rPr>
                <w:rFonts w:ascii="Times New Roman" w:hAnsi="Times New Roman" w:eastAsia="Times New Roman"/>
                <w:b w:val="0"/>
                <w:color w:val="000000"/>
                <w:sz w:val="26"/>
              </w:rPr>
              <w:t>Worker phải idempotent và có retry/timeout/DLQ.</w:t>
            </w:r>
          </w:p>
        </w:tc>
      </w:tr>
      <w:tr w14:paraId="5EABF3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10F4084">
            <w:pPr>
              <w:keepNext w:val="0"/>
              <w:spacing w:before="0" w:after="120" w:line="276" w:lineRule="auto"/>
              <w:jc w:val="both"/>
            </w:pPr>
            <w:r>
              <w:rPr>
                <w:rFonts w:ascii="Times New Roman" w:hAnsi="Times New Roman" w:eastAsia="Times New Roman"/>
                <w:b w:val="0"/>
                <w:color w:val="000000"/>
                <w:sz w:val="26"/>
              </w:rPr>
              <w:t>Data Stores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2083200">
            <w:pPr>
              <w:keepNext w:val="0"/>
              <w:spacing w:before="0" w:after="120" w:line="276" w:lineRule="auto"/>
              <w:jc w:val="both"/>
            </w:pPr>
            <w:r>
              <w:rPr>
                <w:rFonts w:ascii="Times New Roman" w:hAnsi="Times New Roman" w:eastAsia="Times New Roman"/>
                <w:b w:val="0"/>
                <w:color w:val="000000"/>
                <w:sz w:val="26"/>
              </w:rPr>
              <w:t>PostgreSQL, Redis, MinIO.</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0FDB222">
            <w:pPr>
              <w:keepNext w:val="0"/>
              <w:spacing w:before="0" w:after="120" w:line="276" w:lineRule="auto"/>
              <w:jc w:val="both"/>
            </w:pPr>
            <w:r>
              <w:rPr>
                <w:rFonts w:ascii="Times New Roman" w:hAnsi="Times New Roman" w:eastAsia="Times New Roman"/>
                <w:b w:val="0"/>
                <w:color w:val="000000"/>
                <w:sz w:val="26"/>
              </w:rPr>
              <w:t>SQL, key-value, object API.</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2564303">
            <w:pPr>
              <w:keepNext w:val="0"/>
              <w:spacing w:before="0" w:after="120" w:line="276" w:lineRule="auto"/>
              <w:jc w:val="both"/>
            </w:pPr>
            <w:r>
              <w:rPr>
                <w:rFonts w:ascii="Times New Roman" w:hAnsi="Times New Roman" w:eastAsia="Times New Roman"/>
                <w:b w:val="0"/>
                <w:color w:val="000000"/>
                <w:sz w:val="26"/>
              </w:rPr>
              <w:t>Dữ liệu nhạy cảm phải được mã hóa hoặc không lưu nếu không cần thiết.</w:t>
            </w:r>
          </w:p>
        </w:tc>
      </w:tr>
      <w:tr w14:paraId="33531E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97B16FA">
            <w:pPr>
              <w:keepNext w:val="0"/>
              <w:spacing w:before="0" w:after="120" w:line="276" w:lineRule="auto"/>
              <w:jc w:val="both"/>
            </w:pPr>
            <w:r>
              <w:rPr>
                <w:rFonts w:ascii="Times New Roman" w:hAnsi="Times New Roman" w:eastAsia="Times New Roman"/>
                <w:b w:val="0"/>
                <w:color w:val="000000"/>
                <w:sz w:val="26"/>
              </w:rPr>
              <w:t>Observability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305A760">
            <w:pPr>
              <w:keepNext w:val="0"/>
              <w:spacing w:before="0" w:after="120" w:line="276" w:lineRule="auto"/>
              <w:jc w:val="both"/>
            </w:pPr>
            <w:r>
              <w:rPr>
                <w:rFonts w:ascii="Times New Roman" w:hAnsi="Times New Roman" w:eastAsia="Times New Roman"/>
                <w:b w:val="0"/>
                <w:color w:val="000000"/>
                <w:sz w:val="26"/>
              </w:rPr>
              <w:t>Log, metric, dashboard, alert.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02ECDB0">
            <w:pPr>
              <w:keepNext w:val="0"/>
              <w:spacing w:before="0" w:after="120" w:line="276" w:lineRule="auto"/>
              <w:jc w:val="both"/>
            </w:pPr>
            <w:r>
              <w:rPr>
                <w:rFonts w:ascii="Times New Roman" w:hAnsi="Times New Roman" w:eastAsia="Times New Roman"/>
                <w:b w:val="0"/>
                <w:color w:val="000000"/>
                <w:sz w:val="26"/>
              </w:rPr>
              <w:t>Loki, Prometheus, Grafana.</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1C9033B">
            <w:pPr>
              <w:keepNext w:val="0"/>
              <w:spacing w:before="0" w:after="120" w:line="276" w:lineRule="auto"/>
              <w:jc w:val="both"/>
            </w:pPr>
            <w:r>
              <w:rPr>
                <w:rFonts w:ascii="Times New Roman" w:hAnsi="Times New Roman" w:eastAsia="Times New Roman"/>
                <w:b w:val="0"/>
                <w:color w:val="000000"/>
                <w:sz w:val="26"/>
              </w:rPr>
              <w:t>Mọi request và job phải có correlation id để truy vết xuyên hệ thống.</w:t>
            </w:r>
          </w:p>
        </w:tc>
      </w:tr>
    </w:tbl>
    <w:p w14:paraId="649FE25E">
      <w:pPr>
        <w:keepNext w:val="0"/>
        <w:spacing w:before="0" w:after="120" w:line="276" w:lineRule="auto"/>
        <w:jc w:val="both"/>
      </w:pPr>
    </w:p>
    <w:p w14:paraId="6A89533E">
      <w:pPr>
        <w:keepNext w:val="0"/>
        <w:spacing w:before="0" w:after="120" w:line="276" w:lineRule="auto"/>
        <w:jc w:val="both"/>
      </w:pPr>
      <w:r>
        <w:rPr>
          <w:rFonts w:ascii="Times New Roman" w:hAnsi="Times New Roman" w:eastAsia="Times New Roman"/>
          <w:color w:val="000000"/>
          <w:sz w:val="26"/>
        </w:rPr>
        <w:t>Ranh giới hệ thống không bao gồm Godot Editor runtime, code editor trong trình duyệt hoặc build game. Lý do kỹ thuật là các năng lực này đòi hỏi mô hình execution, sandbox, rendering và tương tác file khác hẳn metadata platform, dễ làm sai lệch phạm vi đồ án và tăng rủi ro bảo mật.</w:t>
      </w:r>
    </w:p>
    <w:p w14:paraId="26821FDA">
      <w:pPr>
        <w:pStyle w:val="2"/>
        <w:keepNext/>
        <w:pageBreakBefore/>
        <w:spacing w:before="240" w:after="160" w:line="276" w:lineRule="auto"/>
        <w:jc w:val="both"/>
      </w:pPr>
      <w:r>
        <w:rPr>
          <w:rFonts w:ascii="Times New Roman" w:hAnsi="Times New Roman" w:eastAsia="Times New Roman"/>
          <w:b/>
          <w:color w:val="000000"/>
          <w:sz w:val="26"/>
        </w:rPr>
        <w:t>20. Business Context</w:t>
      </w:r>
    </w:p>
    <w:p w14:paraId="70A36688">
      <w:pPr>
        <w:keepNext w:val="0"/>
        <w:spacing w:before="0" w:after="120" w:line="276" w:lineRule="auto"/>
        <w:jc w:val="both"/>
      </w:pPr>
      <w:r>
        <w:rPr>
          <w:rFonts w:ascii="Times New Roman" w:hAnsi="Times New Roman" w:eastAsia="Times New Roman"/>
          <w:color w:val="000000"/>
          <w:sz w:val="26"/>
        </w:rPr>
        <w:t>Business Context làm rõ vì sao nền tảng cần tồn tại trong quy trình phát triển game bằng Godot. Vấn đề cốt lõi không phải chỉnh sửa scene mà là thiếu khả năng nhìn tổng quan, kiểm tra dependency, review thay đổi scene và phát hiện rủi ro kỹ thuật trong repository. Vì vậy, hệ thống tập trung vào quản trị, phân tích và trực quan hóa metadata.</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409"/>
        <w:gridCol w:w="2409"/>
        <w:gridCol w:w="2409"/>
        <w:gridCol w:w="2409"/>
      </w:tblGrid>
      <w:tr w14:paraId="5FEC91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3A3B24C">
            <w:pPr>
              <w:keepNext w:val="0"/>
              <w:spacing w:before="0" w:after="120" w:line="276" w:lineRule="auto"/>
              <w:jc w:val="both"/>
            </w:pPr>
            <w:r>
              <w:rPr>
                <w:rFonts w:ascii="Times New Roman" w:hAnsi="Times New Roman" w:eastAsia="Times New Roman"/>
                <w:b/>
                <w:color w:val="000000"/>
                <w:sz w:val="26"/>
              </w:rPr>
              <w:t>Nhu cầu nghiệp vụ</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47A514B">
            <w:pPr>
              <w:keepNext w:val="0"/>
              <w:spacing w:before="0" w:after="120" w:line="276" w:lineRule="auto"/>
              <w:jc w:val="both"/>
            </w:pPr>
            <w:r>
              <w:rPr>
                <w:rFonts w:ascii="Times New Roman" w:hAnsi="Times New Roman" w:eastAsia="Times New Roman"/>
                <w:b/>
                <w:color w:val="000000"/>
                <w:sz w:val="26"/>
              </w:rPr>
              <w:t>Khả năng hệ thống hỗ trợ</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92552B4">
            <w:pPr>
              <w:keepNext w:val="0"/>
              <w:spacing w:before="0" w:after="120" w:line="276" w:lineRule="auto"/>
              <w:jc w:val="both"/>
            </w:pPr>
            <w:r>
              <w:rPr>
                <w:rFonts w:ascii="Times New Roman" w:hAnsi="Times New Roman" w:eastAsia="Times New Roman"/>
                <w:b/>
                <w:color w:val="000000"/>
                <w:sz w:val="26"/>
              </w:rPr>
              <w:t>Giá trị đo được</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606AC07">
            <w:pPr>
              <w:keepNext w:val="0"/>
              <w:spacing w:before="0" w:after="120" w:line="276" w:lineRule="auto"/>
              <w:jc w:val="both"/>
            </w:pPr>
            <w:r>
              <w:rPr>
                <w:rFonts w:ascii="Times New Roman" w:hAnsi="Times New Roman" w:eastAsia="Times New Roman"/>
                <w:b/>
                <w:color w:val="000000"/>
                <w:sz w:val="26"/>
              </w:rPr>
              <w:t>Lý do kỹ thuật</w:t>
            </w:r>
          </w:p>
        </w:tc>
      </w:tr>
      <w:tr w14:paraId="6854D0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0B126BF">
            <w:pPr>
              <w:keepNext w:val="0"/>
              <w:spacing w:before="0" w:after="120" w:line="276" w:lineRule="auto"/>
              <w:jc w:val="both"/>
            </w:pPr>
            <w:r>
              <w:rPr>
                <w:rFonts w:ascii="Times New Roman" w:hAnsi="Times New Roman" w:eastAsia="Times New Roman"/>
                <w:b w:val="0"/>
                <w:color w:val="000000"/>
                <w:sz w:val="26"/>
              </w:rPr>
              <w:t>Nắm bắt cấu trúc project nhanh</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63A88A8">
            <w:pPr>
              <w:keepNext w:val="0"/>
              <w:spacing w:before="0" w:after="120" w:line="276" w:lineRule="auto"/>
              <w:jc w:val="both"/>
            </w:pPr>
            <w:r>
              <w:rPr>
                <w:rFonts w:ascii="Times New Roman" w:hAnsi="Times New Roman" w:eastAsia="Times New Roman"/>
                <w:b w:val="0"/>
                <w:color w:val="000000"/>
                <w:sz w:val="26"/>
              </w:rPr>
              <w:t>Scene explorer, asset explorer, dependency graph.</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D8F0577">
            <w:pPr>
              <w:keepNext w:val="0"/>
              <w:spacing w:before="0" w:after="120" w:line="276" w:lineRule="auto"/>
              <w:jc w:val="both"/>
            </w:pPr>
            <w:r>
              <w:rPr>
                <w:rFonts w:ascii="Times New Roman" w:hAnsi="Times New Roman" w:eastAsia="Times New Roman"/>
                <w:b w:val="0"/>
                <w:color w:val="000000"/>
                <w:sz w:val="26"/>
              </w:rPr>
              <w:t>Giảm thời gian onboarding và review.</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CDF0496">
            <w:pPr>
              <w:keepNext w:val="0"/>
              <w:spacing w:before="0" w:after="120" w:line="276" w:lineRule="auto"/>
              <w:jc w:val="both"/>
            </w:pPr>
            <w:r>
              <w:rPr>
                <w:rFonts w:ascii="Times New Roman" w:hAnsi="Times New Roman" w:eastAsia="Times New Roman"/>
                <w:b w:val="0"/>
                <w:color w:val="000000"/>
                <w:sz w:val="26"/>
              </w:rPr>
              <w:t>Metadata được trích từ source repository giúp người xem không cần mở Godot Editor.</w:t>
            </w:r>
          </w:p>
        </w:tc>
      </w:tr>
      <w:tr w14:paraId="47D0C3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D5FED7E">
            <w:pPr>
              <w:keepNext w:val="0"/>
              <w:spacing w:before="0" w:after="120" w:line="276" w:lineRule="auto"/>
              <w:jc w:val="both"/>
            </w:pPr>
            <w:r>
              <w:rPr>
                <w:rFonts w:ascii="Times New Roman" w:hAnsi="Times New Roman" w:eastAsia="Times New Roman"/>
                <w:b w:val="0"/>
                <w:color w:val="000000"/>
                <w:sz w:val="26"/>
              </w:rPr>
              <w:t>Review thay đổi scene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D859895">
            <w:pPr>
              <w:keepNext w:val="0"/>
              <w:spacing w:before="0" w:after="120" w:line="276" w:lineRule="auto"/>
              <w:jc w:val="both"/>
            </w:pPr>
            <w:r>
              <w:rPr>
                <w:rFonts w:ascii="Times New Roman" w:hAnsi="Times New Roman" w:eastAsia="Times New Roman"/>
                <w:b w:val="0"/>
                <w:color w:val="000000"/>
                <w:sz w:val="26"/>
              </w:rPr>
              <w:t>Scene-aware diff và commit history.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6EE2671">
            <w:pPr>
              <w:keepNext w:val="0"/>
              <w:spacing w:before="0" w:after="120" w:line="276" w:lineRule="auto"/>
              <w:jc w:val="both"/>
            </w:pPr>
            <w:r>
              <w:rPr>
                <w:rFonts w:ascii="Times New Roman" w:hAnsi="Times New Roman" w:eastAsia="Times New Roman"/>
                <w:b w:val="0"/>
                <w:color w:val="000000"/>
                <w:sz w:val="26"/>
              </w:rPr>
              <w:t>Giảm sai sót khi merge hoặc review pull request nội bộ.</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C5DD057">
            <w:pPr>
              <w:keepNext w:val="0"/>
              <w:spacing w:before="0" w:after="120" w:line="276" w:lineRule="auto"/>
              <w:jc w:val="both"/>
            </w:pPr>
            <w:r>
              <w:rPr>
                <w:rFonts w:ascii="Times New Roman" w:hAnsi="Times New Roman" w:eastAsia="Times New Roman"/>
                <w:b w:val="0"/>
                <w:color w:val="000000"/>
                <w:sz w:val="26"/>
              </w:rPr>
              <w:t>File .tscn là text nhưng thay đổi dòng không phản ánh đầy đủ thay đổi node/property.</w:t>
            </w:r>
          </w:p>
        </w:tc>
      </w:tr>
      <w:tr w14:paraId="0FE799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BA96571">
            <w:pPr>
              <w:keepNext w:val="0"/>
              <w:spacing w:before="0" w:after="120" w:line="276" w:lineRule="auto"/>
              <w:jc w:val="both"/>
            </w:pPr>
            <w:r>
              <w:rPr>
                <w:rFonts w:ascii="Times New Roman" w:hAnsi="Times New Roman" w:eastAsia="Times New Roman"/>
                <w:b w:val="0"/>
                <w:color w:val="000000"/>
                <w:sz w:val="26"/>
              </w:rPr>
              <w:t>Theo dõi sức khỏe dự án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9B7484F">
            <w:pPr>
              <w:keepNext w:val="0"/>
              <w:spacing w:before="0" w:after="120" w:line="276" w:lineRule="auto"/>
              <w:jc w:val="both"/>
            </w:pPr>
            <w:r>
              <w:rPr>
                <w:rFonts w:ascii="Times New Roman" w:hAnsi="Times New Roman" w:eastAsia="Times New Roman"/>
                <w:b w:val="0"/>
                <w:color w:val="000000"/>
                <w:sz w:val="26"/>
              </w:rPr>
              <w:t>Health report và dashboard KPI.</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A38D981">
            <w:pPr>
              <w:keepNext w:val="0"/>
              <w:spacing w:before="0" w:after="120" w:line="276" w:lineRule="auto"/>
              <w:jc w:val="both"/>
            </w:pPr>
            <w:r>
              <w:rPr>
                <w:rFonts w:ascii="Times New Roman" w:hAnsi="Times New Roman" w:eastAsia="Times New Roman"/>
                <w:b w:val="0"/>
                <w:color w:val="000000"/>
                <w:sz w:val="26"/>
              </w:rPr>
              <w:t>Phát hiện missing asset, cycle, scene quá phức tạp.</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E4E85FD">
            <w:pPr>
              <w:keepNext w:val="0"/>
              <w:spacing w:before="0" w:after="120" w:line="276" w:lineRule="auto"/>
              <w:jc w:val="both"/>
            </w:pPr>
            <w:r>
              <w:rPr>
                <w:rFonts w:ascii="Times New Roman" w:hAnsi="Times New Roman" w:eastAsia="Times New Roman"/>
                <w:b w:val="0"/>
                <w:color w:val="000000"/>
                <w:sz w:val="26"/>
              </w:rPr>
              <w:t>Rule engine có version cho phép kết quả nhất quán và có thể giải thích.</w:t>
            </w:r>
          </w:p>
        </w:tc>
      </w:tr>
      <w:tr w14:paraId="15B666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9068AB5">
            <w:pPr>
              <w:keepNext w:val="0"/>
              <w:spacing w:before="0" w:after="120" w:line="276" w:lineRule="auto"/>
              <w:jc w:val="both"/>
            </w:pPr>
            <w:r>
              <w:rPr>
                <w:rFonts w:ascii="Times New Roman" w:hAnsi="Times New Roman" w:eastAsia="Times New Roman"/>
                <w:b w:val="0"/>
                <w:color w:val="000000"/>
                <w:sz w:val="26"/>
              </w:rPr>
              <w:t>Chuẩn hóa thao tác Git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D33DC4A">
            <w:pPr>
              <w:keepNext w:val="0"/>
              <w:spacing w:before="0" w:after="120" w:line="276" w:lineRule="auto"/>
              <w:jc w:val="both"/>
            </w:pPr>
            <w:r>
              <w:rPr>
                <w:rFonts w:ascii="Times New Roman" w:hAnsi="Times New Roman" w:eastAsia="Times New Roman"/>
                <w:b w:val="0"/>
                <w:color w:val="000000"/>
                <w:sz w:val="26"/>
              </w:rPr>
              <w:t>Git UI có kiểm soát quyền.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6D66A42">
            <w:pPr>
              <w:keepNext w:val="0"/>
              <w:spacing w:before="0" w:after="120" w:line="276" w:lineRule="auto"/>
              <w:jc w:val="both"/>
            </w:pPr>
            <w:r>
              <w:rPr>
                <w:rFonts w:ascii="Times New Roman" w:hAnsi="Times New Roman" w:eastAsia="Times New Roman"/>
                <w:b w:val="0"/>
                <w:color w:val="000000"/>
                <w:sz w:val="26"/>
              </w:rPr>
              <w:t>Người dùng không chuyên CLI vẫn thao tác được trong phạm vi an toàn.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385D06F">
            <w:pPr>
              <w:keepNext w:val="0"/>
              <w:spacing w:before="0" w:after="120" w:line="276" w:lineRule="auto"/>
              <w:jc w:val="both"/>
            </w:pPr>
            <w:r>
              <w:rPr>
                <w:rFonts w:ascii="Times New Roman" w:hAnsi="Times New Roman" w:eastAsia="Times New Roman"/>
                <w:b w:val="0"/>
                <w:color w:val="000000"/>
                <w:sz w:val="26"/>
              </w:rPr>
              <w:t>Backend áp repository lock, validation và audit để giảm rủi ro thao tác nhầm.</w:t>
            </w:r>
          </w:p>
        </w:tc>
      </w:tr>
      <w:tr w14:paraId="1C2407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B987E06">
            <w:pPr>
              <w:keepNext w:val="0"/>
              <w:spacing w:before="0" w:after="120" w:line="276" w:lineRule="auto"/>
              <w:jc w:val="both"/>
            </w:pPr>
            <w:r>
              <w:rPr>
                <w:rFonts w:ascii="Times New Roman" w:hAnsi="Times New Roman" w:eastAsia="Times New Roman"/>
                <w:b w:val="0"/>
                <w:color w:val="000000"/>
                <w:sz w:val="26"/>
              </w:rPr>
              <w:t>Vận hành hệ thống nhiều người dùng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2D4E3CF">
            <w:pPr>
              <w:keepNext w:val="0"/>
              <w:spacing w:before="0" w:after="120" w:line="276" w:lineRule="auto"/>
              <w:jc w:val="both"/>
            </w:pPr>
            <w:r>
              <w:rPr>
                <w:rFonts w:ascii="Times New Roman" w:hAnsi="Times New Roman" w:eastAsia="Times New Roman"/>
                <w:b w:val="0"/>
                <w:color w:val="000000"/>
                <w:sz w:val="26"/>
              </w:rPr>
              <w:t>RBAC, audit, notification, logging, monitoring.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C9B8B45">
            <w:pPr>
              <w:keepNext w:val="0"/>
              <w:spacing w:before="0" w:after="120" w:line="276" w:lineRule="auto"/>
              <w:jc w:val="both"/>
            </w:pPr>
            <w:r>
              <w:rPr>
                <w:rFonts w:ascii="Times New Roman" w:hAnsi="Times New Roman" w:eastAsia="Times New Roman"/>
                <w:b w:val="0"/>
                <w:color w:val="000000"/>
                <w:sz w:val="26"/>
              </w:rPr>
              <w:t>Tăng khả năng kiểm soát và truy vết.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F49EB3B">
            <w:pPr>
              <w:keepNext w:val="0"/>
              <w:spacing w:before="0" w:after="120" w:line="276" w:lineRule="auto"/>
              <w:jc w:val="both"/>
            </w:pPr>
            <w:r>
              <w:rPr>
                <w:rFonts w:ascii="Times New Roman" w:hAnsi="Times New Roman" w:eastAsia="Times New Roman"/>
                <w:b w:val="0"/>
                <w:color w:val="000000"/>
                <w:sz w:val="26"/>
              </w:rPr>
              <w:t>Enterprise/SaaS platform cần khả năng quan sát và phân quyền ngay từ đầu.</w:t>
            </w:r>
          </w:p>
        </w:tc>
      </w:tr>
    </w:tbl>
    <w:p w14:paraId="221F8C7A">
      <w:pPr>
        <w:keepNext w:val="0"/>
        <w:spacing w:before="0" w:after="120" w:line="276" w:lineRule="auto"/>
        <w:jc w:val="both"/>
      </w:pPr>
    </w:p>
    <w:p w14:paraId="1C0D15B4">
      <w:pPr>
        <w:keepNext w:val="0"/>
        <w:spacing w:before="0" w:after="120" w:line="276" w:lineRule="auto"/>
        <w:jc w:val="both"/>
      </w:pPr>
      <w:r>
        <w:rPr>
          <w:rFonts w:ascii="Times New Roman" w:hAnsi="Times New Roman" w:eastAsia="Times New Roman"/>
          <w:color w:val="000000"/>
          <w:sz w:val="26"/>
        </w:rPr>
        <w:t>Các chỉ số nghiệp vụ nên gắn với chỉ số kỹ thuật: thời gian dashboard, tỷ lệ job thành công, thời gian analyze, số issue health theo severity và thời gian phát hiện lỗi. Điều này giúp đồ án không chỉ mô tả chức năng mà còn chứng minh tính vận hành thực tế.</w:t>
      </w:r>
    </w:p>
    <w:p w14:paraId="07BA9BAF">
      <w:pPr>
        <w:pStyle w:val="2"/>
        <w:keepNext/>
        <w:pageBreakBefore/>
        <w:spacing w:before="240" w:after="160" w:line="276" w:lineRule="auto"/>
        <w:jc w:val="both"/>
      </w:pPr>
      <w:r>
        <w:rPr>
          <w:rFonts w:ascii="Times New Roman" w:hAnsi="Times New Roman" w:eastAsia="Times New Roman"/>
          <w:b/>
          <w:color w:val="000000"/>
          <w:sz w:val="26"/>
        </w:rPr>
        <w:t>21. Architecture Overview</w:t>
      </w:r>
    </w:p>
    <w:p w14:paraId="04BD5E80">
      <w:pPr>
        <w:keepNext w:val="0"/>
        <w:spacing w:before="0" w:after="120" w:line="276" w:lineRule="auto"/>
        <w:jc w:val="both"/>
      </w:pPr>
      <w:r>
        <w:rPr>
          <w:rFonts w:ascii="Times New Roman" w:hAnsi="Times New Roman" w:eastAsia="Times New Roman"/>
          <w:color w:val="000000"/>
          <w:sz w:val="26"/>
        </w:rPr>
        <w:t>Architecture Overview bổ sung cách nhìn triển khai thực tế trên stack Vue 3 và ASP.NET Core .NET 9. Kiến trúc sử dụng mô hình modular backend kết hợp worker bất đồng bộ. API chịu trách nhiệm xác thực, phân quyền, validation, orchestration và trả kết quả nhẹ. Worker xử lý các tác vụ có độ trễ cao như clone repository, parse, analyze, diff và preview.</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409"/>
        <w:gridCol w:w="2409"/>
        <w:gridCol w:w="2409"/>
        <w:gridCol w:w="2409"/>
      </w:tblGrid>
      <w:tr w14:paraId="7CF119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0889569">
            <w:pPr>
              <w:keepNext w:val="0"/>
              <w:spacing w:before="0" w:after="120" w:line="276" w:lineRule="auto"/>
              <w:jc w:val="both"/>
            </w:pPr>
            <w:r>
              <w:rPr>
                <w:rFonts w:ascii="Times New Roman" w:hAnsi="Times New Roman" w:eastAsia="Times New Roman"/>
                <w:b/>
                <w:color w:val="000000"/>
                <w:sz w:val="26"/>
              </w:rPr>
              <w:t>Lớp kiến trúc</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ABD130D">
            <w:pPr>
              <w:keepNext w:val="0"/>
              <w:spacing w:before="0" w:after="120" w:line="276" w:lineRule="auto"/>
              <w:jc w:val="both"/>
            </w:pPr>
            <w:r>
              <w:rPr>
                <w:rFonts w:ascii="Times New Roman" w:hAnsi="Times New Roman" w:eastAsia="Times New Roman"/>
                <w:b/>
                <w:color w:val="000000"/>
                <w:sz w:val="26"/>
              </w:rPr>
              <w:t>Thành phần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28EDCA7">
            <w:pPr>
              <w:keepNext w:val="0"/>
              <w:spacing w:before="0" w:after="120" w:line="276" w:lineRule="auto"/>
              <w:jc w:val="both"/>
            </w:pPr>
            <w:r>
              <w:rPr>
                <w:rFonts w:ascii="Times New Roman" w:hAnsi="Times New Roman" w:eastAsia="Times New Roman"/>
                <w:b/>
                <w:color w:val="000000"/>
                <w:sz w:val="26"/>
              </w:rPr>
              <w:t>Trách nhiệm</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B49AF55">
            <w:pPr>
              <w:keepNext w:val="0"/>
              <w:spacing w:before="0" w:after="120" w:line="276" w:lineRule="auto"/>
              <w:jc w:val="both"/>
            </w:pPr>
            <w:r>
              <w:rPr>
                <w:rFonts w:ascii="Times New Roman" w:hAnsi="Times New Roman" w:eastAsia="Times New Roman"/>
                <w:b/>
                <w:color w:val="000000"/>
                <w:sz w:val="26"/>
              </w:rPr>
              <w:t>Lý do kỹ thuật</w:t>
            </w:r>
          </w:p>
        </w:tc>
      </w:tr>
      <w:tr w14:paraId="78718F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81666A3">
            <w:pPr>
              <w:keepNext w:val="0"/>
              <w:spacing w:before="0" w:after="120" w:line="276" w:lineRule="auto"/>
              <w:jc w:val="both"/>
            </w:pPr>
            <w:r>
              <w:rPr>
                <w:rFonts w:ascii="Times New Roman" w:hAnsi="Times New Roman" w:eastAsia="Times New Roman"/>
                <w:b w:val="0"/>
                <w:color w:val="000000"/>
                <w:sz w:val="26"/>
              </w:rPr>
              <w:t>Presentation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D1B1579">
            <w:pPr>
              <w:keepNext w:val="0"/>
              <w:spacing w:before="0" w:after="120" w:line="276" w:lineRule="auto"/>
              <w:jc w:val="both"/>
            </w:pPr>
            <w:r>
              <w:rPr>
                <w:rFonts w:ascii="Times New Roman" w:hAnsi="Times New Roman" w:eastAsia="Times New Roman"/>
                <w:b w:val="0"/>
                <w:color w:val="000000"/>
                <w:sz w:val="26"/>
              </w:rPr>
              <w:t>Vue 3 Web Client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3C6FB31">
            <w:pPr>
              <w:keepNext w:val="0"/>
              <w:spacing w:before="0" w:after="120" w:line="276" w:lineRule="auto"/>
              <w:jc w:val="both"/>
            </w:pPr>
            <w:r>
              <w:rPr>
                <w:rFonts w:ascii="Times New Roman" w:hAnsi="Times New Roman" w:eastAsia="Times New Roman"/>
                <w:b w:val="0"/>
                <w:color w:val="000000"/>
                <w:sz w:val="26"/>
              </w:rPr>
              <w:t>UI dashboard, project management, Git UI, scene explorer, diff viewer.</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6BDB604">
            <w:pPr>
              <w:keepNext w:val="0"/>
              <w:spacing w:before="0" w:after="120" w:line="276" w:lineRule="auto"/>
              <w:jc w:val="both"/>
            </w:pPr>
            <w:r>
              <w:rPr>
                <w:rFonts w:ascii="Times New Roman" w:hAnsi="Times New Roman" w:eastAsia="Times New Roman"/>
                <w:b w:val="0"/>
                <w:color w:val="000000"/>
                <w:sz w:val="26"/>
              </w:rPr>
              <w:t>Vue 3 phù hợp UI động, component-based và tích hợp tốt với REST API.</w:t>
            </w:r>
          </w:p>
        </w:tc>
      </w:tr>
      <w:tr w14:paraId="25BFD2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D434FF4">
            <w:pPr>
              <w:keepNext w:val="0"/>
              <w:spacing w:before="0" w:after="120" w:line="276" w:lineRule="auto"/>
              <w:jc w:val="both"/>
            </w:pPr>
            <w:r>
              <w:rPr>
                <w:rFonts w:ascii="Times New Roman" w:hAnsi="Times New Roman" w:eastAsia="Times New Roman"/>
                <w:b w:val="0"/>
                <w:color w:val="000000"/>
                <w:sz w:val="26"/>
              </w:rPr>
              <w:t>API/Application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7C5D920">
            <w:pPr>
              <w:keepNext w:val="0"/>
              <w:spacing w:before="0" w:after="120" w:line="276" w:lineRule="auto"/>
              <w:jc w:val="both"/>
            </w:pPr>
            <w:r>
              <w:rPr>
                <w:rFonts w:ascii="Times New Roman" w:hAnsi="Times New Roman" w:eastAsia="Times New Roman"/>
                <w:b w:val="0"/>
                <w:color w:val="000000"/>
                <w:sz w:val="26"/>
              </w:rPr>
              <w:t>ASP.NET Core .NET 9</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CA9302D">
            <w:pPr>
              <w:keepNext w:val="0"/>
              <w:spacing w:before="0" w:after="120" w:line="276" w:lineRule="auto"/>
              <w:jc w:val="both"/>
            </w:pPr>
            <w:r>
              <w:rPr>
                <w:rFonts w:ascii="Times New Roman" w:hAnsi="Times New Roman" w:eastAsia="Times New Roman"/>
                <w:b w:val="0"/>
                <w:color w:val="000000"/>
                <w:sz w:val="26"/>
              </w:rPr>
              <w:t>Endpoint, validation, authorization, domain orchestration, job producer.</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4F10517">
            <w:pPr>
              <w:keepNext w:val="0"/>
              <w:spacing w:before="0" w:after="120" w:line="276" w:lineRule="auto"/>
              <w:jc w:val="both"/>
            </w:pPr>
            <w:r>
              <w:rPr>
                <w:rFonts w:ascii="Times New Roman" w:hAnsi="Times New Roman" w:eastAsia="Times New Roman"/>
                <w:b w:val="0"/>
                <w:color w:val="000000"/>
                <w:sz w:val="26"/>
              </w:rPr>
              <w:t>.NET 9 cung cấp hiệu năng cao, middleware bảo mật và dependency injection mạnh cho modular service.</w:t>
            </w:r>
          </w:p>
        </w:tc>
      </w:tr>
      <w:tr w14:paraId="61E3F7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A5CF48B">
            <w:pPr>
              <w:keepNext w:val="0"/>
              <w:spacing w:before="0" w:after="120" w:line="276" w:lineRule="auto"/>
              <w:jc w:val="both"/>
            </w:pPr>
            <w:r>
              <w:rPr>
                <w:rFonts w:ascii="Times New Roman" w:hAnsi="Times New Roman" w:eastAsia="Times New Roman"/>
                <w:b w:val="0"/>
                <w:color w:val="000000"/>
                <w:sz w:val="26"/>
              </w:rPr>
              <w:t>Domain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0A0CF90">
            <w:pPr>
              <w:keepNext w:val="0"/>
              <w:spacing w:before="0" w:after="120" w:line="276" w:lineRule="auto"/>
              <w:jc w:val="both"/>
            </w:pPr>
            <w:r>
              <w:rPr>
                <w:rFonts w:ascii="Times New Roman" w:hAnsi="Times New Roman" w:eastAsia="Times New Roman"/>
                <w:b w:val="0"/>
                <w:color w:val="000000"/>
                <w:sz w:val="26"/>
              </w:rPr>
              <w:t>Project, Repository, Git, Parser, Analyzer, Metadata, Search, Notification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B2BC83E">
            <w:pPr>
              <w:keepNext w:val="0"/>
              <w:spacing w:before="0" w:after="120" w:line="276" w:lineRule="auto"/>
              <w:jc w:val="both"/>
            </w:pPr>
            <w:r>
              <w:rPr>
                <w:rFonts w:ascii="Times New Roman" w:hAnsi="Times New Roman" w:eastAsia="Times New Roman"/>
                <w:b w:val="0"/>
                <w:color w:val="000000"/>
                <w:sz w:val="26"/>
              </w:rPr>
              <w:t>Áp business rule và giữ consistency nghiệp vụ.</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D0176E4">
            <w:pPr>
              <w:keepNext w:val="0"/>
              <w:spacing w:before="0" w:after="120" w:line="276" w:lineRule="auto"/>
              <w:jc w:val="both"/>
            </w:pPr>
            <w:r>
              <w:rPr>
                <w:rFonts w:ascii="Times New Roman" w:hAnsi="Times New Roman" w:eastAsia="Times New Roman"/>
                <w:b w:val="0"/>
                <w:color w:val="000000"/>
                <w:sz w:val="26"/>
              </w:rPr>
              <w:t>Tách domain giúp tránh coupling và dễ kiểm thử.</w:t>
            </w:r>
          </w:p>
        </w:tc>
      </w:tr>
      <w:tr w14:paraId="03F9F6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E57E35B">
            <w:pPr>
              <w:keepNext w:val="0"/>
              <w:spacing w:before="0" w:after="120" w:line="276" w:lineRule="auto"/>
              <w:jc w:val="both"/>
            </w:pPr>
            <w:r>
              <w:rPr>
                <w:rFonts w:ascii="Times New Roman" w:hAnsi="Times New Roman" w:eastAsia="Times New Roman"/>
                <w:b w:val="0"/>
                <w:color w:val="000000"/>
                <w:sz w:val="26"/>
              </w:rPr>
              <w:t>Async Processing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9BBB185">
            <w:pPr>
              <w:keepNext w:val="0"/>
              <w:spacing w:before="0" w:after="120" w:line="276" w:lineRule="auto"/>
              <w:jc w:val="both"/>
            </w:pPr>
            <w:r>
              <w:rPr>
                <w:rFonts w:ascii="Times New Roman" w:hAnsi="Times New Roman" w:eastAsia="Times New Roman"/>
                <w:b w:val="0"/>
                <w:color w:val="000000"/>
                <w:sz w:val="26"/>
              </w:rPr>
              <w:t>RabbitMQ Worker</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CA013EE">
            <w:pPr>
              <w:keepNext w:val="0"/>
              <w:spacing w:before="0" w:after="120" w:line="276" w:lineRule="auto"/>
              <w:jc w:val="both"/>
            </w:pPr>
            <w:r>
              <w:rPr>
                <w:rFonts w:ascii="Times New Roman" w:hAnsi="Times New Roman" w:eastAsia="Times New Roman"/>
                <w:b w:val="0"/>
                <w:color w:val="000000"/>
                <w:sz w:val="26"/>
              </w:rPr>
              <w:t>Clone, parse, analyze, diff, preview.</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DD6C054">
            <w:pPr>
              <w:keepNext w:val="0"/>
              <w:spacing w:before="0" w:after="120" w:line="276" w:lineRule="auto"/>
              <w:jc w:val="both"/>
            </w:pPr>
            <w:r>
              <w:rPr>
                <w:rFonts w:ascii="Times New Roman" w:hAnsi="Times New Roman" w:eastAsia="Times New Roman"/>
                <w:b w:val="0"/>
                <w:color w:val="000000"/>
                <w:sz w:val="26"/>
              </w:rPr>
              <w:t>Đảm bảo request ngắn, scale worker theo tải và hỗ trợ retry/DLQ.</w:t>
            </w:r>
          </w:p>
        </w:tc>
      </w:tr>
      <w:tr w14:paraId="6C8E69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6383D45">
            <w:pPr>
              <w:keepNext w:val="0"/>
              <w:spacing w:before="0" w:after="120" w:line="276" w:lineRule="auto"/>
              <w:jc w:val="both"/>
            </w:pPr>
            <w:r>
              <w:rPr>
                <w:rFonts w:ascii="Times New Roman" w:hAnsi="Times New Roman" w:eastAsia="Times New Roman"/>
                <w:b w:val="0"/>
                <w:color w:val="000000"/>
                <w:sz w:val="26"/>
              </w:rPr>
              <w:t>Storage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D6CB67E">
            <w:pPr>
              <w:keepNext w:val="0"/>
              <w:spacing w:before="0" w:after="120" w:line="276" w:lineRule="auto"/>
              <w:jc w:val="both"/>
            </w:pPr>
            <w:r>
              <w:rPr>
                <w:rFonts w:ascii="Times New Roman" w:hAnsi="Times New Roman" w:eastAsia="Times New Roman"/>
                <w:b w:val="0"/>
                <w:color w:val="000000"/>
                <w:sz w:val="26"/>
              </w:rPr>
              <w:t>PostgreSQL, Redis, MinIO</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B97F569">
            <w:pPr>
              <w:keepNext w:val="0"/>
              <w:spacing w:before="0" w:after="120" w:line="276" w:lineRule="auto"/>
              <w:jc w:val="both"/>
            </w:pPr>
            <w:r>
              <w:rPr>
                <w:rFonts w:ascii="Times New Roman" w:hAnsi="Times New Roman" w:eastAsia="Times New Roman"/>
                <w:b w:val="0"/>
                <w:color w:val="000000"/>
                <w:sz w:val="26"/>
              </w:rPr>
              <w:t>Quan hệ, cache/lock, artifact object.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2BB454B">
            <w:pPr>
              <w:keepNext w:val="0"/>
              <w:spacing w:before="0" w:after="120" w:line="276" w:lineRule="auto"/>
              <w:jc w:val="both"/>
            </w:pPr>
            <w:r>
              <w:rPr>
                <w:rFonts w:ascii="Times New Roman" w:hAnsi="Times New Roman" w:eastAsia="Times New Roman"/>
                <w:b w:val="0"/>
                <w:color w:val="000000"/>
                <w:sz w:val="26"/>
              </w:rPr>
              <w:t>Mỗi loại dữ liệu dùng storage phù hợp để tối ưu độ tin cậy và hiệu năng.</w:t>
            </w:r>
          </w:p>
        </w:tc>
      </w:tr>
      <w:tr w14:paraId="193AF3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CB9E55D">
            <w:pPr>
              <w:keepNext w:val="0"/>
              <w:spacing w:before="0" w:after="120" w:line="276" w:lineRule="auto"/>
              <w:jc w:val="both"/>
            </w:pPr>
            <w:r>
              <w:rPr>
                <w:rFonts w:ascii="Times New Roman" w:hAnsi="Times New Roman" w:eastAsia="Times New Roman"/>
                <w:b w:val="0"/>
                <w:color w:val="000000"/>
                <w:sz w:val="26"/>
              </w:rPr>
              <w:t>Observability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854A530">
            <w:pPr>
              <w:keepNext w:val="0"/>
              <w:spacing w:before="0" w:after="120" w:line="276" w:lineRule="auto"/>
              <w:jc w:val="both"/>
            </w:pPr>
            <w:r>
              <w:rPr>
                <w:rFonts w:ascii="Times New Roman" w:hAnsi="Times New Roman" w:eastAsia="Times New Roman"/>
                <w:b w:val="0"/>
                <w:color w:val="000000"/>
                <w:sz w:val="26"/>
              </w:rPr>
              <w:t>Prometheus, Grafana, Loki</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30CACA0">
            <w:pPr>
              <w:keepNext w:val="0"/>
              <w:spacing w:before="0" w:after="120" w:line="276" w:lineRule="auto"/>
              <w:jc w:val="both"/>
            </w:pPr>
            <w:r>
              <w:rPr>
                <w:rFonts w:ascii="Times New Roman" w:hAnsi="Times New Roman" w:eastAsia="Times New Roman"/>
                <w:b w:val="0"/>
                <w:color w:val="000000"/>
                <w:sz w:val="26"/>
              </w:rPr>
              <w:t>Metric, dashboard vận hành, log tập trung.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95DB4C5">
            <w:pPr>
              <w:keepNext w:val="0"/>
              <w:spacing w:before="0" w:after="120" w:line="276" w:lineRule="auto"/>
              <w:jc w:val="both"/>
            </w:pPr>
            <w:r>
              <w:rPr>
                <w:rFonts w:ascii="Times New Roman" w:hAnsi="Times New Roman" w:eastAsia="Times New Roman"/>
                <w:b w:val="0"/>
                <w:color w:val="000000"/>
                <w:sz w:val="26"/>
              </w:rPr>
              <w:t>Worker và API cần trace xuyên luồng để debug job lỗi.</w:t>
            </w:r>
          </w:p>
        </w:tc>
      </w:tr>
    </w:tbl>
    <w:p w14:paraId="679A807C">
      <w:pPr>
        <w:keepNext w:val="0"/>
        <w:spacing w:before="0" w:after="120" w:line="276" w:lineRule="auto"/>
        <w:jc w:val="both"/>
      </w:pPr>
    </w:p>
    <w:p w14:paraId="71C74153">
      <w:pPr>
        <w:keepNext w:val="0"/>
        <w:spacing w:before="0" w:after="120" w:line="276" w:lineRule="auto"/>
        <w:jc w:val="both"/>
      </w:pPr>
      <w:r>
        <w:rPr>
          <w:rFonts w:ascii="Times New Roman" w:hAnsi="Times New Roman" w:eastAsia="Times New Roman"/>
          <w:color w:val="000000"/>
          <w:sz w:val="26"/>
        </w:rPr>
        <w:t>Kiến trúc không yêu cầu microservice vật lý ngay từ đầu. Với đồ án tốt nghiệp, có thể triển khai backend ASP.NET Core theo modular monolith cho API và tách worker thành process/container riêng. Lý do kỹ thuật là modular monolith giảm overhead distributed system nhưng vẫn giữ boundary đủ rõ để mở rộng thành service riêng nếu tải tăng.</w:t>
      </w:r>
    </w:p>
    <w:p w14:paraId="66B83036">
      <w:pPr>
        <w:pStyle w:val="2"/>
        <w:keepNext/>
        <w:pageBreakBefore/>
        <w:spacing w:before="240" w:after="160" w:line="276" w:lineRule="auto"/>
        <w:jc w:val="both"/>
      </w:pPr>
      <w:r>
        <w:rPr>
          <w:rFonts w:ascii="Times New Roman" w:hAnsi="Times New Roman" w:eastAsia="Times New Roman"/>
          <w:b/>
          <w:color w:val="000000"/>
          <w:sz w:val="26"/>
        </w:rPr>
        <w:t>22. Deployment Architecture</w:t>
      </w:r>
    </w:p>
    <w:p w14:paraId="6D2FA2D7">
      <w:pPr>
        <w:keepNext w:val="0"/>
        <w:spacing w:before="0" w:after="120" w:line="276" w:lineRule="auto"/>
        <w:jc w:val="both"/>
      </w:pPr>
      <w:r>
        <w:rPr>
          <w:rFonts w:ascii="Times New Roman" w:hAnsi="Times New Roman" w:eastAsia="Times New Roman"/>
          <w:color w:val="000000"/>
          <w:sz w:val="26"/>
        </w:rPr>
        <w:t>Deployment Architecture mô tả cách đặt các thành phần trong môi trường container. Mục tiêu là đảm bảo hệ thống có thể chạy lặp lại trong Docker, phân tách process theo trách nhiệm và cho phép scale API/worker độc lập.</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176"/>
        <w:gridCol w:w="3321"/>
        <w:gridCol w:w="2184"/>
        <w:gridCol w:w="2281"/>
      </w:tblGrid>
      <w:tr w14:paraId="5CCF41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987EBD1">
            <w:pPr>
              <w:keepNext w:val="0"/>
              <w:spacing w:before="0" w:after="120" w:line="276" w:lineRule="auto"/>
              <w:jc w:val="both"/>
            </w:pPr>
            <w:r>
              <w:rPr>
                <w:rFonts w:ascii="Times New Roman" w:hAnsi="Times New Roman" w:eastAsia="Times New Roman"/>
                <w:b/>
                <w:color w:val="000000"/>
                <w:sz w:val="26"/>
              </w:rPr>
              <w:t>Node/Container</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5C26B91">
            <w:pPr>
              <w:keepNext w:val="0"/>
              <w:spacing w:before="0" w:after="120" w:line="276" w:lineRule="auto"/>
              <w:jc w:val="both"/>
            </w:pPr>
            <w:r>
              <w:rPr>
                <w:rFonts w:ascii="Times New Roman" w:hAnsi="Times New Roman" w:eastAsia="Times New Roman"/>
                <w:b/>
                <w:color w:val="000000"/>
                <w:sz w:val="26"/>
              </w:rPr>
              <w:t>Thành phần chạy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9BCA193">
            <w:pPr>
              <w:keepNext w:val="0"/>
              <w:spacing w:before="0" w:after="120" w:line="276" w:lineRule="auto"/>
              <w:jc w:val="both"/>
            </w:pPr>
            <w:r>
              <w:rPr>
                <w:rFonts w:ascii="Times New Roman" w:hAnsi="Times New Roman" w:eastAsia="Times New Roman"/>
                <w:b/>
                <w:color w:val="000000"/>
                <w:sz w:val="26"/>
              </w:rPr>
              <w:t>Kết nối</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081D55D">
            <w:pPr>
              <w:keepNext w:val="0"/>
              <w:spacing w:before="0" w:after="120" w:line="276" w:lineRule="auto"/>
              <w:jc w:val="both"/>
            </w:pPr>
            <w:r>
              <w:rPr>
                <w:rFonts w:ascii="Times New Roman" w:hAnsi="Times New Roman" w:eastAsia="Times New Roman"/>
                <w:b/>
                <w:color w:val="000000"/>
                <w:sz w:val="26"/>
              </w:rPr>
              <w:t>Ghi chú triển khai</w:t>
            </w:r>
          </w:p>
        </w:tc>
      </w:tr>
      <w:tr w14:paraId="6AEF95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CB663F3">
            <w:pPr>
              <w:keepNext w:val="0"/>
              <w:spacing w:before="0" w:after="120" w:line="276" w:lineRule="auto"/>
              <w:jc w:val="both"/>
            </w:pPr>
            <w:r>
              <w:rPr>
                <w:rFonts w:ascii="Times New Roman" w:hAnsi="Times New Roman" w:eastAsia="Times New Roman"/>
                <w:b w:val="0"/>
                <w:color w:val="000000"/>
                <w:sz w:val="26"/>
              </w:rPr>
              <w:t>web-client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1CB6103">
            <w:pPr>
              <w:keepNext w:val="0"/>
              <w:spacing w:before="0" w:after="120" w:line="276" w:lineRule="auto"/>
              <w:jc w:val="both"/>
            </w:pPr>
            <w:r>
              <w:rPr>
                <w:rFonts w:ascii="Times New Roman" w:hAnsi="Times New Roman" w:eastAsia="Times New Roman"/>
                <w:b w:val="0"/>
                <w:color w:val="000000"/>
                <w:sz w:val="26"/>
              </w:rPr>
              <w:t>Vue 3 static build hoặc dev server tùy môi trường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55C0FB9">
            <w:pPr>
              <w:keepNext w:val="0"/>
              <w:spacing w:before="0" w:after="120" w:line="276" w:lineRule="auto"/>
              <w:jc w:val="both"/>
            </w:pPr>
            <w:r>
              <w:rPr>
                <w:rFonts w:ascii="Times New Roman" w:hAnsi="Times New Roman" w:eastAsia="Times New Roman"/>
                <w:b w:val="0"/>
                <w:color w:val="000000"/>
                <w:sz w:val="26"/>
              </w:rPr>
              <w:t>Gọi api-backend qua HTTPS hoặc reverse proxy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3683CE6">
            <w:pPr>
              <w:keepNext w:val="0"/>
              <w:spacing w:before="0" w:after="120" w:line="276" w:lineRule="auto"/>
              <w:jc w:val="both"/>
            </w:pPr>
            <w:r>
              <w:rPr>
                <w:rFonts w:ascii="Times New Roman" w:hAnsi="Times New Roman" w:eastAsia="Times New Roman"/>
                <w:b w:val="0"/>
                <w:color w:val="000000"/>
                <w:sz w:val="26"/>
              </w:rPr>
              <w:t>Không chứa secret; config môi trường chỉ gồm public API base URL.</w:t>
            </w:r>
          </w:p>
        </w:tc>
      </w:tr>
      <w:tr w14:paraId="13FEB2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C954590">
            <w:pPr>
              <w:keepNext w:val="0"/>
              <w:spacing w:before="0" w:after="120" w:line="276" w:lineRule="auto"/>
              <w:jc w:val="both"/>
            </w:pPr>
            <w:r>
              <w:rPr>
                <w:rFonts w:ascii="Times New Roman" w:hAnsi="Times New Roman" w:eastAsia="Times New Roman"/>
                <w:b w:val="0"/>
                <w:color w:val="000000"/>
                <w:sz w:val="26"/>
              </w:rPr>
              <w:t>api-backend</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D7ECF1C">
            <w:pPr>
              <w:keepNext w:val="0"/>
              <w:spacing w:before="0" w:after="120" w:line="276" w:lineRule="auto"/>
              <w:jc w:val="both"/>
            </w:pPr>
            <w:r>
              <w:rPr>
                <w:rFonts w:ascii="Times New Roman" w:hAnsi="Times New Roman" w:eastAsia="Times New Roman"/>
                <w:b w:val="0"/>
                <w:color w:val="000000"/>
                <w:sz w:val="26"/>
              </w:rPr>
              <w:t>ASP.NET Core .NET 9 API</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9FB4BBC">
            <w:pPr>
              <w:keepNext w:val="0"/>
              <w:spacing w:before="0" w:after="120" w:line="276" w:lineRule="auto"/>
              <w:jc w:val="both"/>
            </w:pPr>
            <w:r>
              <w:rPr>
                <w:rFonts w:ascii="Times New Roman" w:hAnsi="Times New Roman" w:eastAsia="Times New Roman"/>
                <w:b w:val="0"/>
                <w:color w:val="000000"/>
                <w:sz w:val="26"/>
              </w:rPr>
              <w:t>PostgreSQL, Redis, RabbitMQ, MinIO, Loki/Prometheus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88578DF">
            <w:pPr>
              <w:keepNext w:val="0"/>
              <w:spacing w:before="0" w:after="120" w:line="276" w:lineRule="auto"/>
              <w:jc w:val="both"/>
            </w:pPr>
            <w:r>
              <w:rPr>
                <w:rFonts w:ascii="Times New Roman" w:hAnsi="Times New Roman" w:eastAsia="Times New Roman"/>
                <w:b w:val="0"/>
                <w:color w:val="000000"/>
                <w:sz w:val="26"/>
              </w:rPr>
              <w:t>Có thể scale ngang nếu stateless và session/token không lưu trong memory cục bộ.</w:t>
            </w:r>
          </w:p>
        </w:tc>
      </w:tr>
      <w:tr w14:paraId="05581A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0744EFC">
            <w:pPr>
              <w:keepNext w:val="0"/>
              <w:spacing w:before="0" w:after="120" w:line="276" w:lineRule="auto"/>
              <w:jc w:val="both"/>
            </w:pPr>
            <w:r>
              <w:rPr>
                <w:rFonts w:ascii="Times New Roman" w:hAnsi="Times New Roman" w:eastAsia="Times New Roman"/>
                <w:b w:val="0"/>
                <w:color w:val="000000"/>
                <w:sz w:val="26"/>
              </w:rPr>
              <w:t>worker-git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6C669CB">
            <w:pPr>
              <w:keepNext w:val="0"/>
              <w:spacing w:before="0" w:after="120" w:line="276" w:lineRule="auto"/>
              <w:jc w:val="both"/>
            </w:pPr>
            <w:r>
              <w:rPr>
                <w:rFonts w:ascii="Times New Roman" w:hAnsi="Times New Roman" w:eastAsia="Times New Roman"/>
                <w:b w:val="0"/>
                <w:color w:val="000000"/>
                <w:sz w:val="26"/>
              </w:rPr>
              <w:t>Worker clone/fetch/git operation nền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3179F34">
            <w:pPr>
              <w:keepNext w:val="0"/>
              <w:spacing w:before="0" w:after="120" w:line="276" w:lineRule="auto"/>
              <w:jc w:val="both"/>
            </w:pPr>
            <w:r>
              <w:rPr>
                <w:rFonts w:ascii="Times New Roman" w:hAnsi="Times New Roman" w:eastAsia="Times New Roman"/>
                <w:b w:val="0"/>
                <w:color w:val="000000"/>
                <w:sz w:val="26"/>
              </w:rPr>
              <w:t>RabbitMQ, Redis lock, PostgreSQL, workspace volume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512793F">
            <w:pPr>
              <w:keepNext w:val="0"/>
              <w:spacing w:before="0" w:after="120" w:line="276" w:lineRule="auto"/>
              <w:jc w:val="both"/>
            </w:pPr>
            <w:r>
              <w:rPr>
                <w:rFonts w:ascii="Times New Roman" w:hAnsi="Times New Roman" w:eastAsia="Times New Roman"/>
                <w:b w:val="0"/>
                <w:color w:val="000000"/>
                <w:sz w:val="26"/>
              </w:rPr>
              <w:t>Cần volume/workspace riêng và giới hạn tài nguyên do Git I/O cao.</w:t>
            </w:r>
          </w:p>
        </w:tc>
      </w:tr>
      <w:tr w14:paraId="357A74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FA682AE">
            <w:pPr>
              <w:keepNext w:val="0"/>
              <w:spacing w:before="0" w:after="120" w:line="276" w:lineRule="auto"/>
              <w:jc w:val="both"/>
            </w:pPr>
            <w:r>
              <w:rPr>
                <w:rFonts w:ascii="Times New Roman" w:hAnsi="Times New Roman" w:eastAsia="Times New Roman"/>
                <w:b w:val="0"/>
                <w:color w:val="000000"/>
                <w:sz w:val="26"/>
              </w:rPr>
              <w:t>worker-analysis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DB37013">
            <w:pPr>
              <w:keepNext w:val="0"/>
              <w:spacing w:before="0" w:after="120" w:line="276" w:lineRule="auto"/>
              <w:jc w:val="both"/>
            </w:pPr>
            <w:r>
              <w:rPr>
                <w:rFonts w:ascii="Times New Roman" w:hAnsi="Times New Roman" w:eastAsia="Times New Roman"/>
                <w:b w:val="0"/>
                <w:color w:val="000000"/>
                <w:sz w:val="26"/>
              </w:rPr>
              <w:t>Parser/Analyzer/Diff/Preview workers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4A8E88C">
            <w:pPr>
              <w:keepNext w:val="0"/>
              <w:spacing w:before="0" w:after="120" w:line="276" w:lineRule="auto"/>
              <w:jc w:val="both"/>
            </w:pPr>
            <w:r>
              <w:rPr>
                <w:rFonts w:ascii="Times New Roman" w:hAnsi="Times New Roman" w:eastAsia="Times New Roman"/>
                <w:b w:val="0"/>
                <w:color w:val="000000"/>
                <w:sz w:val="26"/>
              </w:rPr>
              <w:t>RabbitMQ, PostgreSQL, MinIO, Redis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E62E249">
            <w:pPr>
              <w:keepNext w:val="0"/>
              <w:spacing w:before="0" w:after="120" w:line="276" w:lineRule="auto"/>
              <w:jc w:val="both"/>
            </w:pPr>
            <w:r>
              <w:rPr>
                <w:rFonts w:ascii="Times New Roman" w:hAnsi="Times New Roman" w:eastAsia="Times New Roman"/>
                <w:b w:val="0"/>
                <w:color w:val="000000"/>
                <w:sz w:val="26"/>
              </w:rPr>
              <w:t>Scale theo queue depth; không cần public network.</w:t>
            </w:r>
          </w:p>
        </w:tc>
      </w:tr>
      <w:tr w14:paraId="46B859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11E874C">
            <w:pPr>
              <w:keepNext w:val="0"/>
              <w:spacing w:before="0" w:after="120" w:line="276" w:lineRule="auto"/>
              <w:jc w:val="both"/>
            </w:pPr>
            <w:r>
              <w:rPr>
                <w:rFonts w:ascii="Times New Roman" w:hAnsi="Times New Roman" w:eastAsia="Times New Roman"/>
                <w:b w:val="0"/>
                <w:color w:val="000000"/>
                <w:sz w:val="26"/>
              </w:rPr>
              <w:t>postgres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90FDAAF">
            <w:pPr>
              <w:keepNext w:val="0"/>
              <w:spacing w:before="0" w:after="120" w:line="276" w:lineRule="auto"/>
              <w:jc w:val="both"/>
            </w:pPr>
            <w:r>
              <w:rPr>
                <w:rFonts w:ascii="Times New Roman" w:hAnsi="Times New Roman" w:eastAsia="Times New Roman"/>
                <w:b w:val="0"/>
                <w:color w:val="000000"/>
                <w:sz w:val="26"/>
              </w:rPr>
              <w:t>Core schema và metadata schema</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C87CCE9">
            <w:pPr>
              <w:keepNext w:val="0"/>
              <w:spacing w:before="0" w:after="120" w:line="276" w:lineRule="auto"/>
              <w:jc w:val="both"/>
            </w:pPr>
            <w:r>
              <w:rPr>
                <w:rFonts w:ascii="Times New Roman" w:hAnsi="Times New Roman" w:eastAsia="Times New Roman"/>
                <w:b w:val="0"/>
                <w:color w:val="000000"/>
                <w:sz w:val="26"/>
              </w:rPr>
              <w:t>API/Worker</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5E7A194">
            <w:pPr>
              <w:keepNext w:val="0"/>
              <w:spacing w:before="0" w:after="120" w:line="276" w:lineRule="auto"/>
              <w:jc w:val="both"/>
            </w:pPr>
            <w:r>
              <w:rPr>
                <w:rFonts w:ascii="Times New Roman" w:hAnsi="Times New Roman" w:eastAsia="Times New Roman"/>
                <w:b w:val="0"/>
                <w:color w:val="000000"/>
                <w:sz w:val="26"/>
              </w:rPr>
              <w:t>Cần backup, migration và connection pooling hợp lý.</w:t>
            </w:r>
          </w:p>
        </w:tc>
      </w:tr>
      <w:tr w14:paraId="7E026A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D6E7C5F">
            <w:pPr>
              <w:keepNext w:val="0"/>
              <w:spacing w:before="0" w:after="120" w:line="276" w:lineRule="auto"/>
              <w:jc w:val="both"/>
            </w:pPr>
            <w:r>
              <w:rPr>
                <w:rFonts w:ascii="Times New Roman" w:hAnsi="Times New Roman" w:eastAsia="Times New Roman"/>
                <w:b w:val="0"/>
                <w:color w:val="000000"/>
                <w:sz w:val="26"/>
              </w:rPr>
              <w:t>redis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165B9B8">
            <w:pPr>
              <w:keepNext w:val="0"/>
              <w:spacing w:before="0" w:after="120" w:line="276" w:lineRule="auto"/>
              <w:jc w:val="both"/>
            </w:pPr>
            <w:r>
              <w:rPr>
                <w:rFonts w:ascii="Times New Roman" w:hAnsi="Times New Roman" w:eastAsia="Times New Roman"/>
                <w:b w:val="0"/>
                <w:color w:val="000000"/>
                <w:sz w:val="26"/>
              </w:rPr>
              <w:t>Cache, distributed lock, token/session state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DBFB167">
            <w:pPr>
              <w:keepNext w:val="0"/>
              <w:spacing w:before="0" w:after="120" w:line="276" w:lineRule="auto"/>
              <w:jc w:val="both"/>
            </w:pPr>
            <w:r>
              <w:rPr>
                <w:rFonts w:ascii="Times New Roman" w:hAnsi="Times New Roman" w:eastAsia="Times New Roman"/>
                <w:b w:val="0"/>
                <w:color w:val="000000"/>
                <w:sz w:val="26"/>
              </w:rPr>
              <w:t>API/Worker</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6D1688A">
            <w:pPr>
              <w:keepNext w:val="0"/>
              <w:spacing w:before="0" w:after="120" w:line="276" w:lineRule="auto"/>
              <w:jc w:val="both"/>
            </w:pPr>
            <w:r>
              <w:rPr>
                <w:rFonts w:ascii="Times New Roman" w:hAnsi="Times New Roman" w:eastAsia="Times New Roman"/>
                <w:b w:val="0"/>
                <w:color w:val="000000"/>
                <w:sz w:val="26"/>
              </w:rPr>
              <w:t>Dữ liệu cache có thể mất, nhưng lock/token cần TTL chuẩn.</w:t>
            </w:r>
          </w:p>
        </w:tc>
      </w:tr>
      <w:tr w14:paraId="76B6CA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318C1C1">
            <w:pPr>
              <w:keepNext w:val="0"/>
              <w:spacing w:before="0" w:after="120" w:line="276" w:lineRule="auto"/>
              <w:jc w:val="both"/>
            </w:pPr>
            <w:r>
              <w:rPr>
                <w:rFonts w:ascii="Times New Roman" w:hAnsi="Times New Roman" w:eastAsia="Times New Roman"/>
                <w:b w:val="0"/>
                <w:color w:val="000000"/>
                <w:sz w:val="26"/>
              </w:rPr>
              <w:t>rabbitmq</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CDB1F84">
            <w:pPr>
              <w:keepNext w:val="0"/>
              <w:spacing w:before="0" w:after="120" w:line="276" w:lineRule="auto"/>
              <w:jc w:val="both"/>
            </w:pPr>
            <w:r>
              <w:rPr>
                <w:rFonts w:ascii="Times New Roman" w:hAnsi="Times New Roman" w:eastAsia="Times New Roman"/>
                <w:b w:val="0"/>
                <w:color w:val="000000"/>
                <w:sz w:val="26"/>
              </w:rPr>
              <w:t>Message broker</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D34B4A8">
            <w:pPr>
              <w:keepNext w:val="0"/>
              <w:spacing w:before="0" w:after="120" w:line="276" w:lineRule="auto"/>
              <w:jc w:val="both"/>
            </w:pPr>
            <w:r>
              <w:rPr>
                <w:rFonts w:ascii="Times New Roman" w:hAnsi="Times New Roman" w:eastAsia="Times New Roman"/>
                <w:b w:val="0"/>
                <w:color w:val="000000"/>
                <w:sz w:val="26"/>
              </w:rPr>
              <w:t>API producer, worker consumer</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047F7E9">
            <w:pPr>
              <w:keepNext w:val="0"/>
              <w:spacing w:before="0" w:after="120" w:line="276" w:lineRule="auto"/>
              <w:jc w:val="both"/>
            </w:pPr>
            <w:r>
              <w:rPr>
                <w:rFonts w:ascii="Times New Roman" w:hAnsi="Times New Roman" w:eastAsia="Times New Roman"/>
                <w:b w:val="0"/>
                <w:color w:val="000000"/>
                <w:sz w:val="26"/>
              </w:rPr>
              <w:t>Cần DLQ, retry exchange/queue và metric queue depth.</w:t>
            </w:r>
          </w:p>
        </w:tc>
      </w:tr>
      <w:tr w14:paraId="3548F7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7DABC29">
            <w:pPr>
              <w:keepNext w:val="0"/>
              <w:spacing w:before="0" w:after="120" w:line="276" w:lineRule="auto"/>
              <w:jc w:val="both"/>
            </w:pPr>
            <w:r>
              <w:rPr>
                <w:rFonts w:ascii="Times New Roman" w:hAnsi="Times New Roman" w:eastAsia="Times New Roman"/>
                <w:b w:val="0"/>
                <w:color w:val="000000"/>
                <w:sz w:val="26"/>
              </w:rPr>
              <w:t>minio</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573A641">
            <w:pPr>
              <w:keepNext w:val="0"/>
              <w:spacing w:before="0" w:after="120" w:line="276" w:lineRule="auto"/>
              <w:jc w:val="both"/>
            </w:pPr>
            <w:r>
              <w:rPr>
                <w:rFonts w:ascii="Times New Roman" w:hAnsi="Times New Roman" w:eastAsia="Times New Roman"/>
                <w:b w:val="0"/>
                <w:color w:val="000000"/>
                <w:sz w:val="26"/>
              </w:rPr>
              <w:t>Object storage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1EE2B53">
            <w:pPr>
              <w:keepNext w:val="0"/>
              <w:spacing w:before="0" w:after="120" w:line="276" w:lineRule="auto"/>
              <w:jc w:val="both"/>
            </w:pPr>
            <w:r>
              <w:rPr>
                <w:rFonts w:ascii="Times New Roman" w:hAnsi="Times New Roman" w:eastAsia="Times New Roman"/>
                <w:b w:val="0"/>
                <w:color w:val="000000"/>
                <w:sz w:val="26"/>
              </w:rPr>
              <w:t>API/Worker</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C051C73">
            <w:pPr>
              <w:keepNext w:val="0"/>
              <w:spacing w:before="0" w:after="120" w:line="276" w:lineRule="auto"/>
              <w:jc w:val="both"/>
            </w:pPr>
            <w:r>
              <w:rPr>
                <w:rFonts w:ascii="Times New Roman" w:hAnsi="Times New Roman" w:eastAsia="Times New Roman"/>
                <w:b w:val="0"/>
                <w:color w:val="000000"/>
                <w:sz w:val="26"/>
              </w:rPr>
              <w:t>Lưu artifact lớn, không thay PostgreSQL cho dữ liệu quan hệ.</w:t>
            </w:r>
          </w:p>
        </w:tc>
      </w:tr>
      <w:tr w14:paraId="091D2B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857E4C8">
            <w:pPr>
              <w:keepNext w:val="0"/>
              <w:spacing w:before="0" w:after="120" w:line="276" w:lineRule="auto"/>
              <w:jc w:val="both"/>
            </w:pPr>
            <w:r>
              <w:rPr>
                <w:rFonts w:ascii="Times New Roman" w:hAnsi="Times New Roman" w:eastAsia="Times New Roman"/>
                <w:b w:val="0"/>
                <w:color w:val="000000"/>
                <w:sz w:val="26"/>
              </w:rPr>
              <w:t>monitoring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D5F5EDF">
            <w:pPr>
              <w:keepNext w:val="0"/>
              <w:spacing w:before="0" w:after="120" w:line="276" w:lineRule="auto"/>
              <w:jc w:val="both"/>
            </w:pPr>
            <w:r>
              <w:rPr>
                <w:rFonts w:ascii="Times New Roman" w:hAnsi="Times New Roman" w:eastAsia="Times New Roman"/>
                <w:b w:val="0"/>
                <w:color w:val="000000"/>
                <w:sz w:val="26"/>
              </w:rPr>
              <w:t>Prometheus, Grafana, Loki</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8B8D14F">
            <w:pPr>
              <w:keepNext w:val="0"/>
              <w:spacing w:before="0" w:after="120" w:line="276" w:lineRule="auto"/>
              <w:jc w:val="both"/>
            </w:pPr>
            <w:r>
              <w:rPr>
                <w:rFonts w:ascii="Times New Roman" w:hAnsi="Times New Roman" w:eastAsia="Times New Roman"/>
                <w:b w:val="0"/>
                <w:color w:val="000000"/>
                <w:sz w:val="26"/>
              </w:rPr>
              <w:t>Scrape API/worker, nhận log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E56BE88">
            <w:pPr>
              <w:keepNext w:val="0"/>
              <w:spacing w:before="0" w:after="120" w:line="276" w:lineRule="auto"/>
              <w:jc w:val="both"/>
            </w:pPr>
            <w:r>
              <w:rPr>
                <w:rFonts w:ascii="Times New Roman" w:hAnsi="Times New Roman" w:eastAsia="Times New Roman"/>
                <w:b w:val="0"/>
                <w:color w:val="000000"/>
                <w:sz w:val="26"/>
              </w:rPr>
              <w:t>Không nằm trong path nghiệp vụ nhưng bắt buộc cho vận hành.</w:t>
            </w:r>
          </w:p>
        </w:tc>
      </w:tr>
    </w:tbl>
    <w:p w14:paraId="3D547FC3">
      <w:pPr>
        <w:keepNext w:val="0"/>
        <w:spacing w:before="0" w:after="120" w:line="276" w:lineRule="auto"/>
        <w:jc w:val="both"/>
      </w:pPr>
    </w:p>
    <w:p w14:paraId="191A233B">
      <w:pPr>
        <w:keepNext w:val="0"/>
        <w:spacing w:before="0" w:after="120" w:line="276" w:lineRule="auto"/>
        <w:jc w:val="both"/>
      </w:pPr>
      <w:r>
        <w:rPr>
          <w:rFonts w:ascii="Times New Roman" w:hAnsi="Times New Roman" w:eastAsia="Times New Roman"/>
          <w:color w:val="000000"/>
          <w:sz w:val="26"/>
        </w:rPr>
        <w:t>API nên stateless để hỗ trợ scale ngang. Repository workspace của Git worker cần được quản lý cẩn thận vì Git thao tác trên file system; vì vậy repository lock và workspace isolation là yêu cầu kỹ thuật bắt buộc. Worker phân tích có thể không cần workspace lâu dài nếu nhận snapshot hoặc đường dẫn checkout đã chuẩn hóa.</w:t>
      </w:r>
    </w:p>
    <w:p w14:paraId="4826B52E">
      <w:pPr>
        <w:pStyle w:val="2"/>
        <w:keepNext/>
        <w:pageBreakBefore/>
        <w:spacing w:before="240" w:after="160" w:line="276" w:lineRule="auto"/>
        <w:jc w:val="both"/>
      </w:pPr>
      <w:r>
        <w:rPr>
          <w:rFonts w:ascii="Times New Roman" w:hAnsi="Times New Roman" w:eastAsia="Times New Roman"/>
          <w:b/>
          <w:color w:val="000000"/>
          <w:sz w:val="26"/>
        </w:rPr>
        <w:t>23. Module Specification</w:t>
      </w:r>
    </w:p>
    <w:p w14:paraId="35A64DC6">
      <w:pPr>
        <w:keepNext w:val="0"/>
        <w:spacing w:before="0" w:after="120" w:line="276" w:lineRule="auto"/>
        <w:jc w:val="both"/>
      </w:pPr>
      <w:r>
        <w:rPr>
          <w:rFonts w:ascii="Times New Roman" w:hAnsi="Times New Roman" w:eastAsia="Times New Roman"/>
          <w:color w:val="000000"/>
          <w:sz w:val="26"/>
        </w:rPr>
        <w:t>Phần này không lặp lại Functional Requirement hiện có. Mục tiêu là đặc tả module ở cấp thiết kế triển khai: mục đích, trách nhiệm, input, output, dependency, business rule và error case. Mỗi module phải có owner rõ ràng trong codebase để tránh trùng logic giữa controller, service và worker.</w:t>
      </w:r>
    </w:p>
    <w:p w14:paraId="490D410F">
      <w:pPr>
        <w:pStyle w:val="3"/>
        <w:keepNext/>
        <w:spacing w:before="200" w:after="120" w:line="276" w:lineRule="auto"/>
        <w:jc w:val="both"/>
      </w:pPr>
      <w:r>
        <w:rPr>
          <w:rFonts w:ascii="Times New Roman" w:hAnsi="Times New Roman" w:eastAsia="Times New Roman"/>
          <w:b/>
          <w:color w:val="000000"/>
          <w:sz w:val="26"/>
        </w:rPr>
        <w:t>23.1. Authentication Module</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3930F4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65F9B5E">
            <w:pPr>
              <w:keepNext w:val="0"/>
              <w:spacing w:before="0" w:after="120" w:line="276" w:lineRule="auto"/>
              <w:jc w:val="both"/>
            </w:pPr>
            <w:r>
              <w:rPr>
                <w:rFonts w:ascii="Times New Roman" w:hAnsi="Times New Roman" w:eastAsia="Times New Roman"/>
                <w:b/>
                <w:color w:val="000000"/>
                <w:sz w:val="26"/>
              </w:rPr>
              <w:t>Hạng mục</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90EB791">
            <w:pPr>
              <w:keepNext w:val="0"/>
              <w:spacing w:before="0" w:after="120" w:line="276" w:lineRule="auto"/>
              <w:jc w:val="both"/>
            </w:pPr>
            <w:r>
              <w:rPr>
                <w:rFonts w:ascii="Times New Roman" w:hAnsi="Times New Roman" w:eastAsia="Times New Roman"/>
                <w:b/>
                <w:color w:val="000000"/>
                <w:sz w:val="26"/>
              </w:rPr>
              <w:t>Đặc tả</w:t>
            </w:r>
          </w:p>
        </w:tc>
      </w:tr>
      <w:tr w14:paraId="1EA4A9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7529D41">
            <w:pPr>
              <w:keepNext w:val="0"/>
              <w:spacing w:before="0" w:after="120" w:line="276" w:lineRule="auto"/>
              <w:jc w:val="both"/>
            </w:pPr>
            <w:r>
              <w:rPr>
                <w:rFonts w:ascii="Times New Roman" w:hAnsi="Times New Roman" w:eastAsia="Times New Roman"/>
                <w:b w:val="0"/>
                <w:color w:val="000000"/>
                <w:sz w:val="26"/>
              </w:rPr>
              <w:t>Purpose</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603D14B">
            <w:pPr>
              <w:keepNext w:val="0"/>
              <w:spacing w:before="0" w:after="120" w:line="276" w:lineRule="auto"/>
              <w:jc w:val="both"/>
            </w:pPr>
            <w:r>
              <w:rPr>
                <w:rFonts w:ascii="Times New Roman" w:hAnsi="Times New Roman" w:eastAsia="Times New Roman"/>
                <w:b w:val="0"/>
                <w:color w:val="000000"/>
                <w:sz w:val="26"/>
              </w:rPr>
              <w:t>Cung cấp cơ chế xác thực phiên người dùng và bảo vệ API bằng JWT/refresh token.</w:t>
            </w:r>
          </w:p>
        </w:tc>
      </w:tr>
      <w:tr w14:paraId="447572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B75E0C3">
            <w:pPr>
              <w:keepNext w:val="0"/>
              <w:spacing w:before="0" w:after="120" w:line="276" w:lineRule="auto"/>
              <w:jc w:val="both"/>
            </w:pPr>
            <w:r>
              <w:rPr>
                <w:rFonts w:ascii="Times New Roman" w:hAnsi="Times New Roman" w:eastAsia="Times New Roman"/>
                <w:b w:val="0"/>
                <w:color w:val="000000"/>
                <w:sz w:val="26"/>
              </w:rPr>
              <w:t>Responsibilities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A9F34CA">
            <w:pPr>
              <w:keepNext w:val="0"/>
              <w:spacing w:before="0" w:after="120" w:line="276" w:lineRule="auto"/>
              <w:jc w:val="both"/>
            </w:pPr>
            <w:r>
              <w:rPr>
                <w:rFonts w:ascii="Times New Roman" w:hAnsi="Times New Roman" w:eastAsia="Times New Roman"/>
                <w:b w:val="0"/>
                <w:color w:val="000000"/>
                <w:sz w:val="26"/>
              </w:rPr>
              <w:t>Đăng nhập, đăng xuất, phát hành token, thu hồi refresh token, kiểm tra trạng thái tài khoản, bảo vệ endpoint.</w:t>
            </w:r>
          </w:p>
        </w:tc>
      </w:tr>
      <w:tr w14:paraId="2B3140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692D19F">
            <w:pPr>
              <w:keepNext w:val="0"/>
              <w:spacing w:before="0" w:after="120" w:line="276" w:lineRule="auto"/>
              <w:jc w:val="both"/>
            </w:pPr>
            <w:r>
              <w:rPr>
                <w:rFonts w:ascii="Times New Roman" w:hAnsi="Times New Roman" w:eastAsia="Times New Roman"/>
                <w:b w:val="0"/>
                <w:color w:val="000000"/>
                <w:sz w:val="26"/>
              </w:rPr>
              <w:t>Inputs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1D70D9D">
            <w:pPr>
              <w:keepNext w:val="0"/>
              <w:spacing w:before="0" w:after="120" w:line="276" w:lineRule="auto"/>
              <w:jc w:val="both"/>
            </w:pPr>
            <w:r>
              <w:rPr>
                <w:rFonts w:ascii="Times New Roman" w:hAnsi="Times New Roman" w:eastAsia="Times New Roman"/>
                <w:b w:val="0"/>
                <w:color w:val="000000"/>
                <w:sz w:val="26"/>
              </w:rPr>
              <w:t>Email hoặc username, mật khẩu, refresh token, thông tin thiết bị, IP, user agent.</w:t>
            </w:r>
          </w:p>
        </w:tc>
      </w:tr>
      <w:tr w14:paraId="7F7213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F8806A7">
            <w:pPr>
              <w:keepNext w:val="0"/>
              <w:spacing w:before="0" w:after="120" w:line="276" w:lineRule="auto"/>
              <w:jc w:val="both"/>
            </w:pPr>
            <w:r>
              <w:rPr>
                <w:rFonts w:ascii="Times New Roman" w:hAnsi="Times New Roman" w:eastAsia="Times New Roman"/>
                <w:b w:val="0"/>
                <w:color w:val="000000"/>
                <w:sz w:val="26"/>
              </w:rPr>
              <w:t>Outputs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77BED95">
            <w:pPr>
              <w:keepNext w:val="0"/>
              <w:spacing w:before="0" w:after="120" w:line="276" w:lineRule="auto"/>
              <w:jc w:val="both"/>
            </w:pPr>
            <w:r>
              <w:rPr>
                <w:rFonts w:ascii="Times New Roman" w:hAnsi="Times New Roman" w:eastAsia="Times New Roman"/>
                <w:b w:val="0"/>
                <w:color w:val="000000"/>
                <w:sz w:val="26"/>
              </w:rPr>
              <w:t>Access token, refresh token mới, lỗi xác thực, activity log đăng nhập, audit entry.</w:t>
            </w:r>
          </w:p>
        </w:tc>
      </w:tr>
      <w:tr w14:paraId="5A1712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A76C043">
            <w:pPr>
              <w:keepNext w:val="0"/>
              <w:spacing w:before="0" w:after="120" w:line="276" w:lineRule="auto"/>
              <w:jc w:val="both"/>
            </w:pPr>
            <w:r>
              <w:rPr>
                <w:rFonts w:ascii="Times New Roman" w:hAnsi="Times New Roman" w:eastAsia="Times New Roman"/>
                <w:b w:val="0"/>
                <w:color w:val="000000"/>
                <w:sz w:val="26"/>
              </w:rPr>
              <w:t>Dependencies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AFA46D7">
            <w:pPr>
              <w:keepNext w:val="0"/>
              <w:spacing w:before="0" w:after="120" w:line="276" w:lineRule="auto"/>
              <w:jc w:val="both"/>
            </w:pPr>
            <w:r>
              <w:rPr>
                <w:rFonts w:ascii="Times New Roman" w:hAnsi="Times New Roman" w:eastAsia="Times New Roman"/>
                <w:b w:val="0"/>
                <w:color w:val="000000"/>
                <w:sz w:val="26"/>
              </w:rPr>
              <w:t>User module, PostgreSQL, Redis token/session cache, Notification module, Audit Logging.</w:t>
            </w:r>
          </w:p>
        </w:tc>
      </w:tr>
      <w:tr w14:paraId="74D67A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8515B07">
            <w:pPr>
              <w:keepNext w:val="0"/>
              <w:spacing w:before="0" w:after="120" w:line="276" w:lineRule="auto"/>
              <w:jc w:val="both"/>
            </w:pPr>
            <w:r>
              <w:rPr>
                <w:rFonts w:ascii="Times New Roman" w:hAnsi="Times New Roman" w:eastAsia="Times New Roman"/>
                <w:b w:val="0"/>
                <w:color w:val="000000"/>
                <w:sz w:val="26"/>
              </w:rPr>
              <w:t>Business Rules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C1F6889">
            <w:pPr>
              <w:keepNext w:val="0"/>
              <w:spacing w:before="0" w:after="120" w:line="276" w:lineRule="auto"/>
              <w:jc w:val="both"/>
            </w:pPr>
            <w:r>
              <w:rPr>
                <w:rFonts w:ascii="Times New Roman" w:hAnsi="Times New Roman" w:eastAsia="Times New Roman"/>
                <w:b w:val="0"/>
                <w:color w:val="000000"/>
                <w:sz w:val="26"/>
              </w:rPr>
              <w:t>Tài khoản bị khóa không được phát hành token; refresh token phải được thu hồi khi logout; mật khẩu sai không tiết lộ tài khoản có tồn tại hay không; mọi token phải có thời hạn.</w:t>
            </w:r>
          </w:p>
        </w:tc>
      </w:tr>
      <w:tr w14:paraId="2BEF7E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B4F5BAB">
            <w:pPr>
              <w:keepNext w:val="0"/>
              <w:spacing w:before="0" w:after="120" w:line="276" w:lineRule="auto"/>
              <w:jc w:val="both"/>
            </w:pPr>
            <w:r>
              <w:rPr>
                <w:rFonts w:ascii="Times New Roman" w:hAnsi="Times New Roman" w:eastAsia="Times New Roman"/>
                <w:b w:val="0"/>
                <w:color w:val="000000"/>
                <w:sz w:val="26"/>
              </w:rPr>
              <w:t>Error Cases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A6C880B">
            <w:pPr>
              <w:keepNext w:val="0"/>
              <w:spacing w:before="0" w:after="120" w:line="276" w:lineRule="auto"/>
              <w:jc w:val="both"/>
            </w:pPr>
            <w:r>
              <w:rPr>
                <w:rFonts w:ascii="Times New Roman" w:hAnsi="Times New Roman" w:eastAsia="Times New Roman"/>
                <w:b w:val="0"/>
                <w:color w:val="000000"/>
                <w:sz w:val="26"/>
              </w:rPr>
              <w:t>Sai thông tin đăng nhập; token hết hạn; refresh token bị thu hồi; tài khoản bị vô hiệu hóa; Redis không khả dụng; lỗi đồng bộ thời gian server.</w:t>
            </w:r>
          </w:p>
        </w:tc>
      </w:tr>
    </w:tbl>
    <w:p w14:paraId="1A0094A3">
      <w:pPr>
        <w:keepNext w:val="0"/>
        <w:spacing w:before="0" w:after="120" w:line="276" w:lineRule="auto"/>
        <w:jc w:val="both"/>
      </w:pPr>
    </w:p>
    <w:p w14:paraId="0446E4B7">
      <w:pPr>
        <w:keepNext w:val="0"/>
        <w:spacing w:before="0" w:after="120" w:line="276" w:lineRule="auto"/>
        <w:jc w:val="both"/>
      </w:pPr>
      <w:r>
        <w:rPr>
          <w:rFonts w:ascii="Times New Roman" w:hAnsi="Times New Roman" w:eastAsia="Times New Roman"/>
          <w:color w:val="000000"/>
          <w:sz w:val="26"/>
        </w:rPr>
        <w:t>Module Authentication phải expose interface nội bộ ổn định để API controller và worker có thể sử dụng mà không sao chép logic nghiệp vụ. Lý do kỹ thuật là các thao tác trong nền tảng thường xuất phát từ nhiều entry point khác nhau, ví dụ analyze có thể được kích hoạt từ người dùng, từ clone hoàn tất hoặc từ lịch trình nội bộ trong tương lai. Nếu business rule nằm rải rác ở controller, hệ thống sẽ dễ sai lệch permission và khó kiểm thử hồi quy.</w:t>
      </w:r>
    </w:p>
    <w:p w14:paraId="66C20E78">
      <w:pPr>
        <w:pStyle w:val="3"/>
        <w:keepNext/>
        <w:spacing w:before="200" w:after="120" w:line="276" w:lineRule="auto"/>
        <w:jc w:val="both"/>
      </w:pPr>
      <w:r>
        <w:rPr>
          <w:rFonts w:ascii="Times New Roman" w:hAnsi="Times New Roman" w:eastAsia="Times New Roman"/>
          <w:b/>
          <w:color w:val="000000"/>
          <w:sz w:val="26"/>
        </w:rPr>
        <w:t>23.2. User Module</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301230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98FFB6F">
            <w:pPr>
              <w:keepNext w:val="0"/>
              <w:spacing w:before="0" w:after="120" w:line="276" w:lineRule="auto"/>
              <w:jc w:val="both"/>
            </w:pPr>
            <w:r>
              <w:rPr>
                <w:rFonts w:ascii="Times New Roman" w:hAnsi="Times New Roman" w:eastAsia="Times New Roman"/>
                <w:b/>
                <w:color w:val="000000"/>
                <w:sz w:val="26"/>
              </w:rPr>
              <w:t>Hạng mục</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1AA91E7">
            <w:pPr>
              <w:keepNext w:val="0"/>
              <w:spacing w:before="0" w:after="120" w:line="276" w:lineRule="auto"/>
              <w:jc w:val="both"/>
            </w:pPr>
            <w:r>
              <w:rPr>
                <w:rFonts w:ascii="Times New Roman" w:hAnsi="Times New Roman" w:eastAsia="Times New Roman"/>
                <w:b/>
                <w:color w:val="000000"/>
                <w:sz w:val="26"/>
              </w:rPr>
              <w:t>Đặc tả</w:t>
            </w:r>
          </w:p>
        </w:tc>
      </w:tr>
      <w:tr w14:paraId="51319E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74F0228">
            <w:pPr>
              <w:keepNext w:val="0"/>
              <w:spacing w:before="0" w:after="120" w:line="276" w:lineRule="auto"/>
              <w:jc w:val="both"/>
            </w:pPr>
            <w:r>
              <w:rPr>
                <w:rFonts w:ascii="Times New Roman" w:hAnsi="Times New Roman" w:eastAsia="Times New Roman"/>
                <w:b w:val="0"/>
                <w:color w:val="000000"/>
                <w:sz w:val="26"/>
              </w:rPr>
              <w:t>Purpose</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9DD3031">
            <w:pPr>
              <w:keepNext w:val="0"/>
              <w:spacing w:before="0" w:after="120" w:line="276" w:lineRule="auto"/>
              <w:jc w:val="both"/>
            </w:pPr>
            <w:r>
              <w:rPr>
                <w:rFonts w:ascii="Times New Roman" w:hAnsi="Times New Roman" w:eastAsia="Times New Roman"/>
                <w:b w:val="0"/>
                <w:color w:val="000000"/>
                <w:sz w:val="26"/>
              </w:rPr>
              <w:t>Quản lý danh tính, vai trò, trạng thái và quan hệ thành viên trong dự án.</w:t>
            </w:r>
          </w:p>
        </w:tc>
      </w:tr>
      <w:tr w14:paraId="3A6856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93D4615">
            <w:pPr>
              <w:keepNext w:val="0"/>
              <w:spacing w:before="0" w:after="120" w:line="276" w:lineRule="auto"/>
              <w:jc w:val="both"/>
            </w:pPr>
            <w:r>
              <w:rPr>
                <w:rFonts w:ascii="Times New Roman" w:hAnsi="Times New Roman" w:eastAsia="Times New Roman"/>
                <w:b w:val="0"/>
                <w:color w:val="000000"/>
                <w:sz w:val="26"/>
              </w:rPr>
              <w:t>Responsibilities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DC40A0F">
            <w:pPr>
              <w:keepNext w:val="0"/>
              <w:spacing w:before="0" w:after="120" w:line="276" w:lineRule="auto"/>
              <w:jc w:val="both"/>
            </w:pPr>
            <w:r>
              <w:rPr>
                <w:rFonts w:ascii="Times New Roman" w:hAnsi="Times New Roman" w:eastAsia="Times New Roman"/>
                <w:b w:val="0"/>
                <w:color w:val="000000"/>
                <w:sz w:val="26"/>
              </w:rPr>
              <w:t>CRUD người dùng theo quyền, gán vai trò, vô hiệu hóa tài khoản, truy vấn thành viên, hỗ trợ RBAC.</w:t>
            </w:r>
          </w:p>
        </w:tc>
      </w:tr>
      <w:tr w14:paraId="7CD9F0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4CA7528">
            <w:pPr>
              <w:keepNext w:val="0"/>
              <w:spacing w:before="0" w:after="120" w:line="276" w:lineRule="auto"/>
              <w:jc w:val="both"/>
            </w:pPr>
            <w:r>
              <w:rPr>
                <w:rFonts w:ascii="Times New Roman" w:hAnsi="Times New Roman" w:eastAsia="Times New Roman"/>
                <w:b w:val="0"/>
                <w:color w:val="000000"/>
                <w:sz w:val="26"/>
              </w:rPr>
              <w:t>Inputs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A5292EE">
            <w:pPr>
              <w:keepNext w:val="0"/>
              <w:spacing w:before="0" w:after="120" w:line="276" w:lineRule="auto"/>
              <w:jc w:val="both"/>
            </w:pPr>
            <w:r>
              <w:rPr>
                <w:rFonts w:ascii="Times New Roman" w:hAnsi="Times New Roman" w:eastAsia="Times New Roman"/>
                <w:b w:val="0"/>
                <w:color w:val="000000"/>
                <w:sz w:val="26"/>
              </w:rPr>
              <w:t>Thông tin hồ sơ, vai trò, project id, trạng thái tài khoản, lệnh mời hoặc thu hồi quyền.</w:t>
            </w:r>
          </w:p>
        </w:tc>
      </w:tr>
      <w:tr w14:paraId="1A59CC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95F653D">
            <w:pPr>
              <w:keepNext w:val="0"/>
              <w:spacing w:before="0" w:after="120" w:line="276" w:lineRule="auto"/>
              <w:jc w:val="both"/>
            </w:pPr>
            <w:r>
              <w:rPr>
                <w:rFonts w:ascii="Times New Roman" w:hAnsi="Times New Roman" w:eastAsia="Times New Roman"/>
                <w:b w:val="0"/>
                <w:color w:val="000000"/>
                <w:sz w:val="26"/>
              </w:rPr>
              <w:t>Outputs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A496C9D">
            <w:pPr>
              <w:keepNext w:val="0"/>
              <w:spacing w:before="0" w:after="120" w:line="276" w:lineRule="auto"/>
              <w:jc w:val="both"/>
            </w:pPr>
            <w:r>
              <w:rPr>
                <w:rFonts w:ascii="Times New Roman" w:hAnsi="Times New Roman" w:eastAsia="Times New Roman"/>
                <w:b w:val="0"/>
                <w:color w:val="000000"/>
                <w:sz w:val="26"/>
              </w:rPr>
              <w:t>User record, membership record, permission matrix, audit entry, notification.</w:t>
            </w:r>
          </w:p>
        </w:tc>
      </w:tr>
      <w:tr w14:paraId="3FA98C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153BF1C">
            <w:pPr>
              <w:keepNext w:val="0"/>
              <w:spacing w:before="0" w:after="120" w:line="276" w:lineRule="auto"/>
              <w:jc w:val="both"/>
            </w:pPr>
            <w:r>
              <w:rPr>
                <w:rFonts w:ascii="Times New Roman" w:hAnsi="Times New Roman" w:eastAsia="Times New Roman"/>
                <w:b w:val="0"/>
                <w:color w:val="000000"/>
                <w:sz w:val="26"/>
              </w:rPr>
              <w:t>Dependencies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CDF29D2">
            <w:pPr>
              <w:keepNext w:val="0"/>
              <w:spacing w:before="0" w:after="120" w:line="276" w:lineRule="auto"/>
              <w:jc w:val="both"/>
            </w:pPr>
            <w:r>
              <w:rPr>
                <w:rFonts w:ascii="Times New Roman" w:hAnsi="Times New Roman" w:eastAsia="Times New Roman"/>
                <w:b w:val="0"/>
                <w:color w:val="000000"/>
                <w:sz w:val="26"/>
              </w:rPr>
              <w:t>Authentication, Project, PostgreSQL, Notification, Audit Logging.</w:t>
            </w:r>
          </w:p>
        </w:tc>
      </w:tr>
      <w:tr w14:paraId="0DCF35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6566F63">
            <w:pPr>
              <w:keepNext w:val="0"/>
              <w:spacing w:before="0" w:after="120" w:line="276" w:lineRule="auto"/>
              <w:jc w:val="both"/>
            </w:pPr>
            <w:r>
              <w:rPr>
                <w:rFonts w:ascii="Times New Roman" w:hAnsi="Times New Roman" w:eastAsia="Times New Roman"/>
                <w:b w:val="0"/>
                <w:color w:val="000000"/>
                <w:sz w:val="26"/>
              </w:rPr>
              <w:t>Business Rules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7A51CBF">
            <w:pPr>
              <w:keepNext w:val="0"/>
              <w:spacing w:before="0" w:after="120" w:line="276" w:lineRule="auto"/>
              <w:jc w:val="both"/>
            </w:pPr>
            <w:r>
              <w:rPr>
                <w:rFonts w:ascii="Times New Roman" w:hAnsi="Times New Roman" w:eastAsia="Times New Roman"/>
                <w:b w:val="0"/>
                <w:color w:val="000000"/>
                <w:sz w:val="26"/>
              </w:rPr>
              <w:t>Không được tự hạ quyền owner cuối cùng của dự án; người dùng bị vô hiệu hóa mất quyền truy cập ngay; thay đổi vai trò phải được audit.</w:t>
            </w:r>
          </w:p>
        </w:tc>
      </w:tr>
      <w:tr w14:paraId="360119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6D6D905">
            <w:pPr>
              <w:keepNext w:val="0"/>
              <w:spacing w:before="0" w:after="120" w:line="276" w:lineRule="auto"/>
              <w:jc w:val="both"/>
            </w:pPr>
            <w:r>
              <w:rPr>
                <w:rFonts w:ascii="Times New Roman" w:hAnsi="Times New Roman" w:eastAsia="Times New Roman"/>
                <w:b w:val="0"/>
                <w:color w:val="000000"/>
                <w:sz w:val="26"/>
              </w:rPr>
              <w:t>Error Cases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2AB8EDE">
            <w:pPr>
              <w:keepNext w:val="0"/>
              <w:spacing w:before="0" w:after="120" w:line="276" w:lineRule="auto"/>
              <w:jc w:val="both"/>
            </w:pPr>
            <w:r>
              <w:rPr>
                <w:rFonts w:ascii="Times New Roman" w:hAnsi="Times New Roman" w:eastAsia="Times New Roman"/>
                <w:b w:val="0"/>
                <w:color w:val="000000"/>
                <w:sz w:val="26"/>
              </w:rPr>
              <w:t>Email trùng; vai trò không hợp lệ; xóa owner cuối cùng; người thao tác không đủ quyền; concurrent update gây xung đột phiên bản.</w:t>
            </w:r>
          </w:p>
        </w:tc>
      </w:tr>
    </w:tbl>
    <w:p w14:paraId="432A75B6">
      <w:pPr>
        <w:keepNext w:val="0"/>
        <w:spacing w:before="0" w:after="120" w:line="276" w:lineRule="auto"/>
        <w:jc w:val="both"/>
      </w:pPr>
    </w:p>
    <w:p w14:paraId="12C42DCB">
      <w:pPr>
        <w:keepNext w:val="0"/>
        <w:spacing w:before="0" w:after="120" w:line="276" w:lineRule="auto"/>
        <w:jc w:val="both"/>
      </w:pPr>
      <w:r>
        <w:rPr>
          <w:rFonts w:ascii="Times New Roman" w:hAnsi="Times New Roman" w:eastAsia="Times New Roman"/>
          <w:color w:val="000000"/>
          <w:sz w:val="26"/>
        </w:rPr>
        <w:t>Module User phải expose interface nội bộ ổn định để API controller và worker có thể sử dụng mà không sao chép logic nghiệp vụ. Lý do kỹ thuật là các thao tác trong nền tảng thường xuất phát từ nhiều entry point khác nhau, ví dụ analyze có thể được kích hoạt từ người dùng, từ clone hoàn tất hoặc từ lịch trình nội bộ trong tương lai. Nếu business rule nằm rải rác ở controller, hệ thống sẽ dễ sai lệch permission và khó kiểm thử hồi quy.</w:t>
      </w:r>
    </w:p>
    <w:p w14:paraId="36349B79">
      <w:pPr>
        <w:pStyle w:val="3"/>
        <w:keepNext/>
        <w:spacing w:before="200" w:after="120" w:line="276" w:lineRule="auto"/>
        <w:jc w:val="both"/>
      </w:pPr>
      <w:r>
        <w:rPr>
          <w:rFonts w:ascii="Times New Roman" w:hAnsi="Times New Roman" w:eastAsia="Times New Roman"/>
          <w:b/>
          <w:color w:val="000000"/>
          <w:sz w:val="26"/>
        </w:rPr>
        <w:t>23.3. Project Module</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22FADC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E877EA1">
            <w:pPr>
              <w:keepNext w:val="0"/>
              <w:spacing w:before="0" w:after="120" w:line="276" w:lineRule="auto"/>
              <w:jc w:val="both"/>
            </w:pPr>
            <w:r>
              <w:rPr>
                <w:rFonts w:ascii="Times New Roman" w:hAnsi="Times New Roman" w:eastAsia="Times New Roman"/>
                <w:b/>
                <w:color w:val="000000"/>
                <w:sz w:val="26"/>
              </w:rPr>
              <w:t>Hạng mục</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C6C2C7C">
            <w:pPr>
              <w:keepNext w:val="0"/>
              <w:spacing w:before="0" w:after="120" w:line="276" w:lineRule="auto"/>
              <w:jc w:val="both"/>
            </w:pPr>
            <w:r>
              <w:rPr>
                <w:rFonts w:ascii="Times New Roman" w:hAnsi="Times New Roman" w:eastAsia="Times New Roman"/>
                <w:b/>
                <w:color w:val="000000"/>
                <w:sz w:val="26"/>
              </w:rPr>
              <w:t>Đặc tả</w:t>
            </w:r>
          </w:p>
        </w:tc>
      </w:tr>
      <w:tr w14:paraId="7F147B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D6307B9">
            <w:pPr>
              <w:keepNext w:val="0"/>
              <w:spacing w:before="0" w:after="120" w:line="276" w:lineRule="auto"/>
              <w:jc w:val="both"/>
            </w:pPr>
            <w:r>
              <w:rPr>
                <w:rFonts w:ascii="Times New Roman" w:hAnsi="Times New Roman" w:eastAsia="Times New Roman"/>
                <w:b w:val="0"/>
                <w:color w:val="000000"/>
                <w:sz w:val="26"/>
              </w:rPr>
              <w:t>Purpose</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FFF9B30">
            <w:pPr>
              <w:keepNext w:val="0"/>
              <w:spacing w:before="0" w:after="120" w:line="276" w:lineRule="auto"/>
              <w:jc w:val="both"/>
            </w:pPr>
            <w:r>
              <w:rPr>
                <w:rFonts w:ascii="Times New Roman" w:hAnsi="Times New Roman" w:eastAsia="Times New Roman"/>
                <w:b w:val="0"/>
                <w:color w:val="000000"/>
                <w:sz w:val="26"/>
              </w:rPr>
              <w:t>Quản lý vòng đời dự án Godot ở cấp nghiệp vụ.</w:t>
            </w:r>
          </w:p>
        </w:tc>
      </w:tr>
      <w:tr w14:paraId="6600B9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CA1C5A0">
            <w:pPr>
              <w:keepNext w:val="0"/>
              <w:spacing w:before="0" w:after="120" w:line="276" w:lineRule="auto"/>
              <w:jc w:val="both"/>
            </w:pPr>
            <w:r>
              <w:rPr>
                <w:rFonts w:ascii="Times New Roman" w:hAnsi="Times New Roman" w:eastAsia="Times New Roman"/>
                <w:b w:val="0"/>
                <w:color w:val="000000"/>
                <w:sz w:val="26"/>
              </w:rPr>
              <w:t>Responsibilities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3F40556">
            <w:pPr>
              <w:keepNext w:val="0"/>
              <w:spacing w:before="0" w:after="120" w:line="276" w:lineRule="auto"/>
              <w:jc w:val="both"/>
            </w:pPr>
            <w:r>
              <w:rPr>
                <w:rFonts w:ascii="Times New Roman" w:hAnsi="Times New Roman" w:eastAsia="Times New Roman"/>
                <w:b w:val="0"/>
                <w:color w:val="000000"/>
                <w:sz w:val="26"/>
              </w:rPr>
              <w:t>Tạo dự án, cập nhật metadata dự án, lưu trạng thái phân tích, quản lý thành viên, liên kết repository.</w:t>
            </w:r>
          </w:p>
        </w:tc>
      </w:tr>
      <w:tr w14:paraId="156498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413626F">
            <w:pPr>
              <w:keepNext w:val="0"/>
              <w:spacing w:before="0" w:after="120" w:line="276" w:lineRule="auto"/>
              <w:jc w:val="both"/>
            </w:pPr>
            <w:r>
              <w:rPr>
                <w:rFonts w:ascii="Times New Roman" w:hAnsi="Times New Roman" w:eastAsia="Times New Roman"/>
                <w:b w:val="0"/>
                <w:color w:val="000000"/>
                <w:sz w:val="26"/>
              </w:rPr>
              <w:t>Inputs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F353EAF">
            <w:pPr>
              <w:keepNext w:val="0"/>
              <w:spacing w:before="0" w:after="120" w:line="276" w:lineRule="auto"/>
              <w:jc w:val="both"/>
            </w:pPr>
            <w:r>
              <w:rPr>
                <w:rFonts w:ascii="Times New Roman" w:hAnsi="Times New Roman" w:eastAsia="Times New Roman"/>
                <w:b w:val="0"/>
                <w:color w:val="000000"/>
                <w:sz w:val="26"/>
              </w:rPr>
              <w:t>Tên dự án, mô tả, visibility, owner, repository id, cấu hình phân tích.</w:t>
            </w:r>
          </w:p>
        </w:tc>
      </w:tr>
      <w:tr w14:paraId="4502DC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FF724DB">
            <w:pPr>
              <w:keepNext w:val="0"/>
              <w:spacing w:before="0" w:after="120" w:line="276" w:lineRule="auto"/>
              <w:jc w:val="both"/>
            </w:pPr>
            <w:r>
              <w:rPr>
                <w:rFonts w:ascii="Times New Roman" w:hAnsi="Times New Roman" w:eastAsia="Times New Roman"/>
                <w:b w:val="0"/>
                <w:color w:val="000000"/>
                <w:sz w:val="26"/>
              </w:rPr>
              <w:t>Outputs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6FD38E5">
            <w:pPr>
              <w:keepNext w:val="0"/>
              <w:spacing w:before="0" w:after="120" w:line="276" w:lineRule="auto"/>
              <w:jc w:val="both"/>
            </w:pPr>
            <w:r>
              <w:rPr>
                <w:rFonts w:ascii="Times New Roman" w:hAnsi="Times New Roman" w:eastAsia="Times New Roman"/>
                <w:b w:val="0"/>
                <w:color w:val="000000"/>
                <w:sz w:val="26"/>
              </w:rPr>
              <w:t>Project record, project state, activity log, dashboard summary, job trigger.</w:t>
            </w:r>
          </w:p>
        </w:tc>
      </w:tr>
      <w:tr w14:paraId="0A58A6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451FCFC">
            <w:pPr>
              <w:keepNext w:val="0"/>
              <w:spacing w:before="0" w:after="120" w:line="276" w:lineRule="auto"/>
              <w:jc w:val="both"/>
            </w:pPr>
            <w:r>
              <w:rPr>
                <w:rFonts w:ascii="Times New Roman" w:hAnsi="Times New Roman" w:eastAsia="Times New Roman"/>
                <w:b w:val="0"/>
                <w:color w:val="000000"/>
                <w:sz w:val="26"/>
              </w:rPr>
              <w:t>Dependencies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CE170A6">
            <w:pPr>
              <w:keepNext w:val="0"/>
              <w:spacing w:before="0" w:after="120" w:line="276" w:lineRule="auto"/>
              <w:jc w:val="both"/>
            </w:pPr>
            <w:r>
              <w:rPr>
                <w:rFonts w:ascii="Times New Roman" w:hAnsi="Times New Roman" w:eastAsia="Times New Roman"/>
                <w:b w:val="0"/>
                <w:color w:val="000000"/>
                <w:sz w:val="26"/>
              </w:rPr>
              <w:t>User, Repository, Git, Analyzer, Dashboard, PostgreSQL, RabbitMQ.</w:t>
            </w:r>
          </w:p>
        </w:tc>
      </w:tr>
      <w:tr w14:paraId="7B4D6B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74F6380">
            <w:pPr>
              <w:keepNext w:val="0"/>
              <w:spacing w:before="0" w:after="120" w:line="276" w:lineRule="auto"/>
              <w:jc w:val="both"/>
            </w:pPr>
            <w:r>
              <w:rPr>
                <w:rFonts w:ascii="Times New Roman" w:hAnsi="Times New Roman" w:eastAsia="Times New Roman"/>
                <w:b w:val="0"/>
                <w:color w:val="000000"/>
                <w:sz w:val="26"/>
              </w:rPr>
              <w:t>Business Rules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ED73502">
            <w:pPr>
              <w:keepNext w:val="0"/>
              <w:spacing w:before="0" w:after="120" w:line="276" w:lineRule="auto"/>
              <w:jc w:val="both"/>
            </w:pPr>
            <w:r>
              <w:rPr>
                <w:rFonts w:ascii="Times New Roman" w:hAnsi="Times New Roman" w:eastAsia="Times New Roman"/>
                <w:b w:val="0"/>
                <w:color w:val="000000"/>
                <w:sz w:val="26"/>
              </w:rPr>
              <w:t>Tên dự án phải duy nhất trong phạm vi owner hoặc organization; dự án đang xóa không được nhận job mới; dự án phải có ít nhất một owner.</w:t>
            </w:r>
          </w:p>
        </w:tc>
      </w:tr>
      <w:tr w14:paraId="0E042E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49BA57B">
            <w:pPr>
              <w:keepNext w:val="0"/>
              <w:spacing w:before="0" w:after="120" w:line="276" w:lineRule="auto"/>
              <w:jc w:val="both"/>
            </w:pPr>
            <w:r>
              <w:rPr>
                <w:rFonts w:ascii="Times New Roman" w:hAnsi="Times New Roman" w:eastAsia="Times New Roman"/>
                <w:b w:val="0"/>
                <w:color w:val="000000"/>
                <w:sz w:val="26"/>
              </w:rPr>
              <w:t>Error Cases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9452DC3">
            <w:pPr>
              <w:keepNext w:val="0"/>
              <w:spacing w:before="0" w:after="120" w:line="276" w:lineRule="auto"/>
              <w:jc w:val="both"/>
            </w:pPr>
            <w:r>
              <w:rPr>
                <w:rFonts w:ascii="Times New Roman" w:hAnsi="Times New Roman" w:eastAsia="Times New Roman"/>
                <w:b w:val="0"/>
                <w:color w:val="000000"/>
                <w:sz w:val="26"/>
              </w:rPr>
              <w:t>Tên không hợp lệ; project không tồn tại; trạng thái không cho phép thao tác; repository chưa sẵn sàng; job đang chạy.</w:t>
            </w:r>
          </w:p>
        </w:tc>
      </w:tr>
    </w:tbl>
    <w:p w14:paraId="6EE178EA">
      <w:pPr>
        <w:keepNext w:val="0"/>
        <w:spacing w:before="0" w:after="120" w:line="276" w:lineRule="auto"/>
        <w:jc w:val="both"/>
      </w:pPr>
    </w:p>
    <w:p w14:paraId="46E9B415">
      <w:pPr>
        <w:keepNext w:val="0"/>
        <w:spacing w:before="0" w:after="120" w:line="276" w:lineRule="auto"/>
        <w:jc w:val="both"/>
      </w:pPr>
      <w:r>
        <w:rPr>
          <w:rFonts w:ascii="Times New Roman" w:hAnsi="Times New Roman" w:eastAsia="Times New Roman"/>
          <w:color w:val="000000"/>
          <w:sz w:val="26"/>
        </w:rPr>
        <w:t>Module Project phải expose interface nội bộ ổn định để API controller và worker có thể sử dụng mà không sao chép logic nghiệp vụ. Lý do kỹ thuật là các thao tác trong nền tảng thường xuất phát từ nhiều entry point khác nhau, ví dụ analyze có thể được kích hoạt từ người dùng, từ clone hoàn tất hoặc từ lịch trình nội bộ trong tương lai. Nếu business rule nằm rải rác ở controller, hệ thống sẽ dễ sai lệch permission và khó kiểm thử hồi quy.</w:t>
      </w:r>
    </w:p>
    <w:p w14:paraId="46A3A913">
      <w:pPr>
        <w:pStyle w:val="3"/>
        <w:keepNext/>
        <w:spacing w:before="200" w:after="120" w:line="276" w:lineRule="auto"/>
        <w:jc w:val="both"/>
      </w:pPr>
      <w:r>
        <w:rPr>
          <w:rFonts w:ascii="Times New Roman" w:hAnsi="Times New Roman" w:eastAsia="Times New Roman"/>
          <w:b/>
          <w:color w:val="000000"/>
          <w:sz w:val="26"/>
        </w:rPr>
        <w:t>23.4. Repository Module</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3E8B04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0EF1242">
            <w:pPr>
              <w:keepNext w:val="0"/>
              <w:spacing w:before="0" w:after="120" w:line="276" w:lineRule="auto"/>
              <w:jc w:val="both"/>
            </w:pPr>
            <w:r>
              <w:rPr>
                <w:rFonts w:ascii="Times New Roman" w:hAnsi="Times New Roman" w:eastAsia="Times New Roman"/>
                <w:b/>
                <w:color w:val="000000"/>
                <w:sz w:val="26"/>
              </w:rPr>
              <w:t>Hạng mục</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2328726">
            <w:pPr>
              <w:keepNext w:val="0"/>
              <w:spacing w:before="0" w:after="120" w:line="276" w:lineRule="auto"/>
              <w:jc w:val="both"/>
            </w:pPr>
            <w:r>
              <w:rPr>
                <w:rFonts w:ascii="Times New Roman" w:hAnsi="Times New Roman" w:eastAsia="Times New Roman"/>
                <w:b/>
                <w:color w:val="000000"/>
                <w:sz w:val="26"/>
              </w:rPr>
              <w:t>Đặc tả</w:t>
            </w:r>
          </w:p>
        </w:tc>
      </w:tr>
      <w:tr w14:paraId="67D1A8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0A48AD6">
            <w:pPr>
              <w:keepNext w:val="0"/>
              <w:spacing w:before="0" w:after="120" w:line="276" w:lineRule="auto"/>
              <w:jc w:val="both"/>
            </w:pPr>
            <w:r>
              <w:rPr>
                <w:rFonts w:ascii="Times New Roman" w:hAnsi="Times New Roman" w:eastAsia="Times New Roman"/>
                <w:b w:val="0"/>
                <w:color w:val="000000"/>
                <w:sz w:val="26"/>
              </w:rPr>
              <w:t>Purpose</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F5AD489">
            <w:pPr>
              <w:keepNext w:val="0"/>
              <w:spacing w:before="0" w:after="120" w:line="276" w:lineRule="auto"/>
              <w:jc w:val="both"/>
            </w:pPr>
            <w:r>
              <w:rPr>
                <w:rFonts w:ascii="Times New Roman" w:hAnsi="Times New Roman" w:eastAsia="Times New Roman"/>
                <w:b w:val="0"/>
                <w:color w:val="000000"/>
                <w:sz w:val="26"/>
              </w:rPr>
              <w:t>Quản lý kết nối repository Git của dự án mà không thay thế Git client chuyên sâu.</w:t>
            </w:r>
          </w:p>
        </w:tc>
      </w:tr>
      <w:tr w14:paraId="5BE43B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6B23C67">
            <w:pPr>
              <w:keepNext w:val="0"/>
              <w:spacing w:before="0" w:after="120" w:line="276" w:lineRule="auto"/>
              <w:jc w:val="both"/>
            </w:pPr>
            <w:r>
              <w:rPr>
                <w:rFonts w:ascii="Times New Roman" w:hAnsi="Times New Roman" w:eastAsia="Times New Roman"/>
                <w:b w:val="0"/>
                <w:color w:val="000000"/>
                <w:sz w:val="26"/>
              </w:rPr>
              <w:t>Responsibilities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0ACA0A4">
            <w:pPr>
              <w:keepNext w:val="0"/>
              <w:spacing w:before="0" w:after="120" w:line="276" w:lineRule="auto"/>
              <w:jc w:val="both"/>
            </w:pPr>
            <w:r>
              <w:rPr>
                <w:rFonts w:ascii="Times New Roman" w:hAnsi="Times New Roman" w:eastAsia="Times New Roman"/>
                <w:b w:val="0"/>
                <w:color w:val="000000"/>
                <w:sz w:val="26"/>
              </w:rPr>
              <w:t>Lưu cấu hình remote, trạng thái clone/fetch, branch mặc định, credential reference, repository lock.</w:t>
            </w:r>
          </w:p>
        </w:tc>
      </w:tr>
      <w:tr w14:paraId="1899F7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6DD8AD9">
            <w:pPr>
              <w:keepNext w:val="0"/>
              <w:spacing w:before="0" w:after="120" w:line="276" w:lineRule="auto"/>
              <w:jc w:val="both"/>
            </w:pPr>
            <w:r>
              <w:rPr>
                <w:rFonts w:ascii="Times New Roman" w:hAnsi="Times New Roman" w:eastAsia="Times New Roman"/>
                <w:b w:val="0"/>
                <w:color w:val="000000"/>
                <w:sz w:val="26"/>
              </w:rPr>
              <w:t>Inputs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92C36D0">
            <w:pPr>
              <w:keepNext w:val="0"/>
              <w:spacing w:before="0" w:after="120" w:line="276" w:lineRule="auto"/>
              <w:jc w:val="both"/>
            </w:pPr>
            <w:r>
              <w:rPr>
                <w:rFonts w:ascii="Times New Roman" w:hAnsi="Times New Roman" w:eastAsia="Times New Roman"/>
                <w:b w:val="0"/>
                <w:color w:val="000000"/>
                <w:sz w:val="26"/>
              </w:rPr>
              <w:t>Remote URL, provider, credential reference, branch mặc định, project id.</w:t>
            </w:r>
          </w:p>
        </w:tc>
      </w:tr>
      <w:tr w14:paraId="76F859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7117F18">
            <w:pPr>
              <w:keepNext w:val="0"/>
              <w:spacing w:before="0" w:after="120" w:line="276" w:lineRule="auto"/>
              <w:jc w:val="both"/>
            </w:pPr>
            <w:r>
              <w:rPr>
                <w:rFonts w:ascii="Times New Roman" w:hAnsi="Times New Roman" w:eastAsia="Times New Roman"/>
                <w:b w:val="0"/>
                <w:color w:val="000000"/>
                <w:sz w:val="26"/>
              </w:rPr>
              <w:t>Outputs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1B1F0DC">
            <w:pPr>
              <w:keepNext w:val="0"/>
              <w:spacing w:before="0" w:after="120" w:line="276" w:lineRule="auto"/>
              <w:jc w:val="both"/>
            </w:pPr>
            <w:r>
              <w:rPr>
                <w:rFonts w:ascii="Times New Roman" w:hAnsi="Times New Roman" w:eastAsia="Times New Roman"/>
                <w:b w:val="0"/>
                <w:color w:val="000000"/>
                <w:sz w:val="26"/>
              </w:rPr>
              <w:t>Repository record, clone status, branch list, commit head, repository health signal.</w:t>
            </w:r>
          </w:p>
        </w:tc>
      </w:tr>
      <w:tr w14:paraId="3E84B8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D9A3AB5">
            <w:pPr>
              <w:keepNext w:val="0"/>
              <w:spacing w:before="0" w:after="120" w:line="276" w:lineRule="auto"/>
              <w:jc w:val="both"/>
            </w:pPr>
            <w:r>
              <w:rPr>
                <w:rFonts w:ascii="Times New Roman" w:hAnsi="Times New Roman" w:eastAsia="Times New Roman"/>
                <w:b w:val="0"/>
                <w:color w:val="000000"/>
                <w:sz w:val="26"/>
              </w:rPr>
              <w:t>Dependencies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5B10B15">
            <w:pPr>
              <w:keepNext w:val="0"/>
              <w:spacing w:before="0" w:after="120" w:line="276" w:lineRule="auto"/>
              <w:jc w:val="both"/>
            </w:pPr>
            <w:r>
              <w:rPr>
                <w:rFonts w:ascii="Times New Roman" w:hAnsi="Times New Roman" w:eastAsia="Times New Roman"/>
                <w:b w:val="0"/>
                <w:color w:val="000000"/>
                <w:sz w:val="26"/>
              </w:rPr>
              <w:t>Project, Git Engine, PostgreSQL, MinIO nếu cần artifact, RabbitMQ Worker.</w:t>
            </w:r>
          </w:p>
        </w:tc>
      </w:tr>
      <w:tr w14:paraId="128DB5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FF87808">
            <w:pPr>
              <w:keepNext w:val="0"/>
              <w:spacing w:before="0" w:after="120" w:line="276" w:lineRule="auto"/>
              <w:jc w:val="both"/>
            </w:pPr>
            <w:r>
              <w:rPr>
                <w:rFonts w:ascii="Times New Roman" w:hAnsi="Times New Roman" w:eastAsia="Times New Roman"/>
                <w:b w:val="0"/>
                <w:color w:val="000000"/>
                <w:sz w:val="26"/>
              </w:rPr>
              <w:t>Business Rules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3E3E088">
            <w:pPr>
              <w:keepNext w:val="0"/>
              <w:spacing w:before="0" w:after="120" w:line="276" w:lineRule="auto"/>
              <w:jc w:val="both"/>
            </w:pPr>
            <w:r>
              <w:rPr>
                <w:rFonts w:ascii="Times New Roman" w:hAnsi="Times New Roman" w:eastAsia="Times New Roman"/>
                <w:b w:val="0"/>
                <w:color w:val="000000"/>
                <w:sz w:val="26"/>
              </w:rPr>
              <w:t>Một project chỉ có repository active tại một thời điểm trong phạm vi phiên bản này; credential không lưu plain text; repository phải được lock khi có thao tác ghi.</w:t>
            </w:r>
          </w:p>
        </w:tc>
      </w:tr>
      <w:tr w14:paraId="465A61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00D9BE9">
            <w:pPr>
              <w:keepNext w:val="0"/>
              <w:spacing w:before="0" w:after="120" w:line="276" w:lineRule="auto"/>
              <w:jc w:val="both"/>
            </w:pPr>
            <w:r>
              <w:rPr>
                <w:rFonts w:ascii="Times New Roman" w:hAnsi="Times New Roman" w:eastAsia="Times New Roman"/>
                <w:b w:val="0"/>
                <w:color w:val="000000"/>
                <w:sz w:val="26"/>
              </w:rPr>
              <w:t>Error Cases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5A24CAD">
            <w:pPr>
              <w:keepNext w:val="0"/>
              <w:spacing w:before="0" w:after="120" w:line="276" w:lineRule="auto"/>
              <w:jc w:val="both"/>
            </w:pPr>
            <w:r>
              <w:rPr>
                <w:rFonts w:ascii="Times New Roman" w:hAnsi="Times New Roman" w:eastAsia="Times New Roman"/>
                <w:b w:val="0"/>
                <w:color w:val="000000"/>
                <w:sz w:val="26"/>
              </w:rPr>
              <w:t>Remote URL sai; xác thực Git thất bại; repository quá lớn; branch không tồn tại; lock timeout; workspace bị lỗi.</w:t>
            </w:r>
          </w:p>
        </w:tc>
      </w:tr>
    </w:tbl>
    <w:p w14:paraId="30227A12">
      <w:pPr>
        <w:keepNext w:val="0"/>
        <w:spacing w:before="0" w:after="120" w:line="276" w:lineRule="auto"/>
        <w:jc w:val="both"/>
      </w:pPr>
    </w:p>
    <w:p w14:paraId="4E95F3F8">
      <w:pPr>
        <w:keepNext w:val="0"/>
        <w:spacing w:before="0" w:after="120" w:line="276" w:lineRule="auto"/>
        <w:jc w:val="both"/>
      </w:pPr>
      <w:r>
        <w:rPr>
          <w:rFonts w:ascii="Times New Roman" w:hAnsi="Times New Roman" w:eastAsia="Times New Roman"/>
          <w:color w:val="000000"/>
          <w:sz w:val="26"/>
        </w:rPr>
        <w:t>Module Repository phải expose interface nội bộ ổn định để API controller và worker có thể sử dụng mà không sao chép logic nghiệp vụ. Lý do kỹ thuật là các thao tác trong nền tảng thường xuất phát từ nhiều entry point khác nhau, ví dụ analyze có thể được kích hoạt từ người dùng, từ clone hoàn tất hoặc từ lịch trình nội bộ trong tương lai. Nếu business rule nằm rải rác ở controller, hệ thống sẽ dễ sai lệch permission và khó kiểm thử hồi quy.</w:t>
      </w:r>
    </w:p>
    <w:p w14:paraId="01BD8B1D">
      <w:pPr>
        <w:pStyle w:val="3"/>
        <w:keepNext/>
        <w:spacing w:before="200" w:after="120" w:line="276" w:lineRule="auto"/>
        <w:jc w:val="both"/>
      </w:pPr>
      <w:r>
        <w:rPr>
          <w:rFonts w:ascii="Times New Roman" w:hAnsi="Times New Roman" w:eastAsia="Times New Roman"/>
          <w:b/>
          <w:color w:val="000000"/>
          <w:sz w:val="26"/>
        </w:rPr>
        <w:t>23.5. Git Module</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51122F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BB661F0">
            <w:pPr>
              <w:keepNext w:val="0"/>
              <w:spacing w:before="0" w:after="120" w:line="276" w:lineRule="auto"/>
              <w:jc w:val="both"/>
            </w:pPr>
            <w:r>
              <w:rPr>
                <w:rFonts w:ascii="Times New Roman" w:hAnsi="Times New Roman" w:eastAsia="Times New Roman"/>
                <w:b/>
                <w:color w:val="000000"/>
                <w:sz w:val="26"/>
              </w:rPr>
              <w:t>Hạng mục</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0B3072D">
            <w:pPr>
              <w:keepNext w:val="0"/>
              <w:spacing w:before="0" w:after="120" w:line="276" w:lineRule="auto"/>
              <w:jc w:val="both"/>
            </w:pPr>
            <w:r>
              <w:rPr>
                <w:rFonts w:ascii="Times New Roman" w:hAnsi="Times New Roman" w:eastAsia="Times New Roman"/>
                <w:b/>
                <w:color w:val="000000"/>
                <w:sz w:val="26"/>
              </w:rPr>
              <w:t>Đặc tả</w:t>
            </w:r>
          </w:p>
        </w:tc>
      </w:tr>
      <w:tr w14:paraId="2F9A88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58C6D2E">
            <w:pPr>
              <w:keepNext w:val="0"/>
              <w:spacing w:before="0" w:after="120" w:line="276" w:lineRule="auto"/>
              <w:jc w:val="both"/>
            </w:pPr>
            <w:r>
              <w:rPr>
                <w:rFonts w:ascii="Times New Roman" w:hAnsi="Times New Roman" w:eastAsia="Times New Roman"/>
                <w:b w:val="0"/>
                <w:color w:val="000000"/>
                <w:sz w:val="26"/>
              </w:rPr>
              <w:t>Purpose</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75769B7">
            <w:pPr>
              <w:keepNext w:val="0"/>
              <w:spacing w:before="0" w:after="120" w:line="276" w:lineRule="auto"/>
              <w:jc w:val="both"/>
            </w:pPr>
            <w:r>
              <w:rPr>
                <w:rFonts w:ascii="Times New Roman" w:hAnsi="Times New Roman" w:eastAsia="Times New Roman"/>
                <w:b w:val="0"/>
                <w:color w:val="000000"/>
                <w:sz w:val="26"/>
              </w:rPr>
              <w:t>Cung cấp lớp nghiệp vụ cho thao tác Git UI có kiểm soát.</w:t>
            </w:r>
          </w:p>
        </w:tc>
      </w:tr>
      <w:tr w14:paraId="32F83A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B57359D">
            <w:pPr>
              <w:keepNext w:val="0"/>
              <w:spacing w:before="0" w:after="120" w:line="276" w:lineRule="auto"/>
              <w:jc w:val="both"/>
            </w:pPr>
            <w:r>
              <w:rPr>
                <w:rFonts w:ascii="Times New Roman" w:hAnsi="Times New Roman" w:eastAsia="Times New Roman"/>
                <w:b w:val="0"/>
                <w:color w:val="000000"/>
                <w:sz w:val="26"/>
              </w:rPr>
              <w:t>Responsibilities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5FA6386">
            <w:pPr>
              <w:keepNext w:val="0"/>
              <w:spacing w:before="0" w:after="120" w:line="276" w:lineRule="auto"/>
              <w:jc w:val="both"/>
            </w:pPr>
            <w:r>
              <w:rPr>
                <w:rFonts w:ascii="Times New Roman" w:hAnsi="Times New Roman" w:eastAsia="Times New Roman"/>
                <w:b w:val="0"/>
                <w:color w:val="000000"/>
                <w:sz w:val="26"/>
              </w:rPr>
              <w:t>Status, commit, push, pull, branch, merge, lịch sử commit, conflict detection, repository lock.</w:t>
            </w:r>
          </w:p>
        </w:tc>
      </w:tr>
      <w:tr w14:paraId="27654E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22DC3CD">
            <w:pPr>
              <w:keepNext w:val="0"/>
              <w:spacing w:before="0" w:after="120" w:line="276" w:lineRule="auto"/>
              <w:jc w:val="both"/>
            </w:pPr>
            <w:r>
              <w:rPr>
                <w:rFonts w:ascii="Times New Roman" w:hAnsi="Times New Roman" w:eastAsia="Times New Roman"/>
                <w:b w:val="0"/>
                <w:color w:val="000000"/>
                <w:sz w:val="26"/>
              </w:rPr>
              <w:t>Inputs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07C796B">
            <w:pPr>
              <w:keepNext w:val="0"/>
              <w:spacing w:before="0" w:after="120" w:line="276" w:lineRule="auto"/>
              <w:jc w:val="both"/>
            </w:pPr>
            <w:r>
              <w:rPr>
                <w:rFonts w:ascii="Times New Roman" w:hAnsi="Times New Roman" w:eastAsia="Times New Roman"/>
                <w:b w:val="0"/>
                <w:color w:val="000000"/>
                <w:sz w:val="26"/>
              </w:rPr>
              <w:t>Repository id, branch, commit message, file selection, actor, option push/pull.</w:t>
            </w:r>
          </w:p>
        </w:tc>
      </w:tr>
      <w:tr w14:paraId="699ECF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8ABB301">
            <w:pPr>
              <w:keepNext w:val="0"/>
              <w:spacing w:before="0" w:after="120" w:line="276" w:lineRule="auto"/>
              <w:jc w:val="both"/>
            </w:pPr>
            <w:r>
              <w:rPr>
                <w:rFonts w:ascii="Times New Roman" w:hAnsi="Times New Roman" w:eastAsia="Times New Roman"/>
                <w:b w:val="0"/>
                <w:color w:val="000000"/>
                <w:sz w:val="26"/>
              </w:rPr>
              <w:t>Outputs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4DA74C8">
            <w:pPr>
              <w:keepNext w:val="0"/>
              <w:spacing w:before="0" w:after="120" w:line="276" w:lineRule="auto"/>
              <w:jc w:val="both"/>
            </w:pPr>
            <w:r>
              <w:rPr>
                <w:rFonts w:ascii="Times New Roman" w:hAnsi="Times New Roman" w:eastAsia="Times New Roman"/>
                <w:b w:val="0"/>
                <w:color w:val="000000"/>
                <w:sz w:val="26"/>
              </w:rPr>
              <w:t>Git operation result, commit hash, conflict report, stdout/stderr rút gọn, event, activity log.</w:t>
            </w:r>
          </w:p>
        </w:tc>
      </w:tr>
      <w:tr w14:paraId="66E019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5E272A3">
            <w:pPr>
              <w:keepNext w:val="0"/>
              <w:spacing w:before="0" w:after="120" w:line="276" w:lineRule="auto"/>
              <w:jc w:val="both"/>
            </w:pPr>
            <w:r>
              <w:rPr>
                <w:rFonts w:ascii="Times New Roman" w:hAnsi="Times New Roman" w:eastAsia="Times New Roman"/>
                <w:b w:val="0"/>
                <w:color w:val="000000"/>
                <w:sz w:val="26"/>
              </w:rPr>
              <w:t>Dependencies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2F67C55">
            <w:pPr>
              <w:keepNext w:val="0"/>
              <w:spacing w:before="0" w:after="120" w:line="276" w:lineRule="auto"/>
              <w:jc w:val="both"/>
            </w:pPr>
            <w:r>
              <w:rPr>
                <w:rFonts w:ascii="Times New Roman" w:hAnsi="Times New Roman" w:eastAsia="Times New Roman"/>
                <w:b w:val="0"/>
                <w:color w:val="000000"/>
                <w:sz w:val="26"/>
              </w:rPr>
              <w:t>Repository, Git Engine, PostgreSQL, RabbitMQ, Redis lock.</w:t>
            </w:r>
          </w:p>
        </w:tc>
      </w:tr>
      <w:tr w14:paraId="04FD22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A2B2958">
            <w:pPr>
              <w:keepNext w:val="0"/>
              <w:spacing w:before="0" w:after="120" w:line="276" w:lineRule="auto"/>
              <w:jc w:val="both"/>
            </w:pPr>
            <w:r>
              <w:rPr>
                <w:rFonts w:ascii="Times New Roman" w:hAnsi="Times New Roman" w:eastAsia="Times New Roman"/>
                <w:b w:val="0"/>
                <w:color w:val="000000"/>
                <w:sz w:val="26"/>
              </w:rPr>
              <w:t>Business Rules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458F1A0">
            <w:pPr>
              <w:keepNext w:val="0"/>
              <w:spacing w:before="0" w:after="120" w:line="276" w:lineRule="auto"/>
              <w:jc w:val="both"/>
            </w:pPr>
            <w:r>
              <w:rPr>
                <w:rFonts w:ascii="Times New Roman" w:hAnsi="Times New Roman" w:eastAsia="Times New Roman"/>
                <w:b w:val="0"/>
                <w:color w:val="000000"/>
                <w:sz w:val="26"/>
              </w:rPr>
              <w:t>Commit message bắt buộc; push/merge cần quyền Maintainer trở lên; không tự resolve conflict; thao tác ghi phải chạy tuần tự trên cùng repository.</w:t>
            </w:r>
          </w:p>
        </w:tc>
      </w:tr>
      <w:tr w14:paraId="1A5333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1CFE20C">
            <w:pPr>
              <w:keepNext w:val="0"/>
              <w:spacing w:before="0" w:after="120" w:line="276" w:lineRule="auto"/>
              <w:jc w:val="both"/>
            </w:pPr>
            <w:r>
              <w:rPr>
                <w:rFonts w:ascii="Times New Roman" w:hAnsi="Times New Roman" w:eastAsia="Times New Roman"/>
                <w:b w:val="0"/>
                <w:color w:val="000000"/>
                <w:sz w:val="26"/>
              </w:rPr>
              <w:t>Error Cases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84D2138">
            <w:pPr>
              <w:keepNext w:val="0"/>
              <w:spacing w:before="0" w:after="120" w:line="276" w:lineRule="auto"/>
              <w:jc w:val="both"/>
            </w:pPr>
            <w:r>
              <w:rPr>
                <w:rFonts w:ascii="Times New Roman" w:hAnsi="Times New Roman" w:eastAsia="Times New Roman"/>
                <w:b w:val="0"/>
                <w:color w:val="000000"/>
                <w:sz w:val="26"/>
              </w:rPr>
              <w:t>Conflict; non-fast-forward; credential hết hạn; remote unavailable; file path không hợp lệ; repository lock bị chiếm.</w:t>
            </w:r>
          </w:p>
        </w:tc>
      </w:tr>
    </w:tbl>
    <w:p w14:paraId="2310D01E">
      <w:pPr>
        <w:keepNext w:val="0"/>
        <w:spacing w:before="0" w:after="120" w:line="276" w:lineRule="auto"/>
        <w:jc w:val="both"/>
      </w:pPr>
    </w:p>
    <w:p w14:paraId="573562E1">
      <w:pPr>
        <w:keepNext w:val="0"/>
        <w:spacing w:before="0" w:after="120" w:line="276" w:lineRule="auto"/>
        <w:jc w:val="both"/>
      </w:pPr>
      <w:r>
        <w:rPr>
          <w:rFonts w:ascii="Times New Roman" w:hAnsi="Times New Roman" w:eastAsia="Times New Roman"/>
          <w:color w:val="000000"/>
          <w:sz w:val="26"/>
        </w:rPr>
        <w:t>Module Git phải expose interface nội bộ ổn định để API controller và worker có thể sử dụng mà không sao chép logic nghiệp vụ. Lý do kỹ thuật là các thao tác trong nền tảng thường xuất phát từ nhiều entry point khác nhau, ví dụ analyze có thể được kích hoạt từ người dùng, từ clone hoàn tất hoặc từ lịch trình nội bộ trong tương lai. Nếu business rule nằm rải rác ở controller, hệ thống sẽ dễ sai lệch permission và khó kiểm thử hồi quy.</w:t>
      </w:r>
    </w:p>
    <w:p w14:paraId="39E2148A">
      <w:pPr>
        <w:pStyle w:val="3"/>
        <w:keepNext/>
        <w:spacing w:before="200" w:after="120" w:line="276" w:lineRule="auto"/>
        <w:jc w:val="both"/>
      </w:pPr>
      <w:r>
        <w:rPr>
          <w:rFonts w:ascii="Times New Roman" w:hAnsi="Times New Roman" w:eastAsia="Times New Roman"/>
          <w:b/>
          <w:color w:val="000000"/>
          <w:sz w:val="26"/>
        </w:rPr>
        <w:t>23.6. Parser Module</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7AFE8F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B92018D">
            <w:pPr>
              <w:keepNext w:val="0"/>
              <w:spacing w:before="0" w:after="120" w:line="276" w:lineRule="auto"/>
              <w:jc w:val="both"/>
            </w:pPr>
            <w:r>
              <w:rPr>
                <w:rFonts w:ascii="Times New Roman" w:hAnsi="Times New Roman" w:eastAsia="Times New Roman"/>
                <w:b/>
                <w:color w:val="000000"/>
                <w:sz w:val="26"/>
              </w:rPr>
              <w:t>Hạng mục</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8269EE1">
            <w:pPr>
              <w:keepNext w:val="0"/>
              <w:spacing w:before="0" w:after="120" w:line="276" w:lineRule="auto"/>
              <w:jc w:val="both"/>
            </w:pPr>
            <w:r>
              <w:rPr>
                <w:rFonts w:ascii="Times New Roman" w:hAnsi="Times New Roman" w:eastAsia="Times New Roman"/>
                <w:b/>
                <w:color w:val="000000"/>
                <w:sz w:val="26"/>
              </w:rPr>
              <w:t>Đặc tả</w:t>
            </w:r>
          </w:p>
        </w:tc>
      </w:tr>
      <w:tr w14:paraId="7C05AE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B584FB9">
            <w:pPr>
              <w:keepNext w:val="0"/>
              <w:spacing w:before="0" w:after="120" w:line="276" w:lineRule="auto"/>
              <w:jc w:val="both"/>
            </w:pPr>
            <w:r>
              <w:rPr>
                <w:rFonts w:ascii="Times New Roman" w:hAnsi="Times New Roman" w:eastAsia="Times New Roman"/>
                <w:b w:val="0"/>
                <w:color w:val="000000"/>
                <w:sz w:val="26"/>
              </w:rPr>
              <w:t>Purpose</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D5F3E3D">
            <w:pPr>
              <w:keepNext w:val="0"/>
              <w:spacing w:before="0" w:after="120" w:line="276" w:lineRule="auto"/>
              <w:jc w:val="both"/>
            </w:pPr>
            <w:r>
              <w:rPr>
                <w:rFonts w:ascii="Times New Roman" w:hAnsi="Times New Roman" w:eastAsia="Times New Roman"/>
                <w:b w:val="0"/>
                <w:color w:val="000000"/>
                <w:sz w:val="26"/>
              </w:rPr>
              <w:t>Chuyển đổi file Godot thành metadata có cấu trúc để phục vụ explorer, graph, diff và health.</w:t>
            </w:r>
          </w:p>
        </w:tc>
      </w:tr>
      <w:tr w14:paraId="120131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E6A80E6">
            <w:pPr>
              <w:keepNext w:val="0"/>
              <w:spacing w:before="0" w:after="120" w:line="276" w:lineRule="auto"/>
              <w:jc w:val="both"/>
            </w:pPr>
            <w:r>
              <w:rPr>
                <w:rFonts w:ascii="Times New Roman" w:hAnsi="Times New Roman" w:eastAsia="Times New Roman"/>
                <w:b w:val="0"/>
                <w:color w:val="000000"/>
                <w:sz w:val="26"/>
              </w:rPr>
              <w:t>Responsibilities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F3F657A">
            <w:pPr>
              <w:keepNext w:val="0"/>
              <w:spacing w:before="0" w:after="120" w:line="276" w:lineRule="auto"/>
              <w:jc w:val="both"/>
            </w:pPr>
            <w:r>
              <w:rPr>
                <w:rFonts w:ascii="Times New Roman" w:hAnsi="Times New Roman" w:eastAsia="Times New Roman"/>
                <w:b w:val="0"/>
                <w:color w:val="000000"/>
                <w:sz w:val="26"/>
              </w:rPr>
              <w:t>Parse .tscn, .tres, .gd ở mức metadata; nhận diện scene node, resource, script reference, external resource, path dependency.</w:t>
            </w:r>
          </w:p>
        </w:tc>
      </w:tr>
      <w:tr w14:paraId="79EA49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47EBFAB">
            <w:pPr>
              <w:keepNext w:val="0"/>
              <w:spacing w:before="0" w:after="120" w:line="276" w:lineRule="auto"/>
              <w:jc w:val="both"/>
            </w:pPr>
            <w:r>
              <w:rPr>
                <w:rFonts w:ascii="Times New Roman" w:hAnsi="Times New Roman" w:eastAsia="Times New Roman"/>
                <w:b w:val="0"/>
                <w:color w:val="000000"/>
                <w:sz w:val="26"/>
              </w:rPr>
              <w:t>Inputs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BEE1881">
            <w:pPr>
              <w:keepNext w:val="0"/>
              <w:spacing w:before="0" w:after="120" w:line="276" w:lineRule="auto"/>
              <w:jc w:val="both"/>
            </w:pPr>
            <w:r>
              <w:rPr>
                <w:rFonts w:ascii="Times New Roman" w:hAnsi="Times New Roman" w:eastAsia="Times New Roman"/>
                <w:b w:val="0"/>
                <w:color w:val="000000"/>
                <w:sz w:val="26"/>
              </w:rPr>
              <w:t>File path, repository snapshot, commit hash, parse job id, project id.</w:t>
            </w:r>
          </w:p>
        </w:tc>
      </w:tr>
      <w:tr w14:paraId="616E7D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995DD61">
            <w:pPr>
              <w:keepNext w:val="0"/>
              <w:spacing w:before="0" w:after="120" w:line="276" w:lineRule="auto"/>
              <w:jc w:val="both"/>
            </w:pPr>
            <w:r>
              <w:rPr>
                <w:rFonts w:ascii="Times New Roman" w:hAnsi="Times New Roman" w:eastAsia="Times New Roman"/>
                <w:b w:val="0"/>
                <w:color w:val="000000"/>
                <w:sz w:val="26"/>
              </w:rPr>
              <w:t>Outputs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D0DE7DF">
            <w:pPr>
              <w:keepNext w:val="0"/>
              <w:spacing w:before="0" w:after="120" w:line="276" w:lineRule="auto"/>
              <w:jc w:val="both"/>
            </w:pPr>
            <w:r>
              <w:rPr>
                <w:rFonts w:ascii="Times New Roman" w:hAnsi="Times New Roman" w:eastAsia="Times New Roman"/>
                <w:b w:val="0"/>
                <w:color w:val="000000"/>
                <w:sz w:val="26"/>
              </w:rPr>
              <w:t>Scene metadata, node tree, asset metadata, dependency edge, parser warning, parser error.</w:t>
            </w:r>
          </w:p>
        </w:tc>
      </w:tr>
      <w:tr w14:paraId="2D824E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A9BDC17">
            <w:pPr>
              <w:keepNext w:val="0"/>
              <w:spacing w:before="0" w:after="120" w:line="276" w:lineRule="auto"/>
              <w:jc w:val="both"/>
            </w:pPr>
            <w:r>
              <w:rPr>
                <w:rFonts w:ascii="Times New Roman" w:hAnsi="Times New Roman" w:eastAsia="Times New Roman"/>
                <w:b w:val="0"/>
                <w:color w:val="000000"/>
                <w:sz w:val="26"/>
              </w:rPr>
              <w:t>Dependencies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145E7AD">
            <w:pPr>
              <w:keepNext w:val="0"/>
              <w:spacing w:before="0" w:after="120" w:line="276" w:lineRule="auto"/>
              <w:jc w:val="both"/>
            </w:pPr>
            <w:r>
              <w:rPr>
                <w:rFonts w:ascii="Times New Roman" w:hAnsi="Times New Roman" w:eastAsia="Times New Roman"/>
                <w:b w:val="0"/>
                <w:color w:val="000000"/>
                <w:sz w:val="26"/>
              </w:rPr>
              <w:t>Worker, Metadata DB, MinIO snapshot, RabbitMQ, Repository workspace.</w:t>
            </w:r>
          </w:p>
        </w:tc>
      </w:tr>
      <w:tr w14:paraId="02F69B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90AC104">
            <w:pPr>
              <w:keepNext w:val="0"/>
              <w:spacing w:before="0" w:after="120" w:line="276" w:lineRule="auto"/>
              <w:jc w:val="both"/>
            </w:pPr>
            <w:r>
              <w:rPr>
                <w:rFonts w:ascii="Times New Roman" w:hAnsi="Times New Roman" w:eastAsia="Times New Roman"/>
                <w:b w:val="0"/>
                <w:color w:val="000000"/>
                <w:sz w:val="26"/>
              </w:rPr>
              <w:t>Business Rules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183F95D">
            <w:pPr>
              <w:keepNext w:val="0"/>
              <w:spacing w:before="0" w:after="120" w:line="276" w:lineRule="auto"/>
              <w:jc w:val="both"/>
            </w:pPr>
            <w:r>
              <w:rPr>
                <w:rFonts w:ascii="Times New Roman" w:hAnsi="Times New Roman" w:eastAsia="Times New Roman"/>
                <w:b w:val="0"/>
                <w:color w:val="000000"/>
                <w:sz w:val="26"/>
              </w:rPr>
              <w:t>Parser phải read-only; lỗi một file không làm hỏng toàn bộ job; kết quả gắn với commit hash; parse lại cùng input phải idempotent.</w:t>
            </w:r>
          </w:p>
        </w:tc>
      </w:tr>
      <w:tr w14:paraId="7E9E3A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2B6C50D">
            <w:pPr>
              <w:keepNext w:val="0"/>
              <w:spacing w:before="0" w:after="120" w:line="276" w:lineRule="auto"/>
              <w:jc w:val="both"/>
            </w:pPr>
            <w:r>
              <w:rPr>
                <w:rFonts w:ascii="Times New Roman" w:hAnsi="Times New Roman" w:eastAsia="Times New Roman"/>
                <w:b w:val="0"/>
                <w:color w:val="000000"/>
                <w:sz w:val="26"/>
              </w:rPr>
              <w:t>Error Cases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354B3CD">
            <w:pPr>
              <w:keepNext w:val="0"/>
              <w:spacing w:before="0" w:after="120" w:line="276" w:lineRule="auto"/>
              <w:jc w:val="both"/>
            </w:pPr>
            <w:r>
              <w:rPr>
                <w:rFonts w:ascii="Times New Roman" w:hAnsi="Times New Roman" w:eastAsia="Times New Roman"/>
                <w:b w:val="0"/>
                <w:color w:val="000000"/>
                <w:sz w:val="26"/>
              </w:rPr>
              <w:t>File hỏng; encoding không hỗ trợ; file quá lớn; syntax Godot không tương thích; workspace mất file giữa lúc parse.</w:t>
            </w:r>
          </w:p>
        </w:tc>
      </w:tr>
    </w:tbl>
    <w:p w14:paraId="12FD4C70">
      <w:pPr>
        <w:keepNext w:val="0"/>
        <w:spacing w:before="0" w:after="120" w:line="276" w:lineRule="auto"/>
        <w:jc w:val="both"/>
      </w:pPr>
    </w:p>
    <w:p w14:paraId="492D020B">
      <w:pPr>
        <w:keepNext w:val="0"/>
        <w:spacing w:before="0" w:after="120" w:line="276" w:lineRule="auto"/>
        <w:jc w:val="both"/>
      </w:pPr>
      <w:r>
        <w:rPr>
          <w:rFonts w:ascii="Times New Roman" w:hAnsi="Times New Roman" w:eastAsia="Times New Roman"/>
          <w:color w:val="000000"/>
          <w:sz w:val="26"/>
        </w:rPr>
        <w:t>Module Parser phải expose interface nội bộ ổn định để API controller và worker có thể sử dụng mà không sao chép logic nghiệp vụ. Lý do kỹ thuật là các thao tác trong nền tảng thường xuất phát từ nhiều entry point khác nhau, ví dụ analyze có thể được kích hoạt từ người dùng, từ clone hoàn tất hoặc từ lịch trình nội bộ trong tương lai. Nếu business rule nằm rải rác ở controller, hệ thống sẽ dễ sai lệch permission và khó kiểm thử hồi quy.</w:t>
      </w:r>
    </w:p>
    <w:p w14:paraId="47AE17F7">
      <w:pPr>
        <w:pStyle w:val="3"/>
        <w:keepNext/>
        <w:spacing w:before="200" w:after="120" w:line="276" w:lineRule="auto"/>
        <w:jc w:val="both"/>
      </w:pPr>
      <w:r>
        <w:rPr>
          <w:rFonts w:ascii="Times New Roman" w:hAnsi="Times New Roman" w:eastAsia="Times New Roman"/>
          <w:b/>
          <w:color w:val="000000"/>
          <w:sz w:val="26"/>
        </w:rPr>
        <w:t>23.7. Analyzer Module</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383FCF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A97F603">
            <w:pPr>
              <w:keepNext w:val="0"/>
              <w:spacing w:before="0" w:after="120" w:line="276" w:lineRule="auto"/>
              <w:jc w:val="both"/>
            </w:pPr>
            <w:r>
              <w:rPr>
                <w:rFonts w:ascii="Times New Roman" w:hAnsi="Times New Roman" w:eastAsia="Times New Roman"/>
                <w:b/>
                <w:color w:val="000000"/>
                <w:sz w:val="26"/>
              </w:rPr>
              <w:t>Hạng mục</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46E1A0D">
            <w:pPr>
              <w:keepNext w:val="0"/>
              <w:spacing w:before="0" w:after="120" w:line="276" w:lineRule="auto"/>
              <w:jc w:val="both"/>
            </w:pPr>
            <w:r>
              <w:rPr>
                <w:rFonts w:ascii="Times New Roman" w:hAnsi="Times New Roman" w:eastAsia="Times New Roman"/>
                <w:b/>
                <w:color w:val="000000"/>
                <w:sz w:val="26"/>
              </w:rPr>
              <w:t>Đặc tả</w:t>
            </w:r>
          </w:p>
        </w:tc>
      </w:tr>
      <w:tr w14:paraId="47CA5E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46763E6">
            <w:pPr>
              <w:keepNext w:val="0"/>
              <w:spacing w:before="0" w:after="120" w:line="276" w:lineRule="auto"/>
              <w:jc w:val="both"/>
            </w:pPr>
            <w:r>
              <w:rPr>
                <w:rFonts w:ascii="Times New Roman" w:hAnsi="Times New Roman" w:eastAsia="Times New Roman"/>
                <w:b w:val="0"/>
                <w:color w:val="000000"/>
                <w:sz w:val="26"/>
              </w:rPr>
              <w:t>Purpose</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02C7B76">
            <w:pPr>
              <w:keepNext w:val="0"/>
              <w:spacing w:before="0" w:after="120" w:line="276" w:lineRule="auto"/>
              <w:jc w:val="both"/>
            </w:pPr>
            <w:r>
              <w:rPr>
                <w:rFonts w:ascii="Times New Roman" w:hAnsi="Times New Roman" w:eastAsia="Times New Roman"/>
                <w:b w:val="0"/>
                <w:color w:val="000000"/>
                <w:sz w:val="26"/>
              </w:rPr>
              <w:t>Đánh giá chất lượng và sức khỏe dự án dựa trên metadata đã parse.</w:t>
            </w:r>
          </w:p>
        </w:tc>
      </w:tr>
      <w:tr w14:paraId="1A8A4C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FF8E794">
            <w:pPr>
              <w:keepNext w:val="0"/>
              <w:spacing w:before="0" w:after="120" w:line="276" w:lineRule="auto"/>
              <w:jc w:val="both"/>
            </w:pPr>
            <w:r>
              <w:rPr>
                <w:rFonts w:ascii="Times New Roman" w:hAnsi="Times New Roman" w:eastAsia="Times New Roman"/>
                <w:b w:val="0"/>
                <w:color w:val="000000"/>
                <w:sz w:val="26"/>
              </w:rPr>
              <w:t>Responsibilities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651C941">
            <w:pPr>
              <w:keepNext w:val="0"/>
              <w:spacing w:before="0" w:after="120" w:line="276" w:lineRule="auto"/>
              <w:jc w:val="both"/>
            </w:pPr>
            <w:r>
              <w:rPr>
                <w:rFonts w:ascii="Times New Roman" w:hAnsi="Times New Roman" w:eastAsia="Times New Roman"/>
                <w:b w:val="0"/>
                <w:color w:val="000000"/>
                <w:sz w:val="26"/>
              </w:rPr>
              <w:t>Tính thống kê, phát hiện asset thiếu, dependency vòng, scene phức tạp, tài nguyên không dùng, script reference lỗi.</w:t>
            </w:r>
          </w:p>
        </w:tc>
      </w:tr>
      <w:tr w14:paraId="773A31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23EFB7B">
            <w:pPr>
              <w:keepNext w:val="0"/>
              <w:spacing w:before="0" w:after="120" w:line="276" w:lineRule="auto"/>
              <w:jc w:val="both"/>
            </w:pPr>
            <w:r>
              <w:rPr>
                <w:rFonts w:ascii="Times New Roman" w:hAnsi="Times New Roman" w:eastAsia="Times New Roman"/>
                <w:b w:val="0"/>
                <w:color w:val="000000"/>
                <w:sz w:val="26"/>
              </w:rPr>
              <w:t>Inputs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11D757F">
            <w:pPr>
              <w:keepNext w:val="0"/>
              <w:spacing w:before="0" w:after="120" w:line="276" w:lineRule="auto"/>
              <w:jc w:val="both"/>
            </w:pPr>
            <w:r>
              <w:rPr>
                <w:rFonts w:ascii="Times New Roman" w:hAnsi="Times New Roman" w:eastAsia="Times New Roman"/>
                <w:b w:val="0"/>
                <w:color w:val="000000"/>
                <w:sz w:val="26"/>
              </w:rPr>
              <w:t>Project id, metadata version, health rule set, commit hash.</w:t>
            </w:r>
          </w:p>
        </w:tc>
      </w:tr>
      <w:tr w14:paraId="0EAC00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82F3B8C">
            <w:pPr>
              <w:keepNext w:val="0"/>
              <w:spacing w:before="0" w:after="120" w:line="276" w:lineRule="auto"/>
              <w:jc w:val="both"/>
            </w:pPr>
            <w:r>
              <w:rPr>
                <w:rFonts w:ascii="Times New Roman" w:hAnsi="Times New Roman" w:eastAsia="Times New Roman"/>
                <w:b w:val="0"/>
                <w:color w:val="000000"/>
                <w:sz w:val="26"/>
              </w:rPr>
              <w:t>Outputs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F1C93AB">
            <w:pPr>
              <w:keepNext w:val="0"/>
              <w:spacing w:before="0" w:after="120" w:line="276" w:lineRule="auto"/>
              <w:jc w:val="both"/>
            </w:pPr>
            <w:r>
              <w:rPr>
                <w:rFonts w:ascii="Times New Roman" w:hAnsi="Times New Roman" w:eastAsia="Times New Roman"/>
                <w:b w:val="0"/>
                <w:color w:val="000000"/>
                <w:sz w:val="26"/>
              </w:rPr>
              <w:t>Health report, statistics, severity, recommendation, dashboard metric.</w:t>
            </w:r>
          </w:p>
        </w:tc>
      </w:tr>
      <w:tr w14:paraId="57F4B8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312D09D">
            <w:pPr>
              <w:keepNext w:val="0"/>
              <w:spacing w:before="0" w:after="120" w:line="276" w:lineRule="auto"/>
              <w:jc w:val="both"/>
            </w:pPr>
            <w:r>
              <w:rPr>
                <w:rFonts w:ascii="Times New Roman" w:hAnsi="Times New Roman" w:eastAsia="Times New Roman"/>
                <w:b w:val="0"/>
                <w:color w:val="000000"/>
                <w:sz w:val="26"/>
              </w:rPr>
              <w:t>Dependencies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6B16184">
            <w:pPr>
              <w:keepNext w:val="0"/>
              <w:spacing w:before="0" w:after="120" w:line="276" w:lineRule="auto"/>
              <w:jc w:val="both"/>
            </w:pPr>
            <w:r>
              <w:rPr>
                <w:rFonts w:ascii="Times New Roman" w:hAnsi="Times New Roman" w:eastAsia="Times New Roman"/>
                <w:b w:val="0"/>
                <w:color w:val="000000"/>
                <w:sz w:val="26"/>
              </w:rPr>
              <w:t>Parser, Metadata DB, Dashboard, Notification, RabbitMQ Worker.</w:t>
            </w:r>
          </w:p>
        </w:tc>
      </w:tr>
      <w:tr w14:paraId="29B89D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183D3EE">
            <w:pPr>
              <w:keepNext w:val="0"/>
              <w:spacing w:before="0" w:after="120" w:line="276" w:lineRule="auto"/>
              <w:jc w:val="both"/>
            </w:pPr>
            <w:r>
              <w:rPr>
                <w:rFonts w:ascii="Times New Roman" w:hAnsi="Times New Roman" w:eastAsia="Times New Roman"/>
                <w:b w:val="0"/>
                <w:color w:val="000000"/>
                <w:sz w:val="26"/>
              </w:rPr>
              <w:t>Business Rules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719F8D0">
            <w:pPr>
              <w:keepNext w:val="0"/>
              <w:spacing w:before="0" w:after="120" w:line="276" w:lineRule="auto"/>
              <w:jc w:val="both"/>
            </w:pPr>
            <w:r>
              <w:rPr>
                <w:rFonts w:ascii="Times New Roman" w:hAnsi="Times New Roman" w:eastAsia="Times New Roman"/>
                <w:b w:val="0"/>
                <w:color w:val="000000"/>
                <w:sz w:val="26"/>
              </w:rPr>
              <w:t>Analyzer không sửa project; rule phải có version; kết quả cũ không được ghi đè nếu job mới hơn đã hoàn tất; severity phải nhất quán.</w:t>
            </w:r>
          </w:p>
        </w:tc>
      </w:tr>
      <w:tr w14:paraId="5636BB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1BF1012">
            <w:pPr>
              <w:keepNext w:val="0"/>
              <w:spacing w:before="0" w:after="120" w:line="276" w:lineRule="auto"/>
              <w:jc w:val="both"/>
            </w:pPr>
            <w:r>
              <w:rPr>
                <w:rFonts w:ascii="Times New Roman" w:hAnsi="Times New Roman" w:eastAsia="Times New Roman"/>
                <w:b w:val="0"/>
                <w:color w:val="000000"/>
                <w:sz w:val="26"/>
              </w:rPr>
              <w:t>Error Cases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692866B">
            <w:pPr>
              <w:keepNext w:val="0"/>
              <w:spacing w:before="0" w:after="120" w:line="276" w:lineRule="auto"/>
              <w:jc w:val="both"/>
            </w:pPr>
            <w:r>
              <w:rPr>
                <w:rFonts w:ascii="Times New Roman" w:hAnsi="Times New Roman" w:eastAsia="Times New Roman"/>
                <w:b w:val="0"/>
                <w:color w:val="000000"/>
                <w:sz w:val="26"/>
              </w:rPr>
              <w:t>Metadata thiếu; rule configuration sai; graph quá lớn; timeout; kết quả stale do commit mới.</w:t>
            </w:r>
          </w:p>
        </w:tc>
      </w:tr>
    </w:tbl>
    <w:p w14:paraId="4CF2B025">
      <w:pPr>
        <w:keepNext w:val="0"/>
        <w:spacing w:before="0" w:after="120" w:line="276" w:lineRule="auto"/>
        <w:jc w:val="both"/>
      </w:pPr>
    </w:p>
    <w:p w14:paraId="2B3C3F1D">
      <w:pPr>
        <w:keepNext w:val="0"/>
        <w:spacing w:before="0" w:after="120" w:line="276" w:lineRule="auto"/>
        <w:jc w:val="both"/>
      </w:pPr>
      <w:r>
        <w:rPr>
          <w:rFonts w:ascii="Times New Roman" w:hAnsi="Times New Roman" w:eastAsia="Times New Roman"/>
          <w:color w:val="000000"/>
          <w:sz w:val="26"/>
        </w:rPr>
        <w:t>Module Analyzer phải expose interface nội bộ ổn định để API controller và worker có thể sử dụng mà không sao chép logic nghiệp vụ. Lý do kỹ thuật là các thao tác trong nền tảng thường xuất phát từ nhiều entry point khác nhau, ví dụ analyze có thể được kích hoạt từ người dùng, từ clone hoàn tất hoặc từ lịch trình nội bộ trong tương lai. Nếu business rule nằm rải rác ở controller, hệ thống sẽ dễ sai lệch permission và khó kiểm thử hồi quy.</w:t>
      </w:r>
    </w:p>
    <w:p w14:paraId="1EA614D2">
      <w:pPr>
        <w:pStyle w:val="3"/>
        <w:keepNext/>
        <w:spacing w:before="200" w:after="120" w:line="276" w:lineRule="auto"/>
        <w:jc w:val="both"/>
      </w:pPr>
      <w:r>
        <w:rPr>
          <w:rFonts w:ascii="Times New Roman" w:hAnsi="Times New Roman" w:eastAsia="Times New Roman"/>
          <w:b/>
          <w:color w:val="000000"/>
          <w:sz w:val="26"/>
        </w:rPr>
        <w:t>23.8. Dashboard Module</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60774E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D42441D">
            <w:pPr>
              <w:keepNext w:val="0"/>
              <w:spacing w:before="0" w:after="120" w:line="276" w:lineRule="auto"/>
              <w:jc w:val="both"/>
            </w:pPr>
            <w:r>
              <w:rPr>
                <w:rFonts w:ascii="Times New Roman" w:hAnsi="Times New Roman" w:eastAsia="Times New Roman"/>
                <w:b/>
                <w:color w:val="000000"/>
                <w:sz w:val="26"/>
              </w:rPr>
              <w:t>Hạng mục</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A2AADB4">
            <w:pPr>
              <w:keepNext w:val="0"/>
              <w:spacing w:before="0" w:after="120" w:line="276" w:lineRule="auto"/>
              <w:jc w:val="both"/>
            </w:pPr>
            <w:r>
              <w:rPr>
                <w:rFonts w:ascii="Times New Roman" w:hAnsi="Times New Roman" w:eastAsia="Times New Roman"/>
                <w:b/>
                <w:color w:val="000000"/>
                <w:sz w:val="26"/>
              </w:rPr>
              <w:t>Đặc tả</w:t>
            </w:r>
          </w:p>
        </w:tc>
      </w:tr>
      <w:tr w14:paraId="2A82A3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14B57B1">
            <w:pPr>
              <w:keepNext w:val="0"/>
              <w:spacing w:before="0" w:after="120" w:line="276" w:lineRule="auto"/>
              <w:jc w:val="both"/>
            </w:pPr>
            <w:r>
              <w:rPr>
                <w:rFonts w:ascii="Times New Roman" w:hAnsi="Times New Roman" w:eastAsia="Times New Roman"/>
                <w:b w:val="0"/>
                <w:color w:val="000000"/>
                <w:sz w:val="26"/>
              </w:rPr>
              <w:t>Purpose</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F56D8D0">
            <w:pPr>
              <w:keepNext w:val="0"/>
              <w:spacing w:before="0" w:after="120" w:line="276" w:lineRule="auto"/>
              <w:jc w:val="both"/>
            </w:pPr>
            <w:r>
              <w:rPr>
                <w:rFonts w:ascii="Times New Roman" w:hAnsi="Times New Roman" w:eastAsia="Times New Roman"/>
                <w:b w:val="0"/>
                <w:color w:val="000000"/>
                <w:sz w:val="26"/>
              </w:rPr>
              <w:t>Tổng hợp tình trạng dự án thành các chỉ số có thể hành động.</w:t>
            </w:r>
          </w:p>
        </w:tc>
      </w:tr>
      <w:tr w14:paraId="204AFF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3C939CE">
            <w:pPr>
              <w:keepNext w:val="0"/>
              <w:spacing w:before="0" w:after="120" w:line="276" w:lineRule="auto"/>
              <w:jc w:val="both"/>
            </w:pPr>
            <w:r>
              <w:rPr>
                <w:rFonts w:ascii="Times New Roman" w:hAnsi="Times New Roman" w:eastAsia="Times New Roman"/>
                <w:b w:val="0"/>
                <w:color w:val="000000"/>
                <w:sz w:val="26"/>
              </w:rPr>
              <w:t>Responsibilities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D64C57E">
            <w:pPr>
              <w:keepNext w:val="0"/>
              <w:spacing w:before="0" w:after="120" w:line="276" w:lineRule="auto"/>
              <w:jc w:val="both"/>
            </w:pPr>
            <w:r>
              <w:rPr>
                <w:rFonts w:ascii="Times New Roman" w:hAnsi="Times New Roman" w:eastAsia="Times New Roman"/>
                <w:b w:val="0"/>
                <w:color w:val="000000"/>
                <w:sz w:val="26"/>
              </w:rPr>
              <w:t>Hiển thị project overview, repository state, job state, health score, asset/scene statistics, recent activity.</w:t>
            </w:r>
          </w:p>
        </w:tc>
      </w:tr>
      <w:tr w14:paraId="492741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50672E6">
            <w:pPr>
              <w:keepNext w:val="0"/>
              <w:spacing w:before="0" w:after="120" w:line="276" w:lineRule="auto"/>
              <w:jc w:val="both"/>
            </w:pPr>
            <w:r>
              <w:rPr>
                <w:rFonts w:ascii="Times New Roman" w:hAnsi="Times New Roman" w:eastAsia="Times New Roman"/>
                <w:b w:val="0"/>
                <w:color w:val="000000"/>
                <w:sz w:val="26"/>
              </w:rPr>
              <w:t>Inputs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D347338">
            <w:pPr>
              <w:keepNext w:val="0"/>
              <w:spacing w:before="0" w:after="120" w:line="276" w:lineRule="auto"/>
              <w:jc w:val="both"/>
            </w:pPr>
            <w:r>
              <w:rPr>
                <w:rFonts w:ascii="Times New Roman" w:hAnsi="Times New Roman" w:eastAsia="Times New Roman"/>
                <w:b w:val="0"/>
                <w:color w:val="000000"/>
                <w:sz w:val="26"/>
              </w:rPr>
              <w:t>Project id, user permission, filter, time range.</w:t>
            </w:r>
          </w:p>
        </w:tc>
      </w:tr>
      <w:tr w14:paraId="06FA60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B692723">
            <w:pPr>
              <w:keepNext w:val="0"/>
              <w:spacing w:before="0" w:after="120" w:line="276" w:lineRule="auto"/>
              <w:jc w:val="both"/>
            </w:pPr>
            <w:r>
              <w:rPr>
                <w:rFonts w:ascii="Times New Roman" w:hAnsi="Times New Roman" w:eastAsia="Times New Roman"/>
                <w:b w:val="0"/>
                <w:color w:val="000000"/>
                <w:sz w:val="26"/>
              </w:rPr>
              <w:t>Outputs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BCB1F85">
            <w:pPr>
              <w:keepNext w:val="0"/>
              <w:spacing w:before="0" w:after="120" w:line="276" w:lineRule="auto"/>
              <w:jc w:val="both"/>
            </w:pPr>
            <w:r>
              <w:rPr>
                <w:rFonts w:ascii="Times New Roman" w:hAnsi="Times New Roman" w:eastAsia="Times New Roman"/>
                <w:b w:val="0"/>
                <w:color w:val="000000"/>
                <w:sz w:val="26"/>
              </w:rPr>
              <w:t>Dashboard DTO, chart data, health summary, activity summary, notification badge.</w:t>
            </w:r>
          </w:p>
        </w:tc>
      </w:tr>
      <w:tr w14:paraId="160352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32FDE8D">
            <w:pPr>
              <w:keepNext w:val="0"/>
              <w:spacing w:before="0" w:after="120" w:line="276" w:lineRule="auto"/>
              <w:jc w:val="both"/>
            </w:pPr>
            <w:r>
              <w:rPr>
                <w:rFonts w:ascii="Times New Roman" w:hAnsi="Times New Roman" w:eastAsia="Times New Roman"/>
                <w:b w:val="0"/>
                <w:color w:val="000000"/>
                <w:sz w:val="26"/>
              </w:rPr>
              <w:t>Dependencies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12465CB">
            <w:pPr>
              <w:keepNext w:val="0"/>
              <w:spacing w:before="0" w:after="120" w:line="276" w:lineRule="auto"/>
              <w:jc w:val="both"/>
            </w:pPr>
            <w:r>
              <w:rPr>
                <w:rFonts w:ascii="Times New Roman" w:hAnsi="Times New Roman" w:eastAsia="Times New Roman"/>
                <w:b w:val="0"/>
                <w:color w:val="000000"/>
                <w:sz w:val="26"/>
              </w:rPr>
              <w:t>Project, Git, Analyzer, Metadata, Redis cache, PostgreSQL.</w:t>
            </w:r>
          </w:p>
        </w:tc>
      </w:tr>
      <w:tr w14:paraId="522598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95FBC5C">
            <w:pPr>
              <w:keepNext w:val="0"/>
              <w:spacing w:before="0" w:after="120" w:line="276" w:lineRule="auto"/>
              <w:jc w:val="both"/>
            </w:pPr>
            <w:r>
              <w:rPr>
                <w:rFonts w:ascii="Times New Roman" w:hAnsi="Times New Roman" w:eastAsia="Times New Roman"/>
                <w:b w:val="0"/>
                <w:color w:val="000000"/>
                <w:sz w:val="26"/>
              </w:rPr>
              <w:t>Business Rules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BFAA98D">
            <w:pPr>
              <w:keepNext w:val="0"/>
              <w:spacing w:before="0" w:after="120" w:line="276" w:lineRule="auto"/>
              <w:jc w:val="both"/>
            </w:pPr>
            <w:r>
              <w:rPr>
                <w:rFonts w:ascii="Times New Roman" w:hAnsi="Times New Roman" w:eastAsia="Times New Roman"/>
                <w:b w:val="0"/>
                <w:color w:val="000000"/>
                <w:sz w:val="26"/>
              </w:rPr>
              <w:t>Dashboard không được tính toán nặng trực tiếp trong request; số liệu phải có thời điểm cập nhật; dữ liệu phải lọc theo quyền người xem.</w:t>
            </w:r>
          </w:p>
        </w:tc>
      </w:tr>
      <w:tr w14:paraId="2A2893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ACCCD4C">
            <w:pPr>
              <w:keepNext w:val="0"/>
              <w:spacing w:before="0" w:after="120" w:line="276" w:lineRule="auto"/>
              <w:jc w:val="both"/>
            </w:pPr>
            <w:r>
              <w:rPr>
                <w:rFonts w:ascii="Times New Roman" w:hAnsi="Times New Roman" w:eastAsia="Times New Roman"/>
                <w:b w:val="0"/>
                <w:color w:val="000000"/>
                <w:sz w:val="26"/>
              </w:rPr>
              <w:t>Error Cases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7509865">
            <w:pPr>
              <w:keepNext w:val="0"/>
              <w:spacing w:before="0" w:after="120" w:line="276" w:lineRule="auto"/>
              <w:jc w:val="both"/>
            </w:pPr>
            <w:r>
              <w:rPr>
                <w:rFonts w:ascii="Times New Roman" w:hAnsi="Times New Roman" w:eastAsia="Times New Roman"/>
                <w:b w:val="0"/>
                <w:color w:val="000000"/>
                <w:sz w:val="26"/>
              </w:rPr>
              <w:t>Cache miss; dữ liệu chưa phân tích; metadata stale; user không có quyền; truy vấn vượt thời gian KPI.</w:t>
            </w:r>
          </w:p>
        </w:tc>
      </w:tr>
    </w:tbl>
    <w:p w14:paraId="1B1B9964">
      <w:pPr>
        <w:keepNext w:val="0"/>
        <w:spacing w:before="0" w:after="120" w:line="276" w:lineRule="auto"/>
        <w:jc w:val="both"/>
      </w:pPr>
    </w:p>
    <w:p w14:paraId="13622833">
      <w:pPr>
        <w:keepNext w:val="0"/>
        <w:spacing w:before="0" w:after="120" w:line="276" w:lineRule="auto"/>
        <w:jc w:val="both"/>
      </w:pPr>
      <w:r>
        <w:rPr>
          <w:rFonts w:ascii="Times New Roman" w:hAnsi="Times New Roman" w:eastAsia="Times New Roman"/>
          <w:color w:val="000000"/>
          <w:sz w:val="26"/>
        </w:rPr>
        <w:t>Module Dashboard phải expose interface nội bộ ổn định để API controller và worker có thể sử dụng mà không sao chép logic nghiệp vụ. Lý do kỹ thuật là các thao tác trong nền tảng thường xuất phát từ nhiều entry point khác nhau, ví dụ analyze có thể được kích hoạt từ người dùng, từ clone hoàn tất hoặc từ lịch trình nội bộ trong tương lai. Nếu business rule nằm rải rác ở controller, hệ thống sẽ dễ sai lệch permission và khó kiểm thử hồi quy.</w:t>
      </w:r>
    </w:p>
    <w:p w14:paraId="66391CBD">
      <w:pPr>
        <w:pStyle w:val="3"/>
        <w:keepNext/>
        <w:spacing w:before="200" w:after="120" w:line="276" w:lineRule="auto"/>
        <w:jc w:val="both"/>
      </w:pPr>
      <w:r>
        <w:rPr>
          <w:rFonts w:ascii="Times New Roman" w:hAnsi="Times New Roman" w:eastAsia="Times New Roman"/>
          <w:b/>
          <w:color w:val="000000"/>
          <w:sz w:val="26"/>
        </w:rPr>
        <w:t>23.9. Metadata Module</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525D36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8FDCBE4">
            <w:pPr>
              <w:keepNext w:val="0"/>
              <w:spacing w:before="0" w:after="120" w:line="276" w:lineRule="auto"/>
              <w:jc w:val="both"/>
            </w:pPr>
            <w:r>
              <w:rPr>
                <w:rFonts w:ascii="Times New Roman" w:hAnsi="Times New Roman" w:eastAsia="Times New Roman"/>
                <w:b/>
                <w:color w:val="000000"/>
                <w:sz w:val="26"/>
              </w:rPr>
              <w:t>Hạng mục</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6645063">
            <w:pPr>
              <w:keepNext w:val="0"/>
              <w:spacing w:before="0" w:after="120" w:line="276" w:lineRule="auto"/>
              <w:jc w:val="both"/>
            </w:pPr>
            <w:r>
              <w:rPr>
                <w:rFonts w:ascii="Times New Roman" w:hAnsi="Times New Roman" w:eastAsia="Times New Roman"/>
                <w:b/>
                <w:color w:val="000000"/>
                <w:sz w:val="26"/>
              </w:rPr>
              <w:t>Đặc tả</w:t>
            </w:r>
          </w:p>
        </w:tc>
      </w:tr>
      <w:tr w14:paraId="5CA5F2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843134C">
            <w:pPr>
              <w:keepNext w:val="0"/>
              <w:spacing w:before="0" w:after="120" w:line="276" w:lineRule="auto"/>
              <w:jc w:val="both"/>
            </w:pPr>
            <w:r>
              <w:rPr>
                <w:rFonts w:ascii="Times New Roman" w:hAnsi="Times New Roman" w:eastAsia="Times New Roman"/>
                <w:b w:val="0"/>
                <w:color w:val="000000"/>
                <w:sz w:val="26"/>
              </w:rPr>
              <w:t>Purpose</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AAB1476">
            <w:pPr>
              <w:keepNext w:val="0"/>
              <w:spacing w:before="0" w:after="120" w:line="276" w:lineRule="auto"/>
              <w:jc w:val="both"/>
            </w:pPr>
            <w:r>
              <w:rPr>
                <w:rFonts w:ascii="Times New Roman" w:hAnsi="Times New Roman" w:eastAsia="Times New Roman"/>
                <w:b w:val="0"/>
                <w:color w:val="000000"/>
                <w:sz w:val="26"/>
              </w:rPr>
              <w:t>Lưu trữ và cung cấp metadata được sinh ra từ repository Godot.</w:t>
            </w:r>
          </w:p>
        </w:tc>
      </w:tr>
      <w:tr w14:paraId="2DEF32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4E85122">
            <w:pPr>
              <w:keepNext w:val="0"/>
              <w:spacing w:before="0" w:after="120" w:line="276" w:lineRule="auto"/>
              <w:jc w:val="both"/>
            </w:pPr>
            <w:r>
              <w:rPr>
                <w:rFonts w:ascii="Times New Roman" w:hAnsi="Times New Roman" w:eastAsia="Times New Roman"/>
                <w:b w:val="0"/>
                <w:color w:val="000000"/>
                <w:sz w:val="26"/>
              </w:rPr>
              <w:t>Responsibilities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B64F18F">
            <w:pPr>
              <w:keepNext w:val="0"/>
              <w:spacing w:before="0" w:after="120" w:line="276" w:lineRule="auto"/>
              <w:jc w:val="both"/>
            </w:pPr>
            <w:r>
              <w:rPr>
                <w:rFonts w:ascii="Times New Roman" w:hAnsi="Times New Roman" w:eastAsia="Times New Roman"/>
                <w:b w:val="0"/>
                <w:color w:val="000000"/>
                <w:sz w:val="26"/>
              </w:rPr>
              <w:t>Quản lý version metadata, scene, node, asset, dependency, statistic, health report; hỗ trợ truy vấn graph và search index.</w:t>
            </w:r>
          </w:p>
        </w:tc>
      </w:tr>
      <w:tr w14:paraId="596794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2585E18">
            <w:pPr>
              <w:keepNext w:val="0"/>
              <w:spacing w:before="0" w:after="120" w:line="276" w:lineRule="auto"/>
              <w:jc w:val="both"/>
            </w:pPr>
            <w:r>
              <w:rPr>
                <w:rFonts w:ascii="Times New Roman" w:hAnsi="Times New Roman" w:eastAsia="Times New Roman"/>
                <w:b w:val="0"/>
                <w:color w:val="000000"/>
                <w:sz w:val="26"/>
              </w:rPr>
              <w:t>Inputs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DE2839D">
            <w:pPr>
              <w:keepNext w:val="0"/>
              <w:spacing w:before="0" w:after="120" w:line="276" w:lineRule="auto"/>
              <w:jc w:val="both"/>
            </w:pPr>
            <w:r>
              <w:rPr>
                <w:rFonts w:ascii="Times New Roman" w:hAnsi="Times New Roman" w:eastAsia="Times New Roman"/>
                <w:b w:val="0"/>
                <w:color w:val="000000"/>
                <w:sz w:val="26"/>
              </w:rPr>
              <w:t>Parser output, analyzer output, project id, commit hash, job id.</w:t>
            </w:r>
          </w:p>
        </w:tc>
      </w:tr>
      <w:tr w14:paraId="25D01A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FB0C522">
            <w:pPr>
              <w:keepNext w:val="0"/>
              <w:spacing w:before="0" w:after="120" w:line="276" w:lineRule="auto"/>
              <w:jc w:val="both"/>
            </w:pPr>
            <w:r>
              <w:rPr>
                <w:rFonts w:ascii="Times New Roman" w:hAnsi="Times New Roman" w:eastAsia="Times New Roman"/>
                <w:b w:val="0"/>
                <w:color w:val="000000"/>
                <w:sz w:val="26"/>
              </w:rPr>
              <w:t>Outputs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7C884DB">
            <w:pPr>
              <w:keepNext w:val="0"/>
              <w:spacing w:before="0" w:after="120" w:line="276" w:lineRule="auto"/>
              <w:jc w:val="both"/>
            </w:pPr>
            <w:r>
              <w:rPr>
                <w:rFonts w:ascii="Times New Roman" w:hAnsi="Times New Roman" w:eastAsia="Times New Roman"/>
                <w:b w:val="0"/>
                <w:color w:val="000000"/>
                <w:sz w:val="26"/>
              </w:rPr>
              <w:t>Metadata views, dependency list, graph dataset, health report, search documents.</w:t>
            </w:r>
          </w:p>
        </w:tc>
      </w:tr>
      <w:tr w14:paraId="7248DD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8F91E90">
            <w:pPr>
              <w:keepNext w:val="0"/>
              <w:spacing w:before="0" w:after="120" w:line="276" w:lineRule="auto"/>
              <w:jc w:val="both"/>
            </w:pPr>
            <w:r>
              <w:rPr>
                <w:rFonts w:ascii="Times New Roman" w:hAnsi="Times New Roman" w:eastAsia="Times New Roman"/>
                <w:b w:val="0"/>
                <w:color w:val="000000"/>
                <w:sz w:val="26"/>
              </w:rPr>
              <w:t>Dependencies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5BD7B24">
            <w:pPr>
              <w:keepNext w:val="0"/>
              <w:spacing w:before="0" w:after="120" w:line="276" w:lineRule="auto"/>
              <w:jc w:val="both"/>
            </w:pPr>
            <w:r>
              <w:rPr>
                <w:rFonts w:ascii="Times New Roman" w:hAnsi="Times New Roman" w:eastAsia="Times New Roman"/>
                <w:b w:val="0"/>
                <w:color w:val="000000"/>
                <w:sz w:val="26"/>
              </w:rPr>
              <w:t>PostgreSQL metadata schema, Parser, Analyzer, Search, Dashboard.</w:t>
            </w:r>
          </w:p>
        </w:tc>
      </w:tr>
      <w:tr w14:paraId="1B4D65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CDFAC19">
            <w:pPr>
              <w:keepNext w:val="0"/>
              <w:spacing w:before="0" w:after="120" w:line="276" w:lineRule="auto"/>
              <w:jc w:val="both"/>
            </w:pPr>
            <w:r>
              <w:rPr>
                <w:rFonts w:ascii="Times New Roman" w:hAnsi="Times New Roman" w:eastAsia="Times New Roman"/>
                <w:b w:val="0"/>
                <w:color w:val="000000"/>
                <w:sz w:val="26"/>
              </w:rPr>
              <w:t>Business Rules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5484A23">
            <w:pPr>
              <w:keepNext w:val="0"/>
              <w:spacing w:before="0" w:after="120" w:line="276" w:lineRule="auto"/>
              <w:jc w:val="both"/>
            </w:pPr>
            <w:r>
              <w:rPr>
                <w:rFonts w:ascii="Times New Roman" w:hAnsi="Times New Roman" w:eastAsia="Times New Roman"/>
                <w:b w:val="0"/>
                <w:color w:val="000000"/>
                <w:sz w:val="26"/>
              </w:rPr>
              <w:t>Metadata phải gắn với project và commit; xóa project phải xóa hoặc vô hiệu hóa metadata theo retention; không lưu nội dung source code quá mức cần thiết.</w:t>
            </w:r>
          </w:p>
        </w:tc>
      </w:tr>
      <w:tr w14:paraId="6D6FE7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7D64802">
            <w:pPr>
              <w:keepNext w:val="0"/>
              <w:spacing w:before="0" w:after="120" w:line="276" w:lineRule="auto"/>
              <w:jc w:val="both"/>
            </w:pPr>
            <w:r>
              <w:rPr>
                <w:rFonts w:ascii="Times New Roman" w:hAnsi="Times New Roman" w:eastAsia="Times New Roman"/>
                <w:b w:val="0"/>
                <w:color w:val="000000"/>
                <w:sz w:val="26"/>
              </w:rPr>
              <w:t>Error Cases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11C271F">
            <w:pPr>
              <w:keepNext w:val="0"/>
              <w:spacing w:before="0" w:after="120" w:line="276" w:lineRule="auto"/>
              <w:jc w:val="both"/>
            </w:pPr>
            <w:r>
              <w:rPr>
                <w:rFonts w:ascii="Times New Roman" w:hAnsi="Times New Roman" w:eastAsia="Times New Roman"/>
                <w:b w:val="0"/>
                <w:color w:val="000000"/>
                <w:sz w:val="26"/>
              </w:rPr>
              <w:t>Duplicate metadata version; foreign key mất; graph edge lỗi; truy vấn quá lớn; dữ liệu không khớp commit hiện tại.</w:t>
            </w:r>
          </w:p>
        </w:tc>
      </w:tr>
    </w:tbl>
    <w:p w14:paraId="2303C452">
      <w:pPr>
        <w:keepNext w:val="0"/>
        <w:spacing w:before="0" w:after="120" w:line="276" w:lineRule="auto"/>
        <w:jc w:val="both"/>
      </w:pPr>
    </w:p>
    <w:p w14:paraId="32158433">
      <w:pPr>
        <w:keepNext w:val="0"/>
        <w:spacing w:before="0" w:after="120" w:line="276" w:lineRule="auto"/>
        <w:jc w:val="both"/>
      </w:pPr>
      <w:r>
        <w:rPr>
          <w:rFonts w:ascii="Times New Roman" w:hAnsi="Times New Roman" w:eastAsia="Times New Roman"/>
          <w:color w:val="000000"/>
          <w:sz w:val="26"/>
        </w:rPr>
        <w:t>Module Metadata phải expose interface nội bộ ổn định để API controller và worker có thể sử dụng mà không sao chép logic nghiệp vụ. Lý do kỹ thuật là các thao tác trong nền tảng thường xuất phát từ nhiều entry point khác nhau, ví dụ analyze có thể được kích hoạt từ người dùng, từ clone hoàn tất hoặc từ lịch trình nội bộ trong tương lai. Nếu business rule nằm rải rác ở controller, hệ thống sẽ dễ sai lệch permission và khó kiểm thử hồi quy.</w:t>
      </w:r>
    </w:p>
    <w:p w14:paraId="4D40A245">
      <w:pPr>
        <w:pStyle w:val="3"/>
        <w:keepNext/>
        <w:spacing w:before="200" w:after="120" w:line="276" w:lineRule="auto"/>
        <w:jc w:val="both"/>
      </w:pPr>
      <w:r>
        <w:rPr>
          <w:rFonts w:ascii="Times New Roman" w:hAnsi="Times New Roman" w:eastAsia="Times New Roman"/>
          <w:b/>
          <w:color w:val="000000"/>
          <w:sz w:val="26"/>
        </w:rPr>
        <w:t>23.10. Search Module</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512470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BA2DE68">
            <w:pPr>
              <w:keepNext w:val="0"/>
              <w:spacing w:before="0" w:after="120" w:line="276" w:lineRule="auto"/>
              <w:jc w:val="both"/>
            </w:pPr>
            <w:r>
              <w:rPr>
                <w:rFonts w:ascii="Times New Roman" w:hAnsi="Times New Roman" w:eastAsia="Times New Roman"/>
                <w:b/>
                <w:color w:val="000000"/>
                <w:sz w:val="26"/>
              </w:rPr>
              <w:t>Hạng mục</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21389A3">
            <w:pPr>
              <w:keepNext w:val="0"/>
              <w:spacing w:before="0" w:after="120" w:line="276" w:lineRule="auto"/>
              <w:jc w:val="both"/>
            </w:pPr>
            <w:r>
              <w:rPr>
                <w:rFonts w:ascii="Times New Roman" w:hAnsi="Times New Roman" w:eastAsia="Times New Roman"/>
                <w:b/>
                <w:color w:val="000000"/>
                <w:sz w:val="26"/>
              </w:rPr>
              <w:t>Đặc tả</w:t>
            </w:r>
          </w:p>
        </w:tc>
      </w:tr>
      <w:tr w14:paraId="39A09E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FAFCE4D">
            <w:pPr>
              <w:keepNext w:val="0"/>
              <w:spacing w:before="0" w:after="120" w:line="276" w:lineRule="auto"/>
              <w:jc w:val="both"/>
            </w:pPr>
            <w:r>
              <w:rPr>
                <w:rFonts w:ascii="Times New Roman" w:hAnsi="Times New Roman" w:eastAsia="Times New Roman"/>
                <w:b w:val="0"/>
                <w:color w:val="000000"/>
                <w:sz w:val="26"/>
              </w:rPr>
              <w:t>Purpose</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A74F1EF">
            <w:pPr>
              <w:keepNext w:val="0"/>
              <w:spacing w:before="0" w:after="120" w:line="276" w:lineRule="auto"/>
              <w:jc w:val="both"/>
            </w:pPr>
            <w:r>
              <w:rPr>
                <w:rFonts w:ascii="Times New Roman" w:hAnsi="Times New Roman" w:eastAsia="Times New Roman"/>
                <w:b w:val="0"/>
                <w:color w:val="000000"/>
                <w:sz w:val="26"/>
              </w:rPr>
              <w:t>Cho phép tìm kiếm thống nhất trên dự án, scene, asset, node, commit và activity trong phạm vi quyền.</w:t>
            </w:r>
          </w:p>
        </w:tc>
      </w:tr>
      <w:tr w14:paraId="67AFE2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A141D5C">
            <w:pPr>
              <w:keepNext w:val="0"/>
              <w:spacing w:before="0" w:after="120" w:line="276" w:lineRule="auto"/>
              <w:jc w:val="both"/>
            </w:pPr>
            <w:r>
              <w:rPr>
                <w:rFonts w:ascii="Times New Roman" w:hAnsi="Times New Roman" w:eastAsia="Times New Roman"/>
                <w:b w:val="0"/>
                <w:color w:val="000000"/>
                <w:sz w:val="26"/>
              </w:rPr>
              <w:t>Responsibilities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E95284D">
            <w:pPr>
              <w:keepNext w:val="0"/>
              <w:spacing w:before="0" w:after="120" w:line="276" w:lineRule="auto"/>
              <w:jc w:val="both"/>
            </w:pPr>
            <w:r>
              <w:rPr>
                <w:rFonts w:ascii="Times New Roman" w:hAnsi="Times New Roman" w:eastAsia="Times New Roman"/>
                <w:b w:val="0"/>
                <w:color w:val="000000"/>
                <w:sz w:val="26"/>
              </w:rPr>
              <w:t>Index metadata có chọn lọc, thực hiện truy vấn có phân trang, lọc theo loại đối tượng, highlight thông tin liên quan.</w:t>
            </w:r>
          </w:p>
        </w:tc>
      </w:tr>
      <w:tr w14:paraId="0372A3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8E3FEE6">
            <w:pPr>
              <w:keepNext w:val="0"/>
              <w:spacing w:before="0" w:after="120" w:line="276" w:lineRule="auto"/>
              <w:jc w:val="both"/>
            </w:pPr>
            <w:r>
              <w:rPr>
                <w:rFonts w:ascii="Times New Roman" w:hAnsi="Times New Roman" w:eastAsia="Times New Roman"/>
                <w:b w:val="0"/>
                <w:color w:val="000000"/>
                <w:sz w:val="26"/>
              </w:rPr>
              <w:t>Inputs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5E0AE38">
            <w:pPr>
              <w:keepNext w:val="0"/>
              <w:spacing w:before="0" w:after="120" w:line="276" w:lineRule="auto"/>
              <w:jc w:val="both"/>
            </w:pPr>
            <w:r>
              <w:rPr>
                <w:rFonts w:ascii="Times New Roman" w:hAnsi="Times New Roman" w:eastAsia="Times New Roman"/>
                <w:b w:val="0"/>
                <w:color w:val="000000"/>
                <w:sz w:val="26"/>
              </w:rPr>
              <w:t>Keyword, project id, filters, actor permission, pagination.</w:t>
            </w:r>
          </w:p>
        </w:tc>
      </w:tr>
      <w:tr w14:paraId="0B19D0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BA482E9">
            <w:pPr>
              <w:keepNext w:val="0"/>
              <w:spacing w:before="0" w:after="120" w:line="276" w:lineRule="auto"/>
              <w:jc w:val="both"/>
            </w:pPr>
            <w:r>
              <w:rPr>
                <w:rFonts w:ascii="Times New Roman" w:hAnsi="Times New Roman" w:eastAsia="Times New Roman"/>
                <w:b w:val="0"/>
                <w:color w:val="000000"/>
                <w:sz w:val="26"/>
              </w:rPr>
              <w:t>Outputs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F18D3A6">
            <w:pPr>
              <w:keepNext w:val="0"/>
              <w:spacing w:before="0" w:after="120" w:line="276" w:lineRule="auto"/>
              <w:jc w:val="both"/>
            </w:pPr>
            <w:r>
              <w:rPr>
                <w:rFonts w:ascii="Times New Roman" w:hAnsi="Times New Roman" w:eastAsia="Times New Roman"/>
                <w:b w:val="0"/>
                <w:color w:val="000000"/>
                <w:sz w:val="26"/>
              </w:rPr>
              <w:t>Search result, facets, total count ước lượng, relevance score, link tới entity.</w:t>
            </w:r>
          </w:p>
        </w:tc>
      </w:tr>
      <w:tr w14:paraId="786BC3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3C94A26">
            <w:pPr>
              <w:keepNext w:val="0"/>
              <w:spacing w:before="0" w:after="120" w:line="276" w:lineRule="auto"/>
              <w:jc w:val="both"/>
            </w:pPr>
            <w:r>
              <w:rPr>
                <w:rFonts w:ascii="Times New Roman" w:hAnsi="Times New Roman" w:eastAsia="Times New Roman"/>
                <w:b w:val="0"/>
                <w:color w:val="000000"/>
                <w:sz w:val="26"/>
              </w:rPr>
              <w:t>Dependencies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11C270F">
            <w:pPr>
              <w:keepNext w:val="0"/>
              <w:spacing w:before="0" w:after="120" w:line="276" w:lineRule="auto"/>
              <w:jc w:val="both"/>
            </w:pPr>
            <w:r>
              <w:rPr>
                <w:rFonts w:ascii="Times New Roman" w:hAnsi="Times New Roman" w:eastAsia="Times New Roman"/>
                <w:b w:val="0"/>
                <w:color w:val="000000"/>
                <w:sz w:val="26"/>
              </w:rPr>
              <w:t>Metadata, Project, Repository, PostgreSQL, Redis cache.</w:t>
            </w:r>
          </w:p>
        </w:tc>
      </w:tr>
      <w:tr w14:paraId="498CB0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E205E0E">
            <w:pPr>
              <w:keepNext w:val="0"/>
              <w:spacing w:before="0" w:after="120" w:line="276" w:lineRule="auto"/>
              <w:jc w:val="both"/>
            </w:pPr>
            <w:r>
              <w:rPr>
                <w:rFonts w:ascii="Times New Roman" w:hAnsi="Times New Roman" w:eastAsia="Times New Roman"/>
                <w:b w:val="0"/>
                <w:color w:val="000000"/>
                <w:sz w:val="26"/>
              </w:rPr>
              <w:t>Business Rules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1455610">
            <w:pPr>
              <w:keepNext w:val="0"/>
              <w:spacing w:before="0" w:after="120" w:line="276" w:lineRule="auto"/>
              <w:jc w:val="both"/>
            </w:pPr>
            <w:r>
              <w:rPr>
                <w:rFonts w:ascii="Times New Roman" w:hAnsi="Times New Roman" w:eastAsia="Times New Roman"/>
                <w:b w:val="0"/>
                <w:color w:val="000000"/>
                <w:sz w:val="26"/>
              </w:rPr>
              <w:t>Search phải áp dụng RBAC trước khi trả kết quả; không index secrets; query phải có giới hạn; kết quả phải chỉ tới entity còn tồn tại.</w:t>
            </w:r>
          </w:p>
        </w:tc>
      </w:tr>
      <w:tr w14:paraId="421881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42C9548">
            <w:pPr>
              <w:keepNext w:val="0"/>
              <w:spacing w:before="0" w:after="120" w:line="276" w:lineRule="auto"/>
              <w:jc w:val="both"/>
            </w:pPr>
            <w:r>
              <w:rPr>
                <w:rFonts w:ascii="Times New Roman" w:hAnsi="Times New Roman" w:eastAsia="Times New Roman"/>
                <w:b w:val="0"/>
                <w:color w:val="000000"/>
                <w:sz w:val="26"/>
              </w:rPr>
              <w:t>Error Cases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6F2C3C6">
            <w:pPr>
              <w:keepNext w:val="0"/>
              <w:spacing w:before="0" w:after="120" w:line="276" w:lineRule="auto"/>
              <w:jc w:val="both"/>
            </w:pPr>
            <w:r>
              <w:rPr>
                <w:rFonts w:ascii="Times New Roman" w:hAnsi="Times New Roman" w:eastAsia="Times New Roman"/>
                <w:b w:val="0"/>
                <w:color w:val="000000"/>
                <w:sz w:val="26"/>
              </w:rPr>
              <w:t>Keyword rỗng; query quá dài; metadata chưa index; người dùng không có quyền; timeout truy vấn.</w:t>
            </w:r>
          </w:p>
        </w:tc>
      </w:tr>
    </w:tbl>
    <w:p w14:paraId="725D0BBC">
      <w:pPr>
        <w:keepNext w:val="0"/>
        <w:spacing w:before="0" w:after="120" w:line="276" w:lineRule="auto"/>
        <w:jc w:val="both"/>
      </w:pPr>
    </w:p>
    <w:p w14:paraId="14A7F97C">
      <w:pPr>
        <w:keepNext w:val="0"/>
        <w:spacing w:before="0" w:after="120" w:line="276" w:lineRule="auto"/>
        <w:jc w:val="both"/>
      </w:pPr>
      <w:r>
        <w:rPr>
          <w:rFonts w:ascii="Times New Roman" w:hAnsi="Times New Roman" w:eastAsia="Times New Roman"/>
          <w:color w:val="000000"/>
          <w:sz w:val="26"/>
        </w:rPr>
        <w:t>Module Search phải expose interface nội bộ ổn định để API controller và worker có thể sử dụng mà không sao chép logic nghiệp vụ. Lý do kỹ thuật là các thao tác trong nền tảng thường xuất phát từ nhiều entry point khác nhau, ví dụ analyze có thể được kích hoạt từ người dùng, từ clone hoàn tất hoặc từ lịch trình nội bộ trong tương lai. Nếu business rule nằm rải rác ở controller, hệ thống sẽ dễ sai lệch permission và khó kiểm thử hồi quy.</w:t>
      </w:r>
    </w:p>
    <w:p w14:paraId="134CB445">
      <w:pPr>
        <w:pStyle w:val="3"/>
        <w:keepNext/>
        <w:spacing w:before="200" w:after="120" w:line="276" w:lineRule="auto"/>
        <w:jc w:val="both"/>
      </w:pPr>
      <w:r>
        <w:rPr>
          <w:rFonts w:ascii="Times New Roman" w:hAnsi="Times New Roman" w:eastAsia="Times New Roman"/>
          <w:b/>
          <w:color w:val="000000"/>
          <w:sz w:val="26"/>
        </w:rPr>
        <w:t>23.11. Notification Module</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084BEC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25CDCB8">
            <w:pPr>
              <w:keepNext w:val="0"/>
              <w:spacing w:before="0" w:after="120" w:line="276" w:lineRule="auto"/>
              <w:jc w:val="both"/>
            </w:pPr>
            <w:r>
              <w:rPr>
                <w:rFonts w:ascii="Times New Roman" w:hAnsi="Times New Roman" w:eastAsia="Times New Roman"/>
                <w:b/>
                <w:color w:val="000000"/>
                <w:sz w:val="26"/>
              </w:rPr>
              <w:t>Hạng mục</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5288535">
            <w:pPr>
              <w:keepNext w:val="0"/>
              <w:spacing w:before="0" w:after="120" w:line="276" w:lineRule="auto"/>
              <w:jc w:val="both"/>
            </w:pPr>
            <w:r>
              <w:rPr>
                <w:rFonts w:ascii="Times New Roman" w:hAnsi="Times New Roman" w:eastAsia="Times New Roman"/>
                <w:b/>
                <w:color w:val="000000"/>
                <w:sz w:val="26"/>
              </w:rPr>
              <w:t>Đặc tả</w:t>
            </w:r>
          </w:p>
        </w:tc>
      </w:tr>
      <w:tr w14:paraId="65A372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6289A96">
            <w:pPr>
              <w:keepNext w:val="0"/>
              <w:spacing w:before="0" w:after="120" w:line="276" w:lineRule="auto"/>
              <w:jc w:val="both"/>
            </w:pPr>
            <w:r>
              <w:rPr>
                <w:rFonts w:ascii="Times New Roman" w:hAnsi="Times New Roman" w:eastAsia="Times New Roman"/>
                <w:b w:val="0"/>
                <w:color w:val="000000"/>
                <w:sz w:val="26"/>
              </w:rPr>
              <w:t>Purpose</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7E64174">
            <w:pPr>
              <w:keepNext w:val="0"/>
              <w:spacing w:before="0" w:after="120" w:line="276" w:lineRule="auto"/>
              <w:jc w:val="both"/>
            </w:pPr>
            <w:r>
              <w:rPr>
                <w:rFonts w:ascii="Times New Roman" w:hAnsi="Times New Roman" w:eastAsia="Times New Roman"/>
                <w:b w:val="0"/>
                <w:color w:val="000000"/>
                <w:sz w:val="26"/>
              </w:rPr>
              <w:t>Thông báo sự kiện quan trọng cho người dùng trong hệ thống.</w:t>
            </w:r>
          </w:p>
        </w:tc>
      </w:tr>
      <w:tr w14:paraId="66C85A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3FA2BAC">
            <w:pPr>
              <w:keepNext w:val="0"/>
              <w:spacing w:before="0" w:after="120" w:line="276" w:lineRule="auto"/>
              <w:jc w:val="both"/>
            </w:pPr>
            <w:r>
              <w:rPr>
                <w:rFonts w:ascii="Times New Roman" w:hAnsi="Times New Roman" w:eastAsia="Times New Roman"/>
                <w:b w:val="0"/>
                <w:color w:val="000000"/>
                <w:sz w:val="26"/>
              </w:rPr>
              <w:t>Responsibilities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FBA3008">
            <w:pPr>
              <w:keepNext w:val="0"/>
              <w:spacing w:before="0" w:after="120" w:line="276" w:lineRule="auto"/>
              <w:jc w:val="both"/>
            </w:pPr>
            <w:r>
              <w:rPr>
                <w:rFonts w:ascii="Times New Roman" w:hAnsi="Times New Roman" w:eastAsia="Times New Roman"/>
                <w:b w:val="0"/>
                <w:color w:val="000000"/>
                <w:sz w:val="26"/>
              </w:rPr>
              <w:t>Tạo, lưu, đánh dấu đã đọc, tổng hợp notification từ job, Git, health, permission và error.</w:t>
            </w:r>
          </w:p>
        </w:tc>
      </w:tr>
      <w:tr w14:paraId="25346A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0595746">
            <w:pPr>
              <w:keepNext w:val="0"/>
              <w:spacing w:before="0" w:after="120" w:line="276" w:lineRule="auto"/>
              <w:jc w:val="both"/>
            </w:pPr>
            <w:r>
              <w:rPr>
                <w:rFonts w:ascii="Times New Roman" w:hAnsi="Times New Roman" w:eastAsia="Times New Roman"/>
                <w:b w:val="0"/>
                <w:color w:val="000000"/>
                <w:sz w:val="26"/>
              </w:rPr>
              <w:t>Inputs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AA08FED">
            <w:pPr>
              <w:keepNext w:val="0"/>
              <w:spacing w:before="0" w:after="120" w:line="276" w:lineRule="auto"/>
              <w:jc w:val="both"/>
            </w:pPr>
            <w:r>
              <w:rPr>
                <w:rFonts w:ascii="Times New Roman" w:hAnsi="Times New Roman" w:eastAsia="Times New Roman"/>
                <w:b w:val="0"/>
                <w:color w:val="000000"/>
                <w:sz w:val="26"/>
              </w:rPr>
              <w:t>Event domain, recipient, severity, template, project id.</w:t>
            </w:r>
          </w:p>
        </w:tc>
      </w:tr>
      <w:tr w14:paraId="06E72E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B95B11C">
            <w:pPr>
              <w:keepNext w:val="0"/>
              <w:spacing w:before="0" w:after="120" w:line="276" w:lineRule="auto"/>
              <w:jc w:val="both"/>
            </w:pPr>
            <w:r>
              <w:rPr>
                <w:rFonts w:ascii="Times New Roman" w:hAnsi="Times New Roman" w:eastAsia="Times New Roman"/>
                <w:b w:val="0"/>
                <w:color w:val="000000"/>
                <w:sz w:val="26"/>
              </w:rPr>
              <w:t>Outputs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31552E5">
            <w:pPr>
              <w:keepNext w:val="0"/>
              <w:spacing w:before="0" w:after="120" w:line="276" w:lineRule="auto"/>
              <w:jc w:val="both"/>
            </w:pPr>
            <w:r>
              <w:rPr>
                <w:rFonts w:ascii="Times New Roman" w:hAnsi="Times New Roman" w:eastAsia="Times New Roman"/>
                <w:b w:val="0"/>
                <w:color w:val="000000"/>
                <w:sz w:val="26"/>
              </w:rPr>
              <w:t>Notification record, unread count, delivery state, audit nếu cần.</w:t>
            </w:r>
          </w:p>
        </w:tc>
      </w:tr>
      <w:tr w14:paraId="3491B2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F6D0AA9">
            <w:pPr>
              <w:keepNext w:val="0"/>
              <w:spacing w:before="0" w:after="120" w:line="276" w:lineRule="auto"/>
              <w:jc w:val="both"/>
            </w:pPr>
            <w:r>
              <w:rPr>
                <w:rFonts w:ascii="Times New Roman" w:hAnsi="Times New Roman" w:eastAsia="Times New Roman"/>
                <w:b w:val="0"/>
                <w:color w:val="000000"/>
                <w:sz w:val="26"/>
              </w:rPr>
              <w:t>Dependencies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84CAEF9">
            <w:pPr>
              <w:keepNext w:val="0"/>
              <w:spacing w:before="0" w:after="120" w:line="276" w:lineRule="auto"/>
              <w:jc w:val="both"/>
            </w:pPr>
            <w:r>
              <w:rPr>
                <w:rFonts w:ascii="Times New Roman" w:hAnsi="Times New Roman" w:eastAsia="Times New Roman"/>
                <w:b w:val="0"/>
                <w:color w:val="000000"/>
                <w:sz w:val="26"/>
              </w:rPr>
              <w:t>Event Catalog, Project, User, PostgreSQL, Redis cache.</w:t>
            </w:r>
          </w:p>
        </w:tc>
      </w:tr>
      <w:tr w14:paraId="512374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4435D75">
            <w:pPr>
              <w:keepNext w:val="0"/>
              <w:spacing w:before="0" w:after="120" w:line="276" w:lineRule="auto"/>
              <w:jc w:val="both"/>
            </w:pPr>
            <w:r>
              <w:rPr>
                <w:rFonts w:ascii="Times New Roman" w:hAnsi="Times New Roman" w:eastAsia="Times New Roman"/>
                <w:b w:val="0"/>
                <w:color w:val="000000"/>
                <w:sz w:val="26"/>
              </w:rPr>
              <w:t>Business Rules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0C20F31">
            <w:pPr>
              <w:keepNext w:val="0"/>
              <w:spacing w:before="0" w:after="120" w:line="276" w:lineRule="auto"/>
              <w:jc w:val="both"/>
            </w:pPr>
            <w:r>
              <w:rPr>
                <w:rFonts w:ascii="Times New Roman" w:hAnsi="Times New Roman" w:eastAsia="Times New Roman"/>
                <w:b w:val="0"/>
                <w:color w:val="000000"/>
                <w:sz w:val="26"/>
              </w:rPr>
              <w:t>Không gửi notification cho người không còn quyền; notification quan trọng không được mất; duplicate phải được gộp nếu cùng event key.</w:t>
            </w:r>
          </w:p>
        </w:tc>
      </w:tr>
      <w:tr w14:paraId="4BB97D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113870A">
            <w:pPr>
              <w:keepNext w:val="0"/>
              <w:spacing w:before="0" w:after="120" w:line="276" w:lineRule="auto"/>
              <w:jc w:val="both"/>
            </w:pPr>
            <w:r>
              <w:rPr>
                <w:rFonts w:ascii="Times New Roman" w:hAnsi="Times New Roman" w:eastAsia="Times New Roman"/>
                <w:b w:val="0"/>
                <w:color w:val="000000"/>
                <w:sz w:val="26"/>
              </w:rPr>
              <w:t>Error Cases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1CA3953">
            <w:pPr>
              <w:keepNext w:val="0"/>
              <w:spacing w:before="0" w:after="120" w:line="276" w:lineRule="auto"/>
              <w:jc w:val="both"/>
            </w:pPr>
            <w:r>
              <w:rPr>
                <w:rFonts w:ascii="Times New Roman" w:hAnsi="Times New Roman" w:eastAsia="Times New Roman"/>
                <w:b w:val="0"/>
                <w:color w:val="000000"/>
                <w:sz w:val="26"/>
              </w:rPr>
              <w:t>Recipient không tồn tại; event trùng; template thiếu; quyền đã thay đổi; lỗi ghi database.</w:t>
            </w:r>
          </w:p>
        </w:tc>
      </w:tr>
    </w:tbl>
    <w:p w14:paraId="03D888A4">
      <w:pPr>
        <w:keepNext w:val="0"/>
        <w:spacing w:before="0" w:after="120" w:line="276" w:lineRule="auto"/>
        <w:jc w:val="both"/>
      </w:pPr>
    </w:p>
    <w:p w14:paraId="0BD513F5">
      <w:pPr>
        <w:keepNext w:val="0"/>
        <w:spacing w:before="0" w:after="120" w:line="276" w:lineRule="auto"/>
        <w:jc w:val="both"/>
      </w:pPr>
      <w:r>
        <w:rPr>
          <w:rFonts w:ascii="Times New Roman" w:hAnsi="Times New Roman" w:eastAsia="Times New Roman"/>
          <w:color w:val="000000"/>
          <w:sz w:val="26"/>
        </w:rPr>
        <w:t>Module Notification phải expose interface nội bộ ổn định để API controller và worker có thể sử dụng mà không sao chép logic nghiệp vụ. Lý do kỹ thuật là các thao tác trong nền tảng thường xuất phát từ nhiều entry point khác nhau, ví dụ analyze có thể được kích hoạt từ người dùng, từ clone hoàn tất hoặc từ lịch trình nội bộ trong tương lai. Nếu business rule nằm rải rác ở controller, hệ thống sẽ dễ sai lệch permission và khó kiểm thử hồi quy.</w:t>
      </w:r>
    </w:p>
    <w:p w14:paraId="2D174425">
      <w:pPr>
        <w:pStyle w:val="3"/>
        <w:keepNext/>
        <w:spacing w:before="200" w:after="120" w:line="276" w:lineRule="auto"/>
        <w:jc w:val="both"/>
      </w:pPr>
      <w:r>
        <w:rPr>
          <w:rFonts w:ascii="Times New Roman" w:hAnsi="Times New Roman" w:eastAsia="Times New Roman"/>
          <w:b/>
          <w:color w:val="000000"/>
          <w:sz w:val="26"/>
        </w:rPr>
        <w:t>23.12. Worker Module</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41845D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DC51E8A">
            <w:pPr>
              <w:keepNext w:val="0"/>
              <w:spacing w:before="0" w:after="120" w:line="276" w:lineRule="auto"/>
              <w:jc w:val="both"/>
            </w:pPr>
            <w:r>
              <w:rPr>
                <w:rFonts w:ascii="Times New Roman" w:hAnsi="Times New Roman" w:eastAsia="Times New Roman"/>
                <w:b/>
                <w:color w:val="000000"/>
                <w:sz w:val="26"/>
              </w:rPr>
              <w:t>Hạng mục</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2B0EB1A">
            <w:pPr>
              <w:keepNext w:val="0"/>
              <w:spacing w:before="0" w:after="120" w:line="276" w:lineRule="auto"/>
              <w:jc w:val="both"/>
            </w:pPr>
            <w:r>
              <w:rPr>
                <w:rFonts w:ascii="Times New Roman" w:hAnsi="Times New Roman" w:eastAsia="Times New Roman"/>
                <w:b/>
                <w:color w:val="000000"/>
                <w:sz w:val="26"/>
              </w:rPr>
              <w:t>Đặc tả</w:t>
            </w:r>
          </w:p>
        </w:tc>
      </w:tr>
      <w:tr w14:paraId="3D588A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8B0CA23">
            <w:pPr>
              <w:keepNext w:val="0"/>
              <w:spacing w:before="0" w:after="120" w:line="276" w:lineRule="auto"/>
              <w:jc w:val="both"/>
            </w:pPr>
            <w:r>
              <w:rPr>
                <w:rFonts w:ascii="Times New Roman" w:hAnsi="Times New Roman" w:eastAsia="Times New Roman"/>
                <w:b w:val="0"/>
                <w:color w:val="000000"/>
                <w:sz w:val="26"/>
              </w:rPr>
              <w:t>Purpose</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3B77329">
            <w:pPr>
              <w:keepNext w:val="0"/>
              <w:spacing w:before="0" w:after="120" w:line="276" w:lineRule="auto"/>
              <w:jc w:val="both"/>
            </w:pPr>
            <w:r>
              <w:rPr>
                <w:rFonts w:ascii="Times New Roman" w:hAnsi="Times New Roman" w:eastAsia="Times New Roman"/>
                <w:b w:val="0"/>
                <w:color w:val="000000"/>
                <w:sz w:val="26"/>
              </w:rPr>
              <w:t>Xử lý tác vụ nền tốn thời gian nhằm bảo vệ độ trễ API và mở rộng độc lập.</w:t>
            </w:r>
          </w:p>
        </w:tc>
      </w:tr>
      <w:tr w14:paraId="289814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20F32D6">
            <w:pPr>
              <w:keepNext w:val="0"/>
              <w:spacing w:before="0" w:after="120" w:line="276" w:lineRule="auto"/>
              <w:jc w:val="both"/>
            </w:pPr>
            <w:r>
              <w:rPr>
                <w:rFonts w:ascii="Times New Roman" w:hAnsi="Times New Roman" w:eastAsia="Times New Roman"/>
                <w:b w:val="0"/>
                <w:color w:val="000000"/>
                <w:sz w:val="26"/>
              </w:rPr>
              <w:t>Responsibilities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2A56E6F">
            <w:pPr>
              <w:keepNext w:val="0"/>
              <w:spacing w:before="0" w:after="120" w:line="276" w:lineRule="auto"/>
              <w:jc w:val="both"/>
            </w:pPr>
            <w:r>
              <w:rPr>
                <w:rFonts w:ascii="Times New Roman" w:hAnsi="Times New Roman" w:eastAsia="Times New Roman"/>
                <w:b w:val="0"/>
                <w:color w:val="000000"/>
                <w:sz w:val="26"/>
              </w:rPr>
              <w:t>Consume job từ RabbitMQ, thực thi parser/analyzer/diff/preview, retry, cập nhật trạng thái job, ghi DLQ khi lỗi vĩnh viễn.</w:t>
            </w:r>
          </w:p>
        </w:tc>
      </w:tr>
      <w:tr w14:paraId="411926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95361C3">
            <w:pPr>
              <w:keepNext w:val="0"/>
              <w:spacing w:before="0" w:after="120" w:line="276" w:lineRule="auto"/>
              <w:jc w:val="both"/>
            </w:pPr>
            <w:r>
              <w:rPr>
                <w:rFonts w:ascii="Times New Roman" w:hAnsi="Times New Roman" w:eastAsia="Times New Roman"/>
                <w:b w:val="0"/>
                <w:color w:val="000000"/>
                <w:sz w:val="26"/>
              </w:rPr>
              <w:t>Inputs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9F43D51">
            <w:pPr>
              <w:keepNext w:val="0"/>
              <w:spacing w:before="0" w:after="120" w:line="276" w:lineRule="auto"/>
              <w:jc w:val="both"/>
            </w:pPr>
            <w:r>
              <w:rPr>
                <w:rFonts w:ascii="Times New Roman" w:hAnsi="Times New Roman" w:eastAsia="Times New Roman"/>
                <w:b w:val="0"/>
                <w:color w:val="000000"/>
                <w:sz w:val="26"/>
              </w:rPr>
              <w:t>Job message, correlation id, project id, repository snapshot reference, attempt count.</w:t>
            </w:r>
          </w:p>
        </w:tc>
      </w:tr>
      <w:tr w14:paraId="6DB29E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2789D95">
            <w:pPr>
              <w:keepNext w:val="0"/>
              <w:spacing w:before="0" w:after="120" w:line="276" w:lineRule="auto"/>
              <w:jc w:val="both"/>
            </w:pPr>
            <w:r>
              <w:rPr>
                <w:rFonts w:ascii="Times New Roman" w:hAnsi="Times New Roman" w:eastAsia="Times New Roman"/>
                <w:b w:val="0"/>
                <w:color w:val="000000"/>
                <w:sz w:val="26"/>
              </w:rPr>
              <w:t>Outputs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0F951BE">
            <w:pPr>
              <w:keepNext w:val="0"/>
              <w:spacing w:before="0" w:after="120" w:line="276" w:lineRule="auto"/>
              <w:jc w:val="both"/>
            </w:pPr>
            <w:r>
              <w:rPr>
                <w:rFonts w:ascii="Times New Roman" w:hAnsi="Times New Roman" w:eastAsia="Times New Roman"/>
                <w:b w:val="0"/>
                <w:color w:val="000000"/>
                <w:sz w:val="26"/>
              </w:rPr>
              <w:t>Job result, metadata output, artifact, event, health signal, error detail.</w:t>
            </w:r>
          </w:p>
        </w:tc>
      </w:tr>
      <w:tr w14:paraId="01EBB3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1603368">
            <w:pPr>
              <w:keepNext w:val="0"/>
              <w:spacing w:before="0" w:after="120" w:line="276" w:lineRule="auto"/>
              <w:jc w:val="both"/>
            </w:pPr>
            <w:r>
              <w:rPr>
                <w:rFonts w:ascii="Times New Roman" w:hAnsi="Times New Roman" w:eastAsia="Times New Roman"/>
                <w:b w:val="0"/>
                <w:color w:val="000000"/>
                <w:sz w:val="26"/>
              </w:rPr>
              <w:t>Dependencies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34739C0">
            <w:pPr>
              <w:keepNext w:val="0"/>
              <w:spacing w:before="0" w:after="120" w:line="276" w:lineRule="auto"/>
              <w:jc w:val="both"/>
            </w:pPr>
            <w:r>
              <w:rPr>
                <w:rFonts w:ascii="Times New Roman" w:hAnsi="Times New Roman" w:eastAsia="Times New Roman"/>
                <w:b w:val="0"/>
                <w:color w:val="000000"/>
                <w:sz w:val="26"/>
              </w:rPr>
              <w:t>RabbitMQ, PostgreSQL, Redis, MinIO, Parser Engine, Analyzer, Diff Engine, Preview Engine.</w:t>
            </w:r>
          </w:p>
        </w:tc>
      </w:tr>
      <w:tr w14:paraId="306F2F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DE6CBDA">
            <w:pPr>
              <w:keepNext w:val="0"/>
              <w:spacing w:before="0" w:after="120" w:line="276" w:lineRule="auto"/>
              <w:jc w:val="both"/>
            </w:pPr>
            <w:r>
              <w:rPr>
                <w:rFonts w:ascii="Times New Roman" w:hAnsi="Times New Roman" w:eastAsia="Times New Roman"/>
                <w:b w:val="0"/>
                <w:color w:val="000000"/>
                <w:sz w:val="26"/>
              </w:rPr>
              <w:t>Business Rules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482609F">
            <w:pPr>
              <w:keepNext w:val="0"/>
              <w:spacing w:before="0" w:after="120" w:line="276" w:lineRule="auto"/>
              <w:jc w:val="both"/>
            </w:pPr>
            <w:r>
              <w:rPr>
                <w:rFonts w:ascii="Times New Roman" w:hAnsi="Times New Roman" w:eastAsia="Times New Roman"/>
                <w:b w:val="0"/>
                <w:color w:val="000000"/>
                <w:sz w:val="26"/>
              </w:rPr>
              <w:t>Worker phải idempotent theo job id và input hash; không chạy song song hai job xung đột trên cùng repository; timeout bắt buộc; retry có backoff.</w:t>
            </w:r>
          </w:p>
        </w:tc>
      </w:tr>
      <w:tr w14:paraId="653BDB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965B8F7">
            <w:pPr>
              <w:keepNext w:val="0"/>
              <w:spacing w:before="0" w:after="120" w:line="276" w:lineRule="auto"/>
              <w:jc w:val="both"/>
            </w:pPr>
            <w:r>
              <w:rPr>
                <w:rFonts w:ascii="Times New Roman" w:hAnsi="Times New Roman" w:eastAsia="Times New Roman"/>
                <w:b w:val="0"/>
                <w:color w:val="000000"/>
                <w:sz w:val="26"/>
              </w:rPr>
              <w:t>Error Cases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5FD2B45">
            <w:pPr>
              <w:keepNext w:val="0"/>
              <w:spacing w:before="0" w:after="120" w:line="276" w:lineRule="auto"/>
              <w:jc w:val="both"/>
            </w:pPr>
            <w:r>
              <w:rPr>
                <w:rFonts w:ascii="Times New Roman" w:hAnsi="Times New Roman" w:eastAsia="Times New Roman"/>
                <w:b w:val="0"/>
                <w:color w:val="000000"/>
                <w:sz w:val="26"/>
              </w:rPr>
              <w:t>Poison message; timeout; mất kết nối DB; MinIO unavailable; job bị hủy; worker crash giữa chừng.</w:t>
            </w:r>
          </w:p>
        </w:tc>
      </w:tr>
    </w:tbl>
    <w:p w14:paraId="6E2D085D">
      <w:pPr>
        <w:keepNext w:val="0"/>
        <w:spacing w:before="0" w:after="120" w:line="276" w:lineRule="auto"/>
        <w:jc w:val="both"/>
      </w:pPr>
    </w:p>
    <w:p w14:paraId="6E7B06BF">
      <w:pPr>
        <w:keepNext w:val="0"/>
        <w:spacing w:before="0" w:after="120" w:line="276" w:lineRule="auto"/>
        <w:jc w:val="both"/>
      </w:pPr>
      <w:r>
        <w:rPr>
          <w:rFonts w:ascii="Times New Roman" w:hAnsi="Times New Roman" w:eastAsia="Times New Roman"/>
          <w:color w:val="000000"/>
          <w:sz w:val="26"/>
        </w:rPr>
        <w:t>Module Worker phải expose interface nội bộ ổn định để API controller và worker có thể sử dụng mà không sao chép logic nghiệp vụ. Lý do kỹ thuật là các thao tác trong nền tảng thường xuất phát từ nhiều entry point khác nhau, ví dụ analyze có thể được kích hoạt từ người dùng, từ clone hoàn tất hoặc từ lịch trình nội bộ trong tương lai. Nếu business rule nằm rải rác ở controller, hệ thống sẽ dễ sai lệch permission và khó kiểm thử hồi quy.</w:t>
      </w:r>
    </w:p>
    <w:p w14:paraId="576EE41C">
      <w:pPr>
        <w:pStyle w:val="2"/>
        <w:keepNext/>
        <w:pageBreakBefore/>
        <w:spacing w:before="240" w:after="160" w:line="276" w:lineRule="auto"/>
        <w:jc w:val="both"/>
      </w:pPr>
      <w:r>
        <w:rPr>
          <w:rFonts w:ascii="Times New Roman" w:hAnsi="Times New Roman" w:eastAsia="Times New Roman"/>
          <w:b/>
          <w:color w:val="000000"/>
          <w:sz w:val="26"/>
        </w:rPr>
        <w:t>24. Core Engine Design</w:t>
      </w:r>
    </w:p>
    <w:p w14:paraId="5E107855">
      <w:pPr>
        <w:keepNext w:val="0"/>
        <w:spacing w:before="0" w:after="120" w:line="276" w:lineRule="auto"/>
        <w:jc w:val="both"/>
      </w:pPr>
      <w:r>
        <w:rPr>
          <w:rFonts w:ascii="Times New Roman" w:hAnsi="Times New Roman" w:eastAsia="Times New Roman"/>
          <w:color w:val="000000"/>
          <w:sz w:val="26"/>
        </w:rPr>
        <w:t>Core Engine là các thành phần xử lý chuyên biệt nằm phía sau module nghiệp vụ. Module quyết định khi nào và ai được phép chạy, còn engine quyết định cách chạy đúng, có kiểm soát lỗi và có thể tái sử dụng. Phân tách này giảm coupling giữa API, worker và logic thuật toán.</w:t>
      </w:r>
    </w:p>
    <w:p w14:paraId="3474E586">
      <w:pPr>
        <w:pStyle w:val="3"/>
        <w:keepNext/>
        <w:spacing w:before="200" w:after="120" w:line="276" w:lineRule="auto"/>
        <w:jc w:val="both"/>
      </w:pPr>
      <w:r>
        <w:rPr>
          <w:rFonts w:ascii="Times New Roman" w:hAnsi="Times New Roman" w:eastAsia="Times New Roman"/>
          <w:b/>
          <w:color w:val="000000"/>
          <w:sz w:val="26"/>
        </w:rPr>
        <w:t>24.1. Git Engine</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76B58A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60A76DE">
            <w:pPr>
              <w:keepNext w:val="0"/>
              <w:spacing w:before="0" w:after="120" w:line="276" w:lineRule="auto"/>
              <w:jc w:val="both"/>
            </w:pPr>
            <w:r>
              <w:rPr>
                <w:rFonts w:ascii="Times New Roman" w:hAnsi="Times New Roman" w:eastAsia="Times New Roman"/>
                <w:b/>
                <w:color w:val="000000"/>
                <w:sz w:val="26"/>
              </w:rPr>
              <w:t>Khía cạnh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795658B">
            <w:pPr>
              <w:keepNext w:val="0"/>
              <w:spacing w:before="0" w:after="120" w:line="276" w:lineRule="auto"/>
              <w:jc w:val="both"/>
            </w:pPr>
            <w:r>
              <w:rPr>
                <w:rFonts w:ascii="Times New Roman" w:hAnsi="Times New Roman" w:eastAsia="Times New Roman"/>
                <w:b/>
                <w:color w:val="000000"/>
                <w:sz w:val="26"/>
              </w:rPr>
              <w:t>Nội dung</w:t>
            </w:r>
          </w:p>
        </w:tc>
      </w:tr>
      <w:tr w14:paraId="652C0B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1618B80">
            <w:pPr>
              <w:keepNext w:val="0"/>
              <w:spacing w:before="0" w:after="120" w:line="276" w:lineRule="auto"/>
              <w:jc w:val="both"/>
            </w:pPr>
            <w:r>
              <w:rPr>
                <w:rFonts w:ascii="Times New Roman" w:hAnsi="Times New Roman" w:eastAsia="Times New Roman"/>
                <w:b w:val="0"/>
                <w:color w:val="000000"/>
                <w:sz w:val="26"/>
              </w:rPr>
              <w:t>Purpose</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7B606A8">
            <w:pPr>
              <w:keepNext w:val="0"/>
              <w:spacing w:before="0" w:after="120" w:line="276" w:lineRule="auto"/>
              <w:jc w:val="both"/>
            </w:pPr>
            <w:r>
              <w:rPr>
                <w:rFonts w:ascii="Times New Roman" w:hAnsi="Times New Roman" w:eastAsia="Times New Roman"/>
                <w:b w:val="0"/>
                <w:color w:val="000000"/>
                <w:sz w:val="26"/>
              </w:rPr>
              <w:t>Bao bọc thao tác Git bằng repository lock, workspace isolation và chuẩn hóa lỗi.</w:t>
            </w:r>
          </w:p>
        </w:tc>
      </w:tr>
      <w:tr w14:paraId="17B3EC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4CA36BC">
            <w:pPr>
              <w:keepNext w:val="0"/>
              <w:spacing w:before="0" w:after="120" w:line="276" w:lineRule="auto"/>
              <w:jc w:val="both"/>
            </w:pPr>
            <w:r>
              <w:rPr>
                <w:rFonts w:ascii="Times New Roman" w:hAnsi="Times New Roman" w:eastAsia="Times New Roman"/>
                <w:b w:val="0"/>
                <w:color w:val="000000"/>
                <w:sz w:val="26"/>
              </w:rPr>
              <w:t>Responsibilities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60F61ED">
            <w:pPr>
              <w:keepNext w:val="0"/>
              <w:spacing w:before="0" w:after="120" w:line="276" w:lineRule="auto"/>
              <w:jc w:val="both"/>
            </w:pPr>
            <w:r>
              <w:rPr>
                <w:rFonts w:ascii="Times New Roman" w:hAnsi="Times New Roman" w:eastAsia="Times New Roman"/>
                <w:b w:val="0"/>
                <w:color w:val="000000"/>
                <w:sz w:val="26"/>
              </w:rPr>
              <w:t>Thực hiện clone, fetch, status, commit, push, pull, branch, merge; trả kết quả có cấu trúc thay vì phụ thuộc stdout.</w:t>
            </w:r>
          </w:p>
        </w:tc>
      </w:tr>
      <w:tr w14:paraId="108E1C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F21F140">
            <w:pPr>
              <w:keepNext w:val="0"/>
              <w:spacing w:before="0" w:after="120" w:line="276" w:lineRule="auto"/>
              <w:jc w:val="both"/>
            </w:pPr>
            <w:r>
              <w:rPr>
                <w:rFonts w:ascii="Times New Roman" w:hAnsi="Times New Roman" w:eastAsia="Times New Roman"/>
                <w:b w:val="0"/>
                <w:color w:val="000000"/>
                <w:sz w:val="26"/>
              </w:rPr>
              <w:t>Constraints and Business Rules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D3EFD12">
            <w:pPr>
              <w:keepNext w:val="0"/>
              <w:spacing w:before="0" w:after="120" w:line="276" w:lineRule="auto"/>
              <w:jc w:val="both"/>
            </w:pPr>
            <w:r>
              <w:rPr>
                <w:rFonts w:ascii="Times New Roman" w:hAnsi="Times New Roman" w:eastAsia="Times New Roman"/>
                <w:b w:val="0"/>
                <w:color w:val="000000"/>
                <w:sz w:val="26"/>
              </w:rPr>
              <w:t>Không tự động sửa conflict; không lưu credential plain text; mọi thao tác ghi có correlation id và actor.</w:t>
            </w:r>
          </w:p>
        </w:tc>
      </w:tr>
      <w:tr w14:paraId="619538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92E23F2">
            <w:pPr>
              <w:keepNext w:val="0"/>
              <w:spacing w:before="0" w:after="120" w:line="276" w:lineRule="auto"/>
              <w:jc w:val="both"/>
            </w:pPr>
            <w:r>
              <w:rPr>
                <w:rFonts w:ascii="Times New Roman" w:hAnsi="Times New Roman" w:eastAsia="Times New Roman"/>
                <w:b w:val="0"/>
                <w:color w:val="000000"/>
                <w:sz w:val="26"/>
              </w:rPr>
              <w:t>Inputs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067A65F">
            <w:pPr>
              <w:keepNext w:val="0"/>
              <w:spacing w:before="0" w:after="120" w:line="276" w:lineRule="auto"/>
              <w:jc w:val="both"/>
            </w:pPr>
            <w:r>
              <w:rPr>
                <w:rFonts w:ascii="Times New Roman" w:hAnsi="Times New Roman" w:eastAsia="Times New Roman"/>
                <w:b w:val="0"/>
                <w:color w:val="000000"/>
                <w:sz w:val="26"/>
              </w:rPr>
              <w:t>Dữ liệu nghiệp vụ đã được validation bởi module gọi engine, kèm correlation id, actor context nếu cần audit, và reference đến repository snapshot hoặc metadata version.</w:t>
            </w:r>
          </w:p>
        </w:tc>
      </w:tr>
      <w:tr w14:paraId="427B09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5CA8E01">
            <w:pPr>
              <w:keepNext w:val="0"/>
              <w:spacing w:before="0" w:after="120" w:line="276" w:lineRule="auto"/>
              <w:jc w:val="both"/>
            </w:pPr>
            <w:r>
              <w:rPr>
                <w:rFonts w:ascii="Times New Roman" w:hAnsi="Times New Roman" w:eastAsia="Times New Roman"/>
                <w:b w:val="0"/>
                <w:color w:val="000000"/>
                <w:sz w:val="26"/>
              </w:rPr>
              <w:t>Outputs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A3E97E5">
            <w:pPr>
              <w:keepNext w:val="0"/>
              <w:spacing w:before="0" w:after="120" w:line="276" w:lineRule="auto"/>
              <w:jc w:val="both"/>
            </w:pPr>
            <w:r>
              <w:rPr>
                <w:rFonts w:ascii="Times New Roman" w:hAnsi="Times New Roman" w:eastAsia="Times New Roman"/>
                <w:b w:val="0"/>
                <w:color w:val="000000"/>
                <w:sz w:val="26"/>
              </w:rPr>
              <w:t>Result object có trạng thái thành công/thất bại, dữ liệu chính, warning, error code, duration và metric tags.</w:t>
            </w:r>
          </w:p>
        </w:tc>
      </w:tr>
      <w:tr w14:paraId="7349B0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98959DB">
            <w:pPr>
              <w:keepNext w:val="0"/>
              <w:spacing w:before="0" w:after="120" w:line="276" w:lineRule="auto"/>
              <w:jc w:val="both"/>
            </w:pPr>
            <w:r>
              <w:rPr>
                <w:rFonts w:ascii="Times New Roman" w:hAnsi="Times New Roman" w:eastAsia="Times New Roman"/>
                <w:b w:val="0"/>
                <w:color w:val="000000"/>
                <w:sz w:val="26"/>
              </w:rPr>
              <w:t>Error Cases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1D5C8E6">
            <w:pPr>
              <w:keepNext w:val="0"/>
              <w:spacing w:before="0" w:after="120" w:line="276" w:lineRule="auto"/>
              <w:jc w:val="both"/>
            </w:pPr>
            <w:r>
              <w:rPr>
                <w:rFonts w:ascii="Times New Roman" w:hAnsi="Times New Roman" w:eastAsia="Times New Roman"/>
                <w:b w:val="0"/>
                <w:color w:val="000000"/>
                <w:sz w:val="26"/>
              </w:rPr>
              <w:t>Input không hợp lệ, dependency storage unavailable, timeout, dữ liệu nguồn không nhất quán, hoặc kết quả vượt giới hạn kích thước.</w:t>
            </w:r>
          </w:p>
        </w:tc>
      </w:tr>
    </w:tbl>
    <w:p w14:paraId="2AD30142">
      <w:pPr>
        <w:keepNext w:val="0"/>
        <w:spacing w:before="0" w:after="120" w:line="276" w:lineRule="auto"/>
        <w:jc w:val="both"/>
      </w:pPr>
    </w:p>
    <w:p w14:paraId="65C4BDC9">
      <w:pPr>
        <w:keepNext w:val="0"/>
        <w:spacing w:before="0" w:after="120" w:line="276" w:lineRule="auto"/>
        <w:jc w:val="both"/>
      </w:pPr>
      <w:r>
        <w:rPr>
          <w:rFonts w:ascii="Times New Roman" w:hAnsi="Times New Roman" w:eastAsia="Times New Roman"/>
          <w:color w:val="000000"/>
          <w:sz w:val="26"/>
        </w:rPr>
        <w:t>Git Engine phải được thiết kế để chạy trong worker hoặc trong request nhẹ nếu tác vụ đủ nhỏ. Tuy nhiên, mọi tác vụ có thể vượt KPI latency của API phải được đưa vào RabbitMQ. Lý do kỹ thuật là engine xử lý file và graph có độ phức tạp phụ thuộc kích thước project, không nên chiếm thread xử lý HTTP.</w:t>
      </w:r>
    </w:p>
    <w:p w14:paraId="5BC9B4E9">
      <w:pPr>
        <w:pStyle w:val="3"/>
        <w:keepNext/>
        <w:spacing w:before="200" w:after="120" w:line="276" w:lineRule="auto"/>
        <w:jc w:val="both"/>
      </w:pPr>
      <w:r>
        <w:rPr>
          <w:rFonts w:ascii="Times New Roman" w:hAnsi="Times New Roman" w:eastAsia="Times New Roman"/>
          <w:b/>
          <w:color w:val="000000"/>
          <w:sz w:val="26"/>
        </w:rPr>
        <w:t>24.2. Parser Engine</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689236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CC55ABE">
            <w:pPr>
              <w:keepNext w:val="0"/>
              <w:spacing w:before="0" w:after="120" w:line="276" w:lineRule="auto"/>
              <w:jc w:val="both"/>
            </w:pPr>
            <w:r>
              <w:rPr>
                <w:rFonts w:ascii="Times New Roman" w:hAnsi="Times New Roman" w:eastAsia="Times New Roman"/>
                <w:b/>
                <w:color w:val="000000"/>
                <w:sz w:val="26"/>
              </w:rPr>
              <w:t>Khía cạnh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655F706">
            <w:pPr>
              <w:keepNext w:val="0"/>
              <w:spacing w:before="0" w:after="120" w:line="276" w:lineRule="auto"/>
              <w:jc w:val="both"/>
            </w:pPr>
            <w:r>
              <w:rPr>
                <w:rFonts w:ascii="Times New Roman" w:hAnsi="Times New Roman" w:eastAsia="Times New Roman"/>
                <w:b/>
                <w:color w:val="000000"/>
                <w:sz w:val="26"/>
              </w:rPr>
              <w:t>Nội dung</w:t>
            </w:r>
          </w:p>
        </w:tc>
      </w:tr>
      <w:tr w14:paraId="6B8E74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9C650F8">
            <w:pPr>
              <w:keepNext w:val="0"/>
              <w:spacing w:before="0" w:after="120" w:line="276" w:lineRule="auto"/>
              <w:jc w:val="both"/>
            </w:pPr>
            <w:r>
              <w:rPr>
                <w:rFonts w:ascii="Times New Roman" w:hAnsi="Times New Roman" w:eastAsia="Times New Roman"/>
                <w:b w:val="0"/>
                <w:color w:val="000000"/>
                <w:sz w:val="26"/>
              </w:rPr>
              <w:t>Purpose</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874CC02">
            <w:pPr>
              <w:keepNext w:val="0"/>
              <w:spacing w:before="0" w:after="120" w:line="276" w:lineRule="auto"/>
              <w:jc w:val="both"/>
            </w:pPr>
            <w:r>
              <w:rPr>
                <w:rFonts w:ascii="Times New Roman" w:hAnsi="Times New Roman" w:eastAsia="Times New Roman"/>
                <w:b w:val="0"/>
                <w:color w:val="000000"/>
                <w:sz w:val="26"/>
              </w:rPr>
              <w:t>Đọc định dạng Godot để sinh metadata độc lập với UI.</w:t>
            </w:r>
          </w:p>
        </w:tc>
      </w:tr>
      <w:tr w14:paraId="59F0DA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4C02F6B">
            <w:pPr>
              <w:keepNext w:val="0"/>
              <w:spacing w:before="0" w:after="120" w:line="276" w:lineRule="auto"/>
              <w:jc w:val="both"/>
            </w:pPr>
            <w:r>
              <w:rPr>
                <w:rFonts w:ascii="Times New Roman" w:hAnsi="Times New Roman" w:eastAsia="Times New Roman"/>
                <w:b w:val="0"/>
                <w:color w:val="000000"/>
                <w:sz w:val="26"/>
              </w:rPr>
              <w:t>Responsibilities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498183E">
            <w:pPr>
              <w:keepNext w:val="0"/>
              <w:spacing w:before="0" w:after="120" w:line="276" w:lineRule="auto"/>
              <w:jc w:val="both"/>
            </w:pPr>
            <w:r>
              <w:rPr>
                <w:rFonts w:ascii="Times New Roman" w:hAnsi="Times New Roman" w:eastAsia="Times New Roman"/>
                <w:b w:val="0"/>
                <w:color w:val="000000"/>
                <w:sz w:val="26"/>
              </w:rPr>
              <w:t>Nhận diện scene tree, external_resource, sub_resource, script reference, uid/path, resource type.</w:t>
            </w:r>
          </w:p>
        </w:tc>
      </w:tr>
      <w:tr w14:paraId="221A0A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769D2AC">
            <w:pPr>
              <w:keepNext w:val="0"/>
              <w:spacing w:before="0" w:after="120" w:line="276" w:lineRule="auto"/>
              <w:jc w:val="both"/>
            </w:pPr>
            <w:r>
              <w:rPr>
                <w:rFonts w:ascii="Times New Roman" w:hAnsi="Times New Roman" w:eastAsia="Times New Roman"/>
                <w:b w:val="0"/>
                <w:color w:val="000000"/>
                <w:sz w:val="26"/>
              </w:rPr>
              <w:t>Constraints and Business Rules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CC51D7A">
            <w:pPr>
              <w:keepNext w:val="0"/>
              <w:spacing w:before="0" w:after="120" w:line="276" w:lineRule="auto"/>
              <w:jc w:val="both"/>
            </w:pPr>
            <w:r>
              <w:rPr>
                <w:rFonts w:ascii="Times New Roman" w:hAnsi="Times New Roman" w:eastAsia="Times New Roman"/>
                <w:b w:val="0"/>
                <w:color w:val="000000"/>
                <w:sz w:val="26"/>
              </w:rPr>
              <w:t>Không sửa file; lỗi file riêng lẻ tạo warning/error; output gắn với commit hash.</w:t>
            </w:r>
          </w:p>
        </w:tc>
      </w:tr>
      <w:tr w14:paraId="2D4AE4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903E0D0">
            <w:pPr>
              <w:keepNext w:val="0"/>
              <w:spacing w:before="0" w:after="120" w:line="276" w:lineRule="auto"/>
              <w:jc w:val="both"/>
            </w:pPr>
            <w:r>
              <w:rPr>
                <w:rFonts w:ascii="Times New Roman" w:hAnsi="Times New Roman" w:eastAsia="Times New Roman"/>
                <w:b w:val="0"/>
                <w:color w:val="000000"/>
                <w:sz w:val="26"/>
              </w:rPr>
              <w:t>Inputs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F9DEEDA">
            <w:pPr>
              <w:keepNext w:val="0"/>
              <w:spacing w:before="0" w:after="120" w:line="276" w:lineRule="auto"/>
              <w:jc w:val="both"/>
            </w:pPr>
            <w:r>
              <w:rPr>
                <w:rFonts w:ascii="Times New Roman" w:hAnsi="Times New Roman" w:eastAsia="Times New Roman"/>
                <w:b w:val="0"/>
                <w:color w:val="000000"/>
                <w:sz w:val="26"/>
              </w:rPr>
              <w:t>Dữ liệu nghiệp vụ đã được validation bởi module gọi engine, kèm correlation id, actor context nếu cần audit, và reference đến repository snapshot hoặc metadata version.</w:t>
            </w:r>
          </w:p>
        </w:tc>
      </w:tr>
      <w:tr w14:paraId="73B771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E98C212">
            <w:pPr>
              <w:keepNext w:val="0"/>
              <w:spacing w:before="0" w:after="120" w:line="276" w:lineRule="auto"/>
              <w:jc w:val="both"/>
            </w:pPr>
            <w:r>
              <w:rPr>
                <w:rFonts w:ascii="Times New Roman" w:hAnsi="Times New Roman" w:eastAsia="Times New Roman"/>
                <w:b w:val="0"/>
                <w:color w:val="000000"/>
                <w:sz w:val="26"/>
              </w:rPr>
              <w:t>Outputs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3A9F400">
            <w:pPr>
              <w:keepNext w:val="0"/>
              <w:spacing w:before="0" w:after="120" w:line="276" w:lineRule="auto"/>
              <w:jc w:val="both"/>
            </w:pPr>
            <w:r>
              <w:rPr>
                <w:rFonts w:ascii="Times New Roman" w:hAnsi="Times New Roman" w:eastAsia="Times New Roman"/>
                <w:b w:val="0"/>
                <w:color w:val="000000"/>
                <w:sz w:val="26"/>
              </w:rPr>
              <w:t>Result object có trạng thái thành công/thất bại, dữ liệu chính, warning, error code, duration và metric tags.</w:t>
            </w:r>
          </w:p>
        </w:tc>
      </w:tr>
      <w:tr w14:paraId="6AFA4A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729C658">
            <w:pPr>
              <w:keepNext w:val="0"/>
              <w:spacing w:before="0" w:after="120" w:line="276" w:lineRule="auto"/>
              <w:jc w:val="both"/>
            </w:pPr>
            <w:r>
              <w:rPr>
                <w:rFonts w:ascii="Times New Roman" w:hAnsi="Times New Roman" w:eastAsia="Times New Roman"/>
                <w:b w:val="0"/>
                <w:color w:val="000000"/>
                <w:sz w:val="26"/>
              </w:rPr>
              <w:t>Error Cases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2E92003">
            <w:pPr>
              <w:keepNext w:val="0"/>
              <w:spacing w:before="0" w:after="120" w:line="276" w:lineRule="auto"/>
              <w:jc w:val="both"/>
            </w:pPr>
            <w:r>
              <w:rPr>
                <w:rFonts w:ascii="Times New Roman" w:hAnsi="Times New Roman" w:eastAsia="Times New Roman"/>
                <w:b w:val="0"/>
                <w:color w:val="000000"/>
                <w:sz w:val="26"/>
              </w:rPr>
              <w:t>Input không hợp lệ, dependency storage unavailable, timeout, dữ liệu nguồn không nhất quán, hoặc kết quả vượt giới hạn kích thước.</w:t>
            </w:r>
          </w:p>
        </w:tc>
      </w:tr>
    </w:tbl>
    <w:p w14:paraId="0E4A80F7">
      <w:pPr>
        <w:keepNext w:val="0"/>
        <w:spacing w:before="0" w:after="120" w:line="276" w:lineRule="auto"/>
        <w:jc w:val="both"/>
      </w:pPr>
    </w:p>
    <w:p w14:paraId="78DAF58B">
      <w:pPr>
        <w:keepNext w:val="0"/>
        <w:spacing w:before="0" w:after="120" w:line="276" w:lineRule="auto"/>
        <w:jc w:val="both"/>
      </w:pPr>
      <w:r>
        <w:rPr>
          <w:rFonts w:ascii="Times New Roman" w:hAnsi="Times New Roman" w:eastAsia="Times New Roman"/>
          <w:color w:val="000000"/>
          <w:sz w:val="26"/>
        </w:rPr>
        <w:t>Parser Engine phải được thiết kế để chạy trong worker hoặc trong request nhẹ nếu tác vụ đủ nhỏ. Tuy nhiên, mọi tác vụ có thể vượt KPI latency của API phải được đưa vào RabbitMQ. Lý do kỹ thuật là engine xử lý file và graph có độ phức tạp phụ thuộc kích thước project, không nên chiếm thread xử lý HTTP.</w:t>
      </w:r>
    </w:p>
    <w:p w14:paraId="405D5783">
      <w:pPr>
        <w:pStyle w:val="3"/>
        <w:keepNext/>
        <w:spacing w:before="200" w:after="120" w:line="276" w:lineRule="auto"/>
        <w:jc w:val="both"/>
      </w:pPr>
      <w:r>
        <w:rPr>
          <w:rFonts w:ascii="Times New Roman" w:hAnsi="Times New Roman" w:eastAsia="Times New Roman"/>
          <w:b/>
          <w:color w:val="000000"/>
          <w:sz w:val="26"/>
        </w:rPr>
        <w:t>24.3. Diff Engine</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74BF7E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C096C90">
            <w:pPr>
              <w:keepNext w:val="0"/>
              <w:spacing w:before="0" w:after="120" w:line="276" w:lineRule="auto"/>
              <w:jc w:val="both"/>
            </w:pPr>
            <w:r>
              <w:rPr>
                <w:rFonts w:ascii="Times New Roman" w:hAnsi="Times New Roman" w:eastAsia="Times New Roman"/>
                <w:b/>
                <w:color w:val="000000"/>
                <w:sz w:val="26"/>
              </w:rPr>
              <w:t>Khía cạnh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4C38F31">
            <w:pPr>
              <w:keepNext w:val="0"/>
              <w:spacing w:before="0" w:after="120" w:line="276" w:lineRule="auto"/>
              <w:jc w:val="both"/>
            </w:pPr>
            <w:r>
              <w:rPr>
                <w:rFonts w:ascii="Times New Roman" w:hAnsi="Times New Roman" w:eastAsia="Times New Roman"/>
                <w:b/>
                <w:color w:val="000000"/>
                <w:sz w:val="26"/>
              </w:rPr>
              <w:t>Nội dung</w:t>
            </w:r>
          </w:p>
        </w:tc>
      </w:tr>
      <w:tr w14:paraId="6B1133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1F9828E">
            <w:pPr>
              <w:keepNext w:val="0"/>
              <w:spacing w:before="0" w:after="120" w:line="276" w:lineRule="auto"/>
              <w:jc w:val="both"/>
            </w:pPr>
            <w:r>
              <w:rPr>
                <w:rFonts w:ascii="Times New Roman" w:hAnsi="Times New Roman" w:eastAsia="Times New Roman"/>
                <w:b w:val="0"/>
                <w:color w:val="000000"/>
                <w:sz w:val="26"/>
              </w:rPr>
              <w:t>Purpose</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FBC579B">
            <w:pPr>
              <w:keepNext w:val="0"/>
              <w:spacing w:before="0" w:after="120" w:line="276" w:lineRule="auto"/>
              <w:jc w:val="both"/>
            </w:pPr>
            <w:r>
              <w:rPr>
                <w:rFonts w:ascii="Times New Roman" w:hAnsi="Times New Roman" w:eastAsia="Times New Roman"/>
                <w:b w:val="0"/>
                <w:color w:val="000000"/>
                <w:sz w:val="26"/>
              </w:rPr>
              <w:t>So sánh thay đổi scene theo ngữ nghĩa thay vì chỉ dòng text.</w:t>
            </w:r>
          </w:p>
        </w:tc>
      </w:tr>
      <w:tr w14:paraId="624625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BCC1756">
            <w:pPr>
              <w:keepNext w:val="0"/>
              <w:spacing w:before="0" w:after="120" w:line="276" w:lineRule="auto"/>
              <w:jc w:val="both"/>
            </w:pPr>
            <w:r>
              <w:rPr>
                <w:rFonts w:ascii="Times New Roman" w:hAnsi="Times New Roman" w:eastAsia="Times New Roman"/>
                <w:b w:val="0"/>
                <w:color w:val="000000"/>
                <w:sz w:val="26"/>
              </w:rPr>
              <w:t>Responsibilities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58AD216">
            <w:pPr>
              <w:keepNext w:val="0"/>
              <w:spacing w:before="0" w:after="120" w:line="276" w:lineRule="auto"/>
              <w:jc w:val="both"/>
            </w:pPr>
            <w:r>
              <w:rPr>
                <w:rFonts w:ascii="Times New Roman" w:hAnsi="Times New Roman" w:eastAsia="Times New Roman"/>
                <w:b w:val="0"/>
                <w:color w:val="000000"/>
                <w:sz w:val="26"/>
              </w:rPr>
              <w:t>Map node theo path/name/id; phân loại add/remove/modify/move; so sánh property và resource reference.</w:t>
            </w:r>
          </w:p>
        </w:tc>
      </w:tr>
      <w:tr w14:paraId="15C8F1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8A666CE">
            <w:pPr>
              <w:keepNext w:val="0"/>
              <w:spacing w:before="0" w:after="120" w:line="276" w:lineRule="auto"/>
              <w:jc w:val="both"/>
            </w:pPr>
            <w:r>
              <w:rPr>
                <w:rFonts w:ascii="Times New Roman" w:hAnsi="Times New Roman" w:eastAsia="Times New Roman"/>
                <w:b w:val="0"/>
                <w:color w:val="000000"/>
                <w:sz w:val="26"/>
              </w:rPr>
              <w:t>Constraints and Business Rules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9C3011B">
            <w:pPr>
              <w:keepNext w:val="0"/>
              <w:spacing w:before="0" w:after="120" w:line="276" w:lineRule="auto"/>
              <w:jc w:val="both"/>
            </w:pPr>
            <w:r>
              <w:rPr>
                <w:rFonts w:ascii="Times New Roman" w:hAnsi="Times New Roman" w:eastAsia="Times New Roman"/>
                <w:b w:val="0"/>
                <w:color w:val="000000"/>
                <w:sz w:val="26"/>
              </w:rPr>
              <w:t>Diff có thể degraded sang text-aware nếu parse một phía thất bại; phải báo rõ mức độ tin cậy.</w:t>
            </w:r>
          </w:p>
        </w:tc>
      </w:tr>
      <w:tr w14:paraId="515FA3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A4AF952">
            <w:pPr>
              <w:keepNext w:val="0"/>
              <w:spacing w:before="0" w:after="120" w:line="276" w:lineRule="auto"/>
              <w:jc w:val="both"/>
            </w:pPr>
            <w:r>
              <w:rPr>
                <w:rFonts w:ascii="Times New Roman" w:hAnsi="Times New Roman" w:eastAsia="Times New Roman"/>
                <w:b w:val="0"/>
                <w:color w:val="000000"/>
                <w:sz w:val="26"/>
              </w:rPr>
              <w:t>Inputs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F97DB74">
            <w:pPr>
              <w:keepNext w:val="0"/>
              <w:spacing w:before="0" w:after="120" w:line="276" w:lineRule="auto"/>
              <w:jc w:val="both"/>
            </w:pPr>
            <w:r>
              <w:rPr>
                <w:rFonts w:ascii="Times New Roman" w:hAnsi="Times New Roman" w:eastAsia="Times New Roman"/>
                <w:b w:val="0"/>
                <w:color w:val="000000"/>
                <w:sz w:val="26"/>
              </w:rPr>
              <w:t>Dữ liệu nghiệp vụ đã được validation bởi module gọi engine, kèm correlation id, actor context nếu cần audit, và reference đến repository snapshot hoặc metadata version.</w:t>
            </w:r>
          </w:p>
        </w:tc>
      </w:tr>
      <w:tr w14:paraId="66B425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1469418">
            <w:pPr>
              <w:keepNext w:val="0"/>
              <w:spacing w:before="0" w:after="120" w:line="276" w:lineRule="auto"/>
              <w:jc w:val="both"/>
            </w:pPr>
            <w:r>
              <w:rPr>
                <w:rFonts w:ascii="Times New Roman" w:hAnsi="Times New Roman" w:eastAsia="Times New Roman"/>
                <w:b w:val="0"/>
                <w:color w:val="000000"/>
                <w:sz w:val="26"/>
              </w:rPr>
              <w:t>Outputs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9B6CEB6">
            <w:pPr>
              <w:keepNext w:val="0"/>
              <w:spacing w:before="0" w:after="120" w:line="276" w:lineRule="auto"/>
              <w:jc w:val="both"/>
            </w:pPr>
            <w:r>
              <w:rPr>
                <w:rFonts w:ascii="Times New Roman" w:hAnsi="Times New Roman" w:eastAsia="Times New Roman"/>
                <w:b w:val="0"/>
                <w:color w:val="000000"/>
                <w:sz w:val="26"/>
              </w:rPr>
              <w:t>Result object có trạng thái thành công/thất bại, dữ liệu chính, warning, error code, duration và metric tags.</w:t>
            </w:r>
          </w:p>
        </w:tc>
      </w:tr>
      <w:tr w14:paraId="3F6AAF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7D02974">
            <w:pPr>
              <w:keepNext w:val="0"/>
              <w:spacing w:before="0" w:after="120" w:line="276" w:lineRule="auto"/>
              <w:jc w:val="both"/>
            </w:pPr>
            <w:r>
              <w:rPr>
                <w:rFonts w:ascii="Times New Roman" w:hAnsi="Times New Roman" w:eastAsia="Times New Roman"/>
                <w:b w:val="0"/>
                <w:color w:val="000000"/>
                <w:sz w:val="26"/>
              </w:rPr>
              <w:t>Error Cases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3096EAD">
            <w:pPr>
              <w:keepNext w:val="0"/>
              <w:spacing w:before="0" w:after="120" w:line="276" w:lineRule="auto"/>
              <w:jc w:val="both"/>
            </w:pPr>
            <w:r>
              <w:rPr>
                <w:rFonts w:ascii="Times New Roman" w:hAnsi="Times New Roman" w:eastAsia="Times New Roman"/>
                <w:b w:val="0"/>
                <w:color w:val="000000"/>
                <w:sz w:val="26"/>
              </w:rPr>
              <w:t>Input không hợp lệ, dependency storage unavailable, timeout, dữ liệu nguồn không nhất quán, hoặc kết quả vượt giới hạn kích thước.</w:t>
            </w:r>
          </w:p>
        </w:tc>
      </w:tr>
    </w:tbl>
    <w:p w14:paraId="695164A4">
      <w:pPr>
        <w:keepNext w:val="0"/>
        <w:spacing w:before="0" w:after="120" w:line="276" w:lineRule="auto"/>
        <w:jc w:val="both"/>
      </w:pPr>
    </w:p>
    <w:p w14:paraId="3C0B11A5">
      <w:pPr>
        <w:keepNext w:val="0"/>
        <w:spacing w:before="0" w:after="120" w:line="276" w:lineRule="auto"/>
        <w:jc w:val="both"/>
      </w:pPr>
      <w:r>
        <w:rPr>
          <w:rFonts w:ascii="Times New Roman" w:hAnsi="Times New Roman" w:eastAsia="Times New Roman"/>
          <w:color w:val="000000"/>
          <w:sz w:val="26"/>
        </w:rPr>
        <w:t>Diff Engine phải được thiết kế để chạy trong worker hoặc trong request nhẹ nếu tác vụ đủ nhỏ. Tuy nhiên, mọi tác vụ có thể vượt KPI latency của API phải được đưa vào RabbitMQ. Lý do kỹ thuật là engine xử lý file và graph có độ phức tạp phụ thuộc kích thước project, không nên chiếm thread xử lý HTTP.</w:t>
      </w:r>
    </w:p>
    <w:p w14:paraId="493AF7DE">
      <w:pPr>
        <w:pStyle w:val="3"/>
        <w:keepNext/>
        <w:spacing w:before="200" w:after="120" w:line="276" w:lineRule="auto"/>
        <w:jc w:val="both"/>
      </w:pPr>
      <w:r>
        <w:rPr>
          <w:rFonts w:ascii="Times New Roman" w:hAnsi="Times New Roman" w:eastAsia="Times New Roman"/>
          <w:b/>
          <w:color w:val="000000"/>
          <w:sz w:val="26"/>
        </w:rPr>
        <w:t>24.4. Dependency Engine</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55725F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D27A7A0">
            <w:pPr>
              <w:keepNext w:val="0"/>
              <w:spacing w:before="0" w:after="120" w:line="276" w:lineRule="auto"/>
              <w:jc w:val="both"/>
            </w:pPr>
            <w:r>
              <w:rPr>
                <w:rFonts w:ascii="Times New Roman" w:hAnsi="Times New Roman" w:eastAsia="Times New Roman"/>
                <w:b/>
                <w:color w:val="000000"/>
                <w:sz w:val="26"/>
              </w:rPr>
              <w:t>Khía cạnh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1149242">
            <w:pPr>
              <w:keepNext w:val="0"/>
              <w:spacing w:before="0" w:after="120" w:line="276" w:lineRule="auto"/>
              <w:jc w:val="both"/>
            </w:pPr>
            <w:r>
              <w:rPr>
                <w:rFonts w:ascii="Times New Roman" w:hAnsi="Times New Roman" w:eastAsia="Times New Roman"/>
                <w:b/>
                <w:color w:val="000000"/>
                <w:sz w:val="26"/>
              </w:rPr>
              <w:t>Nội dung</w:t>
            </w:r>
          </w:p>
        </w:tc>
      </w:tr>
      <w:tr w14:paraId="46F901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18CBE6D">
            <w:pPr>
              <w:keepNext w:val="0"/>
              <w:spacing w:before="0" w:after="120" w:line="276" w:lineRule="auto"/>
              <w:jc w:val="both"/>
            </w:pPr>
            <w:r>
              <w:rPr>
                <w:rFonts w:ascii="Times New Roman" w:hAnsi="Times New Roman" w:eastAsia="Times New Roman"/>
                <w:b w:val="0"/>
                <w:color w:val="000000"/>
                <w:sz w:val="26"/>
              </w:rPr>
              <w:t>Purpose</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F1EEEB1">
            <w:pPr>
              <w:keepNext w:val="0"/>
              <w:spacing w:before="0" w:after="120" w:line="276" w:lineRule="auto"/>
              <w:jc w:val="both"/>
            </w:pPr>
            <w:r>
              <w:rPr>
                <w:rFonts w:ascii="Times New Roman" w:hAnsi="Times New Roman" w:eastAsia="Times New Roman"/>
                <w:b w:val="0"/>
                <w:color w:val="000000"/>
                <w:sz w:val="26"/>
              </w:rPr>
              <w:t>Xây dựng đồ thị phụ thuộc từ metadata scene, asset và script reference.</w:t>
            </w:r>
          </w:p>
        </w:tc>
      </w:tr>
      <w:tr w14:paraId="3CE0F1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AEC403D">
            <w:pPr>
              <w:keepNext w:val="0"/>
              <w:spacing w:before="0" w:after="120" w:line="276" w:lineRule="auto"/>
              <w:jc w:val="both"/>
            </w:pPr>
            <w:r>
              <w:rPr>
                <w:rFonts w:ascii="Times New Roman" w:hAnsi="Times New Roman" w:eastAsia="Times New Roman"/>
                <w:b w:val="0"/>
                <w:color w:val="000000"/>
                <w:sz w:val="26"/>
              </w:rPr>
              <w:t>Responsibilities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6DB7455">
            <w:pPr>
              <w:keepNext w:val="0"/>
              <w:spacing w:before="0" w:after="120" w:line="276" w:lineRule="auto"/>
              <w:jc w:val="both"/>
            </w:pPr>
            <w:r>
              <w:rPr>
                <w:rFonts w:ascii="Times New Roman" w:hAnsi="Times New Roman" w:eastAsia="Times New Roman"/>
                <w:b w:val="0"/>
                <w:color w:val="000000"/>
                <w:sz w:val="26"/>
              </w:rPr>
              <w:t>Tạo node/edge, phát hiện missing reference, circular dependency, orphan asset, fan-in/fan-out cao.</w:t>
            </w:r>
          </w:p>
        </w:tc>
      </w:tr>
      <w:tr w14:paraId="5B7AEF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2BEBD55">
            <w:pPr>
              <w:keepNext w:val="0"/>
              <w:spacing w:before="0" w:after="120" w:line="276" w:lineRule="auto"/>
              <w:jc w:val="both"/>
            </w:pPr>
            <w:r>
              <w:rPr>
                <w:rFonts w:ascii="Times New Roman" w:hAnsi="Times New Roman" w:eastAsia="Times New Roman"/>
                <w:b w:val="0"/>
                <w:color w:val="000000"/>
                <w:sz w:val="26"/>
              </w:rPr>
              <w:t>Constraints and Business Rules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3288CA9">
            <w:pPr>
              <w:keepNext w:val="0"/>
              <w:spacing w:before="0" w:after="120" w:line="276" w:lineRule="auto"/>
              <w:jc w:val="both"/>
            </w:pPr>
            <w:r>
              <w:rPr>
                <w:rFonts w:ascii="Times New Roman" w:hAnsi="Times New Roman" w:eastAsia="Times New Roman"/>
                <w:b w:val="0"/>
                <w:color w:val="000000"/>
                <w:sz w:val="26"/>
              </w:rPr>
              <w:t>Graph query phải giới hạn depth để tránh truy vấn quá lớn; kết quả gắn với metadata version.</w:t>
            </w:r>
          </w:p>
        </w:tc>
      </w:tr>
      <w:tr w14:paraId="44E1C2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5C339DC">
            <w:pPr>
              <w:keepNext w:val="0"/>
              <w:spacing w:before="0" w:after="120" w:line="276" w:lineRule="auto"/>
              <w:jc w:val="both"/>
            </w:pPr>
            <w:r>
              <w:rPr>
                <w:rFonts w:ascii="Times New Roman" w:hAnsi="Times New Roman" w:eastAsia="Times New Roman"/>
                <w:b w:val="0"/>
                <w:color w:val="000000"/>
                <w:sz w:val="26"/>
              </w:rPr>
              <w:t>Inputs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D5989DB">
            <w:pPr>
              <w:keepNext w:val="0"/>
              <w:spacing w:before="0" w:after="120" w:line="276" w:lineRule="auto"/>
              <w:jc w:val="both"/>
            </w:pPr>
            <w:r>
              <w:rPr>
                <w:rFonts w:ascii="Times New Roman" w:hAnsi="Times New Roman" w:eastAsia="Times New Roman"/>
                <w:b w:val="0"/>
                <w:color w:val="000000"/>
                <w:sz w:val="26"/>
              </w:rPr>
              <w:t>Dữ liệu nghiệp vụ đã được validation bởi module gọi engine, kèm correlation id, actor context nếu cần audit, và reference đến repository snapshot hoặc metadata version.</w:t>
            </w:r>
          </w:p>
        </w:tc>
      </w:tr>
      <w:tr w14:paraId="0B3A7B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6DBD4D9">
            <w:pPr>
              <w:keepNext w:val="0"/>
              <w:spacing w:before="0" w:after="120" w:line="276" w:lineRule="auto"/>
              <w:jc w:val="both"/>
            </w:pPr>
            <w:r>
              <w:rPr>
                <w:rFonts w:ascii="Times New Roman" w:hAnsi="Times New Roman" w:eastAsia="Times New Roman"/>
                <w:b w:val="0"/>
                <w:color w:val="000000"/>
                <w:sz w:val="26"/>
              </w:rPr>
              <w:t>Outputs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9799933">
            <w:pPr>
              <w:keepNext w:val="0"/>
              <w:spacing w:before="0" w:after="120" w:line="276" w:lineRule="auto"/>
              <w:jc w:val="both"/>
            </w:pPr>
            <w:r>
              <w:rPr>
                <w:rFonts w:ascii="Times New Roman" w:hAnsi="Times New Roman" w:eastAsia="Times New Roman"/>
                <w:b w:val="0"/>
                <w:color w:val="000000"/>
                <w:sz w:val="26"/>
              </w:rPr>
              <w:t>Result object có trạng thái thành công/thất bại, dữ liệu chính, warning, error code, duration và metric tags.</w:t>
            </w:r>
          </w:p>
        </w:tc>
      </w:tr>
      <w:tr w14:paraId="2394C3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2D79EA5">
            <w:pPr>
              <w:keepNext w:val="0"/>
              <w:spacing w:before="0" w:after="120" w:line="276" w:lineRule="auto"/>
              <w:jc w:val="both"/>
            </w:pPr>
            <w:r>
              <w:rPr>
                <w:rFonts w:ascii="Times New Roman" w:hAnsi="Times New Roman" w:eastAsia="Times New Roman"/>
                <w:b w:val="0"/>
                <w:color w:val="000000"/>
                <w:sz w:val="26"/>
              </w:rPr>
              <w:t>Error Cases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07BBC6B">
            <w:pPr>
              <w:keepNext w:val="0"/>
              <w:spacing w:before="0" w:after="120" w:line="276" w:lineRule="auto"/>
              <w:jc w:val="both"/>
            </w:pPr>
            <w:r>
              <w:rPr>
                <w:rFonts w:ascii="Times New Roman" w:hAnsi="Times New Roman" w:eastAsia="Times New Roman"/>
                <w:b w:val="0"/>
                <w:color w:val="000000"/>
                <w:sz w:val="26"/>
              </w:rPr>
              <w:t>Input không hợp lệ, dependency storage unavailable, timeout, dữ liệu nguồn không nhất quán, hoặc kết quả vượt giới hạn kích thước.</w:t>
            </w:r>
          </w:p>
        </w:tc>
      </w:tr>
    </w:tbl>
    <w:p w14:paraId="71C80697">
      <w:pPr>
        <w:keepNext w:val="0"/>
        <w:spacing w:before="0" w:after="120" w:line="276" w:lineRule="auto"/>
        <w:jc w:val="both"/>
      </w:pPr>
    </w:p>
    <w:p w14:paraId="60A326F2">
      <w:pPr>
        <w:keepNext w:val="0"/>
        <w:spacing w:before="0" w:after="120" w:line="276" w:lineRule="auto"/>
        <w:jc w:val="both"/>
      </w:pPr>
      <w:r>
        <w:rPr>
          <w:rFonts w:ascii="Times New Roman" w:hAnsi="Times New Roman" w:eastAsia="Times New Roman"/>
          <w:color w:val="000000"/>
          <w:sz w:val="26"/>
        </w:rPr>
        <w:t>Dependency Engine phải được thiết kế để chạy trong worker hoặc trong request nhẹ nếu tác vụ đủ nhỏ. Tuy nhiên, mọi tác vụ có thể vượt KPI latency của API phải được đưa vào RabbitMQ. Lý do kỹ thuật là engine xử lý file và graph có độ phức tạp phụ thuộc kích thước project, không nên chiếm thread xử lý HTTP.</w:t>
      </w:r>
    </w:p>
    <w:p w14:paraId="73129951">
      <w:pPr>
        <w:pStyle w:val="3"/>
        <w:keepNext/>
        <w:spacing w:before="200" w:after="120" w:line="276" w:lineRule="auto"/>
        <w:jc w:val="both"/>
      </w:pPr>
      <w:r>
        <w:rPr>
          <w:rFonts w:ascii="Times New Roman" w:hAnsi="Times New Roman" w:eastAsia="Times New Roman"/>
          <w:b/>
          <w:color w:val="000000"/>
          <w:sz w:val="26"/>
        </w:rPr>
        <w:t>24.5. Health Engine</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7BDE18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9B3BC83">
            <w:pPr>
              <w:keepNext w:val="0"/>
              <w:spacing w:before="0" w:after="120" w:line="276" w:lineRule="auto"/>
              <w:jc w:val="both"/>
            </w:pPr>
            <w:r>
              <w:rPr>
                <w:rFonts w:ascii="Times New Roman" w:hAnsi="Times New Roman" w:eastAsia="Times New Roman"/>
                <w:b/>
                <w:color w:val="000000"/>
                <w:sz w:val="26"/>
              </w:rPr>
              <w:t>Khía cạnh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31AD30A">
            <w:pPr>
              <w:keepNext w:val="0"/>
              <w:spacing w:before="0" w:after="120" w:line="276" w:lineRule="auto"/>
              <w:jc w:val="both"/>
            </w:pPr>
            <w:r>
              <w:rPr>
                <w:rFonts w:ascii="Times New Roman" w:hAnsi="Times New Roman" w:eastAsia="Times New Roman"/>
                <w:b/>
                <w:color w:val="000000"/>
                <w:sz w:val="26"/>
              </w:rPr>
              <w:t>Nội dung</w:t>
            </w:r>
          </w:p>
        </w:tc>
      </w:tr>
      <w:tr w14:paraId="4C11CD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29819F3">
            <w:pPr>
              <w:keepNext w:val="0"/>
              <w:spacing w:before="0" w:after="120" w:line="276" w:lineRule="auto"/>
              <w:jc w:val="both"/>
            </w:pPr>
            <w:r>
              <w:rPr>
                <w:rFonts w:ascii="Times New Roman" w:hAnsi="Times New Roman" w:eastAsia="Times New Roman"/>
                <w:b w:val="0"/>
                <w:color w:val="000000"/>
                <w:sz w:val="26"/>
              </w:rPr>
              <w:t>Purpose</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7C15FE0">
            <w:pPr>
              <w:keepNext w:val="0"/>
              <w:spacing w:before="0" w:after="120" w:line="276" w:lineRule="auto"/>
              <w:jc w:val="both"/>
            </w:pPr>
            <w:r>
              <w:rPr>
                <w:rFonts w:ascii="Times New Roman" w:hAnsi="Times New Roman" w:eastAsia="Times New Roman"/>
                <w:b w:val="0"/>
                <w:color w:val="000000"/>
                <w:sz w:val="26"/>
              </w:rPr>
              <w:t>Tính health score và issue list dựa trên rule có version.</w:t>
            </w:r>
          </w:p>
        </w:tc>
      </w:tr>
      <w:tr w14:paraId="5AF236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C7B8DB2">
            <w:pPr>
              <w:keepNext w:val="0"/>
              <w:spacing w:before="0" w:after="120" w:line="276" w:lineRule="auto"/>
              <w:jc w:val="both"/>
            </w:pPr>
            <w:r>
              <w:rPr>
                <w:rFonts w:ascii="Times New Roman" w:hAnsi="Times New Roman" w:eastAsia="Times New Roman"/>
                <w:b w:val="0"/>
                <w:color w:val="000000"/>
                <w:sz w:val="26"/>
              </w:rPr>
              <w:t>Responsibilities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747AE91">
            <w:pPr>
              <w:keepNext w:val="0"/>
              <w:spacing w:before="0" w:after="120" w:line="276" w:lineRule="auto"/>
              <w:jc w:val="both"/>
            </w:pPr>
            <w:r>
              <w:rPr>
                <w:rFonts w:ascii="Times New Roman" w:hAnsi="Times New Roman" w:eastAsia="Times New Roman"/>
                <w:b w:val="0"/>
                <w:color w:val="000000"/>
                <w:sz w:val="26"/>
              </w:rPr>
              <w:t>Chạy rule về missing asset, cycle, scene size, script reference, unused asset, import risk.</w:t>
            </w:r>
          </w:p>
        </w:tc>
      </w:tr>
      <w:tr w14:paraId="72E7DA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F1D91AD">
            <w:pPr>
              <w:keepNext w:val="0"/>
              <w:spacing w:before="0" w:after="120" w:line="276" w:lineRule="auto"/>
              <w:jc w:val="both"/>
            </w:pPr>
            <w:r>
              <w:rPr>
                <w:rFonts w:ascii="Times New Roman" w:hAnsi="Times New Roman" w:eastAsia="Times New Roman"/>
                <w:b w:val="0"/>
                <w:color w:val="000000"/>
                <w:sz w:val="26"/>
              </w:rPr>
              <w:t>Constraints and Business Rules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5DDD36D">
            <w:pPr>
              <w:keepNext w:val="0"/>
              <w:spacing w:before="0" w:after="120" w:line="276" w:lineRule="auto"/>
              <w:jc w:val="both"/>
            </w:pPr>
            <w:r>
              <w:rPr>
                <w:rFonts w:ascii="Times New Roman" w:hAnsi="Times New Roman" w:eastAsia="Times New Roman"/>
                <w:b w:val="0"/>
                <w:color w:val="000000"/>
                <w:sz w:val="26"/>
              </w:rPr>
              <w:t>Không tự sửa lỗi; severity phải giải thích được; rule thay đổi cần version và audit.</w:t>
            </w:r>
          </w:p>
        </w:tc>
      </w:tr>
      <w:tr w14:paraId="165016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D464FD1">
            <w:pPr>
              <w:keepNext w:val="0"/>
              <w:spacing w:before="0" w:after="120" w:line="276" w:lineRule="auto"/>
              <w:jc w:val="both"/>
            </w:pPr>
            <w:r>
              <w:rPr>
                <w:rFonts w:ascii="Times New Roman" w:hAnsi="Times New Roman" w:eastAsia="Times New Roman"/>
                <w:b w:val="0"/>
                <w:color w:val="000000"/>
                <w:sz w:val="26"/>
              </w:rPr>
              <w:t>Inputs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5DF52A0">
            <w:pPr>
              <w:keepNext w:val="0"/>
              <w:spacing w:before="0" w:after="120" w:line="276" w:lineRule="auto"/>
              <w:jc w:val="both"/>
            </w:pPr>
            <w:r>
              <w:rPr>
                <w:rFonts w:ascii="Times New Roman" w:hAnsi="Times New Roman" w:eastAsia="Times New Roman"/>
                <w:b w:val="0"/>
                <w:color w:val="000000"/>
                <w:sz w:val="26"/>
              </w:rPr>
              <w:t>Dữ liệu nghiệp vụ đã được validation bởi module gọi engine, kèm correlation id, actor context nếu cần audit, và reference đến repository snapshot hoặc metadata version.</w:t>
            </w:r>
          </w:p>
        </w:tc>
      </w:tr>
      <w:tr w14:paraId="4ADBFC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8A77856">
            <w:pPr>
              <w:keepNext w:val="0"/>
              <w:spacing w:before="0" w:after="120" w:line="276" w:lineRule="auto"/>
              <w:jc w:val="both"/>
            </w:pPr>
            <w:r>
              <w:rPr>
                <w:rFonts w:ascii="Times New Roman" w:hAnsi="Times New Roman" w:eastAsia="Times New Roman"/>
                <w:b w:val="0"/>
                <w:color w:val="000000"/>
                <w:sz w:val="26"/>
              </w:rPr>
              <w:t>Outputs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1CF7A83">
            <w:pPr>
              <w:keepNext w:val="0"/>
              <w:spacing w:before="0" w:after="120" w:line="276" w:lineRule="auto"/>
              <w:jc w:val="both"/>
            </w:pPr>
            <w:r>
              <w:rPr>
                <w:rFonts w:ascii="Times New Roman" w:hAnsi="Times New Roman" w:eastAsia="Times New Roman"/>
                <w:b w:val="0"/>
                <w:color w:val="000000"/>
                <w:sz w:val="26"/>
              </w:rPr>
              <w:t>Result object có trạng thái thành công/thất bại, dữ liệu chính, warning, error code, duration và metric tags.</w:t>
            </w:r>
          </w:p>
        </w:tc>
      </w:tr>
      <w:tr w14:paraId="09C227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B0E9DDB">
            <w:pPr>
              <w:keepNext w:val="0"/>
              <w:spacing w:before="0" w:after="120" w:line="276" w:lineRule="auto"/>
              <w:jc w:val="both"/>
            </w:pPr>
            <w:r>
              <w:rPr>
                <w:rFonts w:ascii="Times New Roman" w:hAnsi="Times New Roman" w:eastAsia="Times New Roman"/>
                <w:b w:val="0"/>
                <w:color w:val="000000"/>
                <w:sz w:val="26"/>
              </w:rPr>
              <w:t>Error Cases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F639F89">
            <w:pPr>
              <w:keepNext w:val="0"/>
              <w:spacing w:before="0" w:after="120" w:line="276" w:lineRule="auto"/>
              <w:jc w:val="both"/>
            </w:pPr>
            <w:r>
              <w:rPr>
                <w:rFonts w:ascii="Times New Roman" w:hAnsi="Times New Roman" w:eastAsia="Times New Roman"/>
                <w:b w:val="0"/>
                <w:color w:val="000000"/>
                <w:sz w:val="26"/>
              </w:rPr>
              <w:t>Input không hợp lệ, dependency storage unavailable, timeout, dữ liệu nguồn không nhất quán, hoặc kết quả vượt giới hạn kích thước.</w:t>
            </w:r>
          </w:p>
        </w:tc>
      </w:tr>
    </w:tbl>
    <w:p w14:paraId="1A3C8466">
      <w:pPr>
        <w:keepNext w:val="0"/>
        <w:spacing w:before="0" w:after="120" w:line="276" w:lineRule="auto"/>
        <w:jc w:val="both"/>
      </w:pPr>
    </w:p>
    <w:p w14:paraId="79783143">
      <w:pPr>
        <w:keepNext w:val="0"/>
        <w:spacing w:before="0" w:after="120" w:line="276" w:lineRule="auto"/>
        <w:jc w:val="both"/>
      </w:pPr>
      <w:r>
        <w:rPr>
          <w:rFonts w:ascii="Times New Roman" w:hAnsi="Times New Roman" w:eastAsia="Times New Roman"/>
          <w:color w:val="000000"/>
          <w:sz w:val="26"/>
        </w:rPr>
        <w:t>Health Engine phải được thiết kế để chạy trong worker hoặc trong request nhẹ nếu tác vụ đủ nhỏ. Tuy nhiên, mọi tác vụ có thể vượt KPI latency của API phải được đưa vào RabbitMQ. Lý do kỹ thuật là engine xử lý file và graph có độ phức tạp phụ thuộc kích thước project, không nên chiếm thread xử lý HTTP.</w:t>
      </w:r>
    </w:p>
    <w:p w14:paraId="7519425A">
      <w:pPr>
        <w:pStyle w:val="3"/>
        <w:keepNext/>
        <w:spacing w:before="200" w:after="120" w:line="276" w:lineRule="auto"/>
        <w:jc w:val="both"/>
      </w:pPr>
      <w:r>
        <w:rPr>
          <w:rFonts w:ascii="Times New Roman" w:hAnsi="Times New Roman" w:eastAsia="Times New Roman"/>
          <w:b/>
          <w:color w:val="000000"/>
          <w:sz w:val="26"/>
        </w:rPr>
        <w:t>24.6. Search Engine</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453750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4B0DAFB">
            <w:pPr>
              <w:keepNext w:val="0"/>
              <w:spacing w:before="0" w:after="120" w:line="276" w:lineRule="auto"/>
              <w:jc w:val="both"/>
            </w:pPr>
            <w:r>
              <w:rPr>
                <w:rFonts w:ascii="Times New Roman" w:hAnsi="Times New Roman" w:eastAsia="Times New Roman"/>
                <w:b/>
                <w:color w:val="000000"/>
                <w:sz w:val="26"/>
              </w:rPr>
              <w:t>Khía cạnh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FE2FFDC">
            <w:pPr>
              <w:keepNext w:val="0"/>
              <w:spacing w:before="0" w:after="120" w:line="276" w:lineRule="auto"/>
              <w:jc w:val="both"/>
            </w:pPr>
            <w:r>
              <w:rPr>
                <w:rFonts w:ascii="Times New Roman" w:hAnsi="Times New Roman" w:eastAsia="Times New Roman"/>
                <w:b/>
                <w:color w:val="000000"/>
                <w:sz w:val="26"/>
              </w:rPr>
              <w:t>Nội dung</w:t>
            </w:r>
          </w:p>
        </w:tc>
      </w:tr>
      <w:tr w14:paraId="7C44AF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22B0569">
            <w:pPr>
              <w:keepNext w:val="0"/>
              <w:spacing w:before="0" w:after="120" w:line="276" w:lineRule="auto"/>
              <w:jc w:val="both"/>
            </w:pPr>
            <w:r>
              <w:rPr>
                <w:rFonts w:ascii="Times New Roman" w:hAnsi="Times New Roman" w:eastAsia="Times New Roman"/>
                <w:b w:val="0"/>
                <w:color w:val="000000"/>
                <w:sz w:val="26"/>
              </w:rPr>
              <w:t>Purpose</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8851B4C">
            <w:pPr>
              <w:keepNext w:val="0"/>
              <w:spacing w:before="0" w:after="120" w:line="276" w:lineRule="auto"/>
              <w:jc w:val="both"/>
            </w:pPr>
            <w:r>
              <w:rPr>
                <w:rFonts w:ascii="Times New Roman" w:hAnsi="Times New Roman" w:eastAsia="Times New Roman"/>
                <w:b w:val="0"/>
                <w:color w:val="000000"/>
                <w:sz w:val="26"/>
              </w:rPr>
              <w:t>Cung cấp truy vấn có phân quyền trên metadata và dữ liệu nghiệp vụ.</w:t>
            </w:r>
          </w:p>
        </w:tc>
      </w:tr>
      <w:tr w14:paraId="12716B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2FCB6A7">
            <w:pPr>
              <w:keepNext w:val="0"/>
              <w:spacing w:before="0" w:after="120" w:line="276" w:lineRule="auto"/>
              <w:jc w:val="both"/>
            </w:pPr>
            <w:r>
              <w:rPr>
                <w:rFonts w:ascii="Times New Roman" w:hAnsi="Times New Roman" w:eastAsia="Times New Roman"/>
                <w:b w:val="0"/>
                <w:color w:val="000000"/>
                <w:sz w:val="26"/>
              </w:rPr>
              <w:t>Responsibilities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2972E05">
            <w:pPr>
              <w:keepNext w:val="0"/>
              <w:spacing w:before="0" w:after="120" w:line="276" w:lineRule="auto"/>
              <w:jc w:val="both"/>
            </w:pPr>
            <w:r>
              <w:rPr>
                <w:rFonts w:ascii="Times New Roman" w:hAnsi="Times New Roman" w:eastAsia="Times New Roman"/>
                <w:b w:val="0"/>
                <w:color w:val="000000"/>
                <w:sz w:val="26"/>
              </w:rPr>
              <w:t>Index chọn lọc field, normalize path, hỗ trợ filter theo entity type, branch, commit, severity.</w:t>
            </w:r>
          </w:p>
        </w:tc>
      </w:tr>
      <w:tr w14:paraId="131223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2FAE4BC">
            <w:pPr>
              <w:keepNext w:val="0"/>
              <w:spacing w:before="0" w:after="120" w:line="276" w:lineRule="auto"/>
              <w:jc w:val="both"/>
            </w:pPr>
            <w:r>
              <w:rPr>
                <w:rFonts w:ascii="Times New Roman" w:hAnsi="Times New Roman" w:eastAsia="Times New Roman"/>
                <w:b w:val="0"/>
                <w:color w:val="000000"/>
                <w:sz w:val="26"/>
              </w:rPr>
              <w:t>Constraints and Business Rules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B80E72A">
            <w:pPr>
              <w:keepNext w:val="0"/>
              <w:spacing w:before="0" w:after="120" w:line="276" w:lineRule="auto"/>
              <w:jc w:val="both"/>
            </w:pPr>
            <w:r>
              <w:rPr>
                <w:rFonts w:ascii="Times New Roman" w:hAnsi="Times New Roman" w:eastAsia="Times New Roman"/>
                <w:b w:val="0"/>
                <w:color w:val="000000"/>
                <w:sz w:val="26"/>
              </w:rPr>
              <w:t>Không index secret hoặc credential; query phải có limit và timeout.</w:t>
            </w:r>
          </w:p>
        </w:tc>
      </w:tr>
      <w:tr w14:paraId="5C8A5F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8ABA4E0">
            <w:pPr>
              <w:keepNext w:val="0"/>
              <w:spacing w:before="0" w:after="120" w:line="276" w:lineRule="auto"/>
              <w:jc w:val="both"/>
            </w:pPr>
            <w:r>
              <w:rPr>
                <w:rFonts w:ascii="Times New Roman" w:hAnsi="Times New Roman" w:eastAsia="Times New Roman"/>
                <w:b w:val="0"/>
                <w:color w:val="000000"/>
                <w:sz w:val="26"/>
              </w:rPr>
              <w:t>Inputs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BAC7BDD">
            <w:pPr>
              <w:keepNext w:val="0"/>
              <w:spacing w:before="0" w:after="120" w:line="276" w:lineRule="auto"/>
              <w:jc w:val="both"/>
            </w:pPr>
            <w:r>
              <w:rPr>
                <w:rFonts w:ascii="Times New Roman" w:hAnsi="Times New Roman" w:eastAsia="Times New Roman"/>
                <w:b w:val="0"/>
                <w:color w:val="000000"/>
                <w:sz w:val="26"/>
              </w:rPr>
              <w:t>Dữ liệu nghiệp vụ đã được validation bởi module gọi engine, kèm correlation id, actor context nếu cần audit, và reference đến repository snapshot hoặc metadata version.</w:t>
            </w:r>
          </w:p>
        </w:tc>
      </w:tr>
      <w:tr w14:paraId="33DBCD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B40D8B3">
            <w:pPr>
              <w:keepNext w:val="0"/>
              <w:spacing w:before="0" w:after="120" w:line="276" w:lineRule="auto"/>
              <w:jc w:val="both"/>
            </w:pPr>
            <w:r>
              <w:rPr>
                <w:rFonts w:ascii="Times New Roman" w:hAnsi="Times New Roman" w:eastAsia="Times New Roman"/>
                <w:b w:val="0"/>
                <w:color w:val="000000"/>
                <w:sz w:val="26"/>
              </w:rPr>
              <w:t>Outputs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C732E01">
            <w:pPr>
              <w:keepNext w:val="0"/>
              <w:spacing w:before="0" w:after="120" w:line="276" w:lineRule="auto"/>
              <w:jc w:val="both"/>
            </w:pPr>
            <w:r>
              <w:rPr>
                <w:rFonts w:ascii="Times New Roman" w:hAnsi="Times New Roman" w:eastAsia="Times New Roman"/>
                <w:b w:val="0"/>
                <w:color w:val="000000"/>
                <w:sz w:val="26"/>
              </w:rPr>
              <w:t>Result object có trạng thái thành công/thất bại, dữ liệu chính, warning, error code, duration và metric tags.</w:t>
            </w:r>
          </w:p>
        </w:tc>
      </w:tr>
      <w:tr w14:paraId="4ECED6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5537091">
            <w:pPr>
              <w:keepNext w:val="0"/>
              <w:spacing w:before="0" w:after="120" w:line="276" w:lineRule="auto"/>
              <w:jc w:val="both"/>
            </w:pPr>
            <w:r>
              <w:rPr>
                <w:rFonts w:ascii="Times New Roman" w:hAnsi="Times New Roman" w:eastAsia="Times New Roman"/>
                <w:b w:val="0"/>
                <w:color w:val="000000"/>
                <w:sz w:val="26"/>
              </w:rPr>
              <w:t>Error Cases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55F3901">
            <w:pPr>
              <w:keepNext w:val="0"/>
              <w:spacing w:before="0" w:after="120" w:line="276" w:lineRule="auto"/>
              <w:jc w:val="both"/>
            </w:pPr>
            <w:r>
              <w:rPr>
                <w:rFonts w:ascii="Times New Roman" w:hAnsi="Times New Roman" w:eastAsia="Times New Roman"/>
                <w:b w:val="0"/>
                <w:color w:val="000000"/>
                <w:sz w:val="26"/>
              </w:rPr>
              <w:t>Input không hợp lệ, dependency storage unavailable, timeout, dữ liệu nguồn không nhất quán, hoặc kết quả vượt giới hạn kích thước.</w:t>
            </w:r>
          </w:p>
        </w:tc>
      </w:tr>
    </w:tbl>
    <w:p w14:paraId="0E1125FC">
      <w:pPr>
        <w:keepNext w:val="0"/>
        <w:spacing w:before="0" w:after="120" w:line="276" w:lineRule="auto"/>
        <w:jc w:val="both"/>
      </w:pPr>
    </w:p>
    <w:p w14:paraId="649C9DDA">
      <w:pPr>
        <w:keepNext w:val="0"/>
        <w:spacing w:before="0" w:after="120" w:line="276" w:lineRule="auto"/>
        <w:jc w:val="both"/>
      </w:pPr>
      <w:r>
        <w:rPr>
          <w:rFonts w:ascii="Times New Roman" w:hAnsi="Times New Roman" w:eastAsia="Times New Roman"/>
          <w:color w:val="000000"/>
          <w:sz w:val="26"/>
        </w:rPr>
        <w:t>Search Engine phải được thiết kế để chạy trong worker hoặc trong request nhẹ nếu tác vụ đủ nhỏ. Tuy nhiên, mọi tác vụ có thể vượt KPI latency của API phải được đưa vào RabbitMQ. Lý do kỹ thuật là engine xử lý file và graph có độ phức tạp phụ thuộc kích thước project, không nên chiếm thread xử lý HTTP.</w:t>
      </w:r>
    </w:p>
    <w:p w14:paraId="6FAF02AD">
      <w:pPr>
        <w:pStyle w:val="3"/>
        <w:keepNext/>
        <w:spacing w:before="200" w:after="120" w:line="276" w:lineRule="auto"/>
        <w:jc w:val="both"/>
      </w:pPr>
      <w:r>
        <w:rPr>
          <w:rFonts w:ascii="Times New Roman" w:hAnsi="Times New Roman" w:eastAsia="Times New Roman"/>
          <w:b/>
          <w:color w:val="000000"/>
          <w:sz w:val="26"/>
        </w:rPr>
        <w:t>24.7. Preview Engine</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819"/>
        <w:gridCol w:w="4819"/>
      </w:tblGrid>
      <w:tr w14:paraId="6CC2C3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041F548">
            <w:pPr>
              <w:keepNext w:val="0"/>
              <w:spacing w:before="0" w:after="120" w:line="276" w:lineRule="auto"/>
              <w:jc w:val="both"/>
            </w:pPr>
            <w:r>
              <w:rPr>
                <w:rFonts w:ascii="Times New Roman" w:hAnsi="Times New Roman" w:eastAsia="Times New Roman"/>
                <w:b/>
                <w:color w:val="000000"/>
                <w:sz w:val="26"/>
              </w:rPr>
              <w:t>Khía cạnh</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40B3E84">
            <w:pPr>
              <w:keepNext w:val="0"/>
              <w:spacing w:before="0" w:after="120" w:line="276" w:lineRule="auto"/>
              <w:jc w:val="both"/>
            </w:pPr>
            <w:r>
              <w:rPr>
                <w:rFonts w:ascii="Times New Roman" w:hAnsi="Times New Roman" w:eastAsia="Times New Roman"/>
                <w:b/>
                <w:color w:val="000000"/>
                <w:sz w:val="26"/>
              </w:rPr>
              <w:t>Nội dung</w:t>
            </w:r>
          </w:p>
        </w:tc>
      </w:tr>
      <w:tr w14:paraId="508A7A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9DC84C7">
            <w:pPr>
              <w:keepNext w:val="0"/>
              <w:spacing w:before="0" w:after="120" w:line="276" w:lineRule="auto"/>
              <w:jc w:val="both"/>
            </w:pPr>
            <w:r>
              <w:rPr>
                <w:rFonts w:ascii="Times New Roman" w:hAnsi="Times New Roman" w:eastAsia="Times New Roman"/>
                <w:b w:val="0"/>
                <w:color w:val="000000"/>
                <w:sz w:val="26"/>
              </w:rPr>
              <w:t>Purpose</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9F0AFC0">
            <w:pPr>
              <w:keepNext w:val="0"/>
              <w:spacing w:before="0" w:after="120" w:line="276" w:lineRule="auto"/>
              <w:jc w:val="both"/>
            </w:pPr>
            <w:r>
              <w:rPr>
                <w:rFonts w:ascii="Times New Roman" w:hAnsi="Times New Roman" w:eastAsia="Times New Roman"/>
                <w:b w:val="0"/>
                <w:color w:val="000000"/>
                <w:sz w:val="26"/>
              </w:rPr>
              <w:t>Sinh preview metadata hoặc artifact nhẹ cho scene/asset khi có thể.</w:t>
            </w:r>
          </w:p>
        </w:tc>
      </w:tr>
      <w:tr w14:paraId="0B5A25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366C52D">
            <w:pPr>
              <w:keepNext w:val="0"/>
              <w:spacing w:before="0" w:after="120" w:line="276" w:lineRule="auto"/>
              <w:jc w:val="both"/>
            </w:pPr>
            <w:r>
              <w:rPr>
                <w:rFonts w:ascii="Times New Roman" w:hAnsi="Times New Roman" w:eastAsia="Times New Roman"/>
                <w:b w:val="0"/>
                <w:color w:val="000000"/>
                <w:sz w:val="26"/>
              </w:rPr>
              <w:t>Responsibilities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3D6F60E">
            <w:pPr>
              <w:keepNext w:val="0"/>
              <w:spacing w:before="0" w:after="120" w:line="276" w:lineRule="auto"/>
              <w:jc w:val="both"/>
            </w:pPr>
            <w:r>
              <w:rPr>
                <w:rFonts w:ascii="Times New Roman" w:hAnsi="Times New Roman" w:eastAsia="Times New Roman"/>
                <w:b w:val="0"/>
                <w:color w:val="000000"/>
                <w:sz w:val="26"/>
              </w:rPr>
              <w:t>Tạo thông tin preview từ metadata, lưu artifact vào MinIO nếu cần, cung cấp trạng thái preview.</w:t>
            </w:r>
          </w:p>
        </w:tc>
      </w:tr>
      <w:tr w14:paraId="37C69D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17AF528">
            <w:pPr>
              <w:keepNext w:val="0"/>
              <w:spacing w:before="0" w:after="120" w:line="276" w:lineRule="auto"/>
              <w:jc w:val="both"/>
            </w:pPr>
            <w:r>
              <w:rPr>
                <w:rFonts w:ascii="Times New Roman" w:hAnsi="Times New Roman" w:eastAsia="Times New Roman"/>
                <w:b w:val="0"/>
                <w:color w:val="000000"/>
                <w:sz w:val="26"/>
              </w:rPr>
              <w:t>Constraints and Business Rules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7925905">
            <w:pPr>
              <w:keepNext w:val="0"/>
              <w:spacing w:before="0" w:after="120" w:line="276" w:lineRule="auto"/>
              <w:jc w:val="both"/>
            </w:pPr>
            <w:r>
              <w:rPr>
                <w:rFonts w:ascii="Times New Roman" w:hAnsi="Times New Roman" w:eastAsia="Times New Roman"/>
                <w:b w:val="0"/>
                <w:color w:val="000000"/>
                <w:sz w:val="26"/>
              </w:rPr>
              <w:t>Không chạy game, không render scene bằng Godot runtime trong phạm vi hiện tại; preview phải bất đồng bộ.</w:t>
            </w:r>
          </w:p>
        </w:tc>
      </w:tr>
      <w:tr w14:paraId="64400C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EB21506">
            <w:pPr>
              <w:keepNext w:val="0"/>
              <w:spacing w:before="0" w:after="120" w:line="276" w:lineRule="auto"/>
              <w:jc w:val="both"/>
            </w:pPr>
            <w:r>
              <w:rPr>
                <w:rFonts w:ascii="Times New Roman" w:hAnsi="Times New Roman" w:eastAsia="Times New Roman"/>
                <w:b w:val="0"/>
                <w:color w:val="000000"/>
                <w:sz w:val="26"/>
              </w:rPr>
              <w:t>Inputs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4A963C3">
            <w:pPr>
              <w:keepNext w:val="0"/>
              <w:spacing w:before="0" w:after="120" w:line="276" w:lineRule="auto"/>
              <w:jc w:val="both"/>
            </w:pPr>
            <w:r>
              <w:rPr>
                <w:rFonts w:ascii="Times New Roman" w:hAnsi="Times New Roman" w:eastAsia="Times New Roman"/>
                <w:b w:val="0"/>
                <w:color w:val="000000"/>
                <w:sz w:val="26"/>
              </w:rPr>
              <w:t>Dữ liệu nghiệp vụ đã được validation bởi module gọi engine, kèm correlation id, actor context nếu cần audit, và reference đến repository snapshot hoặc metadata version.</w:t>
            </w:r>
          </w:p>
        </w:tc>
      </w:tr>
      <w:tr w14:paraId="454D89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F5A04CB">
            <w:pPr>
              <w:keepNext w:val="0"/>
              <w:spacing w:before="0" w:after="120" w:line="276" w:lineRule="auto"/>
              <w:jc w:val="both"/>
            </w:pPr>
            <w:r>
              <w:rPr>
                <w:rFonts w:ascii="Times New Roman" w:hAnsi="Times New Roman" w:eastAsia="Times New Roman"/>
                <w:b w:val="0"/>
                <w:color w:val="000000"/>
                <w:sz w:val="26"/>
              </w:rPr>
              <w:t>Outputs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DBF7C8C">
            <w:pPr>
              <w:keepNext w:val="0"/>
              <w:spacing w:before="0" w:after="120" w:line="276" w:lineRule="auto"/>
              <w:jc w:val="both"/>
            </w:pPr>
            <w:r>
              <w:rPr>
                <w:rFonts w:ascii="Times New Roman" w:hAnsi="Times New Roman" w:eastAsia="Times New Roman"/>
                <w:b w:val="0"/>
                <w:color w:val="000000"/>
                <w:sz w:val="26"/>
              </w:rPr>
              <w:t>Result object có trạng thái thành công/thất bại, dữ liệu chính, warning, error code, duration và metric tags.</w:t>
            </w:r>
          </w:p>
        </w:tc>
      </w:tr>
      <w:tr w14:paraId="60A768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CFAFCCB">
            <w:pPr>
              <w:keepNext w:val="0"/>
              <w:spacing w:before="0" w:after="120" w:line="276" w:lineRule="auto"/>
              <w:jc w:val="both"/>
            </w:pPr>
            <w:r>
              <w:rPr>
                <w:rFonts w:ascii="Times New Roman" w:hAnsi="Times New Roman" w:eastAsia="Times New Roman"/>
                <w:b w:val="0"/>
                <w:color w:val="000000"/>
                <w:sz w:val="26"/>
              </w:rPr>
              <w:t>Error Cases</w:t>
            </w:r>
          </w:p>
        </w:tc>
        <w:tc>
          <w:tcPr>
            <w:tcW w:w="481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7EAEA7A">
            <w:pPr>
              <w:keepNext w:val="0"/>
              <w:spacing w:before="0" w:after="120" w:line="276" w:lineRule="auto"/>
              <w:jc w:val="both"/>
            </w:pPr>
            <w:r>
              <w:rPr>
                <w:rFonts w:ascii="Times New Roman" w:hAnsi="Times New Roman" w:eastAsia="Times New Roman"/>
                <w:b w:val="0"/>
                <w:color w:val="000000"/>
                <w:sz w:val="26"/>
              </w:rPr>
              <w:t>Input không hợp lệ, dependency storage unavailable, timeout, dữ liệu nguồn không nhất quán, hoặc kết quả vượt giới hạn kích thước.</w:t>
            </w:r>
          </w:p>
        </w:tc>
      </w:tr>
    </w:tbl>
    <w:p w14:paraId="250BB085">
      <w:pPr>
        <w:keepNext w:val="0"/>
        <w:spacing w:before="0" w:after="120" w:line="276" w:lineRule="auto"/>
        <w:jc w:val="both"/>
      </w:pPr>
    </w:p>
    <w:p w14:paraId="3C4F9B86">
      <w:pPr>
        <w:keepNext w:val="0"/>
        <w:spacing w:before="0" w:after="120" w:line="276" w:lineRule="auto"/>
        <w:jc w:val="both"/>
      </w:pPr>
      <w:r>
        <w:rPr>
          <w:rFonts w:ascii="Times New Roman" w:hAnsi="Times New Roman" w:eastAsia="Times New Roman"/>
          <w:color w:val="000000"/>
          <w:sz w:val="26"/>
        </w:rPr>
        <w:t>Preview Engine phải được thiết kế để chạy trong worker hoặc trong request nhẹ nếu tác vụ đủ nhỏ. Tuy nhiên, mọi tác vụ có thể vượt KPI latency của API phải được đưa vào RabbitMQ. Lý do kỹ thuật là engine xử lý file và graph có độ phức tạp phụ thuộc kích thước project, không nên chiếm thread xử lý HTTP.</w:t>
      </w:r>
    </w:p>
    <w:p w14:paraId="79BA97B3">
      <w:pPr>
        <w:pStyle w:val="2"/>
        <w:keepNext/>
        <w:pageBreakBefore/>
        <w:spacing w:before="240" w:after="160" w:line="276" w:lineRule="auto"/>
        <w:jc w:val="both"/>
      </w:pPr>
      <w:r>
        <w:rPr>
          <w:rFonts w:ascii="Times New Roman" w:hAnsi="Times New Roman" w:eastAsia="Times New Roman"/>
          <w:b/>
          <w:color w:val="000000"/>
          <w:sz w:val="26"/>
        </w:rPr>
        <w:t>25. State Machine</w:t>
      </w:r>
    </w:p>
    <w:p w14:paraId="1A33069C">
      <w:pPr>
        <w:keepNext w:val="0"/>
        <w:spacing w:before="0" w:after="120" w:line="276" w:lineRule="auto"/>
        <w:jc w:val="both"/>
      </w:pPr>
      <w:r>
        <w:rPr>
          <w:rFonts w:ascii="Times New Roman" w:hAnsi="Times New Roman" w:eastAsia="Times New Roman"/>
          <w:color w:val="000000"/>
          <w:sz w:val="26"/>
        </w:rPr>
        <w:t>State Machine xác định trạng thái hợp lệ và transition của các entity chính. Việc chuẩn hóa trạng thái giúp API, worker, dashboard và notification hiểu cùng một lifecycle, tránh lỗi do trạng thái tự do hoặc string không kiểm soát.</w:t>
      </w:r>
    </w:p>
    <w:p w14:paraId="6729A98E">
      <w:pPr>
        <w:pStyle w:val="3"/>
        <w:keepNext/>
        <w:spacing w:before="200" w:after="120" w:line="276" w:lineRule="auto"/>
        <w:jc w:val="both"/>
      </w:pPr>
      <w:r>
        <w:rPr>
          <w:rFonts w:ascii="Times New Roman" w:hAnsi="Times New Roman" w:eastAsia="Times New Roman"/>
          <w:b/>
          <w:color w:val="000000"/>
          <w:sz w:val="26"/>
        </w:rPr>
        <w:t>25.1. Project State Machine</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3213"/>
        <w:gridCol w:w="3213"/>
        <w:gridCol w:w="3213"/>
      </w:tblGrid>
      <w:tr w14:paraId="1BF2B3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914337A">
            <w:pPr>
              <w:keepNext w:val="0"/>
              <w:spacing w:before="0" w:after="120" w:line="276" w:lineRule="auto"/>
              <w:jc w:val="both"/>
            </w:pPr>
            <w:r>
              <w:rPr>
                <w:rFonts w:ascii="Times New Roman" w:hAnsi="Times New Roman" w:eastAsia="Times New Roman"/>
                <w:b/>
                <w:color w:val="000000"/>
                <w:sz w:val="26"/>
              </w:rPr>
              <w:t>State</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120E43D">
            <w:pPr>
              <w:keepNext w:val="0"/>
              <w:spacing w:before="0" w:after="120" w:line="276" w:lineRule="auto"/>
              <w:jc w:val="both"/>
            </w:pPr>
            <w:r>
              <w:rPr>
                <w:rFonts w:ascii="Times New Roman" w:hAnsi="Times New Roman" w:eastAsia="Times New Roman"/>
                <w:b/>
                <w:color w:val="000000"/>
                <w:sz w:val="26"/>
              </w:rPr>
              <w:t>Ý nghĩa</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C6D2515">
            <w:pPr>
              <w:keepNext w:val="0"/>
              <w:spacing w:before="0" w:after="120" w:line="276" w:lineRule="auto"/>
              <w:jc w:val="both"/>
            </w:pPr>
            <w:r>
              <w:rPr>
                <w:rFonts w:ascii="Times New Roman" w:hAnsi="Times New Roman" w:eastAsia="Times New Roman"/>
                <w:b/>
                <w:color w:val="000000"/>
                <w:sz w:val="26"/>
              </w:rPr>
              <w:t>Transition hợp lệ</w:t>
            </w:r>
          </w:p>
        </w:tc>
      </w:tr>
      <w:tr w14:paraId="2D9C37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82AECAE">
            <w:pPr>
              <w:keepNext w:val="0"/>
              <w:spacing w:before="0" w:after="120" w:line="276" w:lineRule="auto"/>
              <w:jc w:val="both"/>
            </w:pPr>
            <w:r>
              <w:rPr>
                <w:rFonts w:ascii="Times New Roman" w:hAnsi="Times New Roman" w:eastAsia="Times New Roman"/>
                <w:b w:val="0"/>
                <w:color w:val="000000"/>
                <w:sz w:val="26"/>
              </w:rPr>
              <w:t>Draft</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F3F4BEC">
            <w:pPr>
              <w:keepNext w:val="0"/>
              <w:spacing w:before="0" w:after="120" w:line="276" w:lineRule="auto"/>
              <w:jc w:val="both"/>
            </w:pPr>
            <w:r>
              <w:rPr>
                <w:rFonts w:ascii="Times New Roman" w:hAnsi="Times New Roman" w:eastAsia="Times New Roman"/>
                <w:b w:val="0"/>
                <w:color w:val="000000"/>
                <w:sz w:val="26"/>
              </w:rPr>
              <w:t>Dự án vừa tạo, chưa có repository active.</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015351C">
            <w:pPr>
              <w:keepNext w:val="0"/>
              <w:spacing w:before="0" w:after="120" w:line="276" w:lineRule="auto"/>
              <w:jc w:val="both"/>
            </w:pPr>
            <w:r>
              <w:rPr>
                <w:rFonts w:ascii="Times New Roman" w:hAnsi="Times New Roman" w:eastAsia="Times New Roman"/>
                <w:b w:val="0"/>
                <w:color w:val="000000"/>
                <w:sz w:val="26"/>
              </w:rPr>
              <w:t>ConnectRepository hoặc Delete</w:t>
            </w:r>
          </w:p>
        </w:tc>
      </w:tr>
      <w:tr w14:paraId="5B4F7A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A00FD76">
            <w:pPr>
              <w:keepNext w:val="0"/>
              <w:spacing w:before="0" w:after="120" w:line="276" w:lineRule="auto"/>
              <w:jc w:val="both"/>
            </w:pPr>
            <w:r>
              <w:rPr>
                <w:rFonts w:ascii="Times New Roman" w:hAnsi="Times New Roman" w:eastAsia="Times New Roman"/>
                <w:b w:val="0"/>
                <w:color w:val="000000"/>
                <w:sz w:val="26"/>
              </w:rPr>
              <w:t>RepositoryConnected</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A274209">
            <w:pPr>
              <w:keepNext w:val="0"/>
              <w:spacing w:before="0" w:after="120" w:line="276" w:lineRule="auto"/>
              <w:jc w:val="both"/>
            </w:pPr>
            <w:r>
              <w:rPr>
                <w:rFonts w:ascii="Times New Roman" w:hAnsi="Times New Roman" w:eastAsia="Times New Roman"/>
                <w:b w:val="0"/>
                <w:color w:val="000000"/>
                <w:sz w:val="26"/>
              </w:rPr>
              <w:t>Repository đã liên kết nhưng chưa phân tích đầy đủ.</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5AA8B72">
            <w:pPr>
              <w:keepNext w:val="0"/>
              <w:spacing w:before="0" w:after="120" w:line="276" w:lineRule="auto"/>
              <w:jc w:val="both"/>
            </w:pPr>
            <w:r>
              <w:rPr>
                <w:rFonts w:ascii="Times New Roman" w:hAnsi="Times New Roman" w:eastAsia="Times New Roman"/>
                <w:b w:val="0"/>
                <w:color w:val="000000"/>
                <w:sz w:val="26"/>
              </w:rPr>
              <w:t>CloneRepository hoặc Analyze</w:t>
            </w:r>
          </w:p>
        </w:tc>
      </w:tr>
      <w:tr w14:paraId="3E79BD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E1B67D0">
            <w:pPr>
              <w:keepNext w:val="0"/>
              <w:spacing w:before="0" w:after="120" w:line="276" w:lineRule="auto"/>
              <w:jc w:val="both"/>
            </w:pPr>
            <w:r>
              <w:rPr>
                <w:rFonts w:ascii="Times New Roman" w:hAnsi="Times New Roman" w:eastAsia="Times New Roman"/>
                <w:b w:val="0"/>
                <w:color w:val="000000"/>
                <w:sz w:val="26"/>
              </w:rPr>
              <w:t>Analyzing</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04CDAD3">
            <w:pPr>
              <w:keepNext w:val="0"/>
              <w:spacing w:before="0" w:after="120" w:line="276" w:lineRule="auto"/>
              <w:jc w:val="both"/>
            </w:pPr>
            <w:r>
              <w:rPr>
                <w:rFonts w:ascii="Times New Roman" w:hAnsi="Times New Roman" w:eastAsia="Times New Roman"/>
                <w:b w:val="0"/>
                <w:color w:val="000000"/>
                <w:sz w:val="26"/>
              </w:rPr>
              <w:t>Có job phân tích đang chạy.</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69C43B0">
            <w:pPr>
              <w:keepNext w:val="0"/>
              <w:spacing w:before="0" w:after="120" w:line="276" w:lineRule="auto"/>
              <w:jc w:val="both"/>
            </w:pPr>
            <w:r>
              <w:rPr>
                <w:rFonts w:ascii="Times New Roman" w:hAnsi="Times New Roman" w:eastAsia="Times New Roman"/>
                <w:b w:val="0"/>
                <w:color w:val="000000"/>
                <w:sz w:val="26"/>
              </w:rPr>
              <w:t>AnalyzeCompleted, AnalyzeFailed, Cancel</w:t>
            </w:r>
          </w:p>
        </w:tc>
      </w:tr>
      <w:tr w14:paraId="3CCFB4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51FA108">
            <w:pPr>
              <w:keepNext w:val="0"/>
              <w:spacing w:before="0" w:after="120" w:line="276" w:lineRule="auto"/>
              <w:jc w:val="both"/>
            </w:pPr>
            <w:r>
              <w:rPr>
                <w:rFonts w:ascii="Times New Roman" w:hAnsi="Times New Roman" w:eastAsia="Times New Roman"/>
                <w:b w:val="0"/>
                <w:color w:val="000000"/>
                <w:sz w:val="26"/>
              </w:rPr>
              <w:t>Active</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0876D79">
            <w:pPr>
              <w:keepNext w:val="0"/>
              <w:spacing w:before="0" w:after="120" w:line="276" w:lineRule="auto"/>
              <w:jc w:val="both"/>
            </w:pPr>
            <w:r>
              <w:rPr>
                <w:rFonts w:ascii="Times New Roman" w:hAnsi="Times New Roman" w:eastAsia="Times New Roman"/>
                <w:b w:val="0"/>
                <w:color w:val="000000"/>
                <w:sz w:val="26"/>
              </w:rPr>
              <w:t>Có metadata hợp lệ và có thể sử dụng dashboard.</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3E37576">
            <w:pPr>
              <w:keepNext w:val="0"/>
              <w:spacing w:before="0" w:after="120" w:line="276" w:lineRule="auto"/>
              <w:jc w:val="both"/>
            </w:pPr>
            <w:r>
              <w:rPr>
                <w:rFonts w:ascii="Times New Roman" w:hAnsi="Times New Roman" w:eastAsia="Times New Roman"/>
                <w:b w:val="0"/>
                <w:color w:val="000000"/>
                <w:sz w:val="26"/>
              </w:rPr>
              <w:t>Analyze, Archive, Delete</w:t>
            </w:r>
          </w:p>
        </w:tc>
      </w:tr>
      <w:tr w14:paraId="120298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40FDAFB">
            <w:pPr>
              <w:keepNext w:val="0"/>
              <w:spacing w:before="0" w:after="120" w:line="276" w:lineRule="auto"/>
              <w:jc w:val="both"/>
            </w:pPr>
            <w:r>
              <w:rPr>
                <w:rFonts w:ascii="Times New Roman" w:hAnsi="Times New Roman" w:eastAsia="Times New Roman"/>
                <w:b w:val="0"/>
                <w:color w:val="000000"/>
                <w:sz w:val="26"/>
              </w:rPr>
              <w:t>Archived</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063EA20">
            <w:pPr>
              <w:keepNext w:val="0"/>
              <w:spacing w:before="0" w:after="120" w:line="276" w:lineRule="auto"/>
              <w:jc w:val="both"/>
            </w:pPr>
            <w:r>
              <w:rPr>
                <w:rFonts w:ascii="Times New Roman" w:hAnsi="Times New Roman" w:eastAsia="Times New Roman"/>
                <w:b w:val="0"/>
                <w:color w:val="000000"/>
                <w:sz w:val="26"/>
              </w:rPr>
              <w:t>Dự án bị lưu trữ, không nhận job mới.</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9A676D2">
            <w:pPr>
              <w:keepNext w:val="0"/>
              <w:spacing w:before="0" w:after="120" w:line="276" w:lineRule="auto"/>
              <w:jc w:val="both"/>
            </w:pPr>
            <w:r>
              <w:rPr>
                <w:rFonts w:ascii="Times New Roman" w:hAnsi="Times New Roman" w:eastAsia="Times New Roman"/>
                <w:b w:val="0"/>
                <w:color w:val="000000"/>
                <w:sz w:val="26"/>
              </w:rPr>
              <w:t>Restore hoặc Delete</w:t>
            </w:r>
          </w:p>
        </w:tc>
      </w:tr>
      <w:tr w14:paraId="01CB87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924BEEF">
            <w:pPr>
              <w:keepNext w:val="0"/>
              <w:spacing w:before="0" w:after="120" w:line="276" w:lineRule="auto"/>
              <w:jc w:val="both"/>
            </w:pPr>
            <w:r>
              <w:rPr>
                <w:rFonts w:ascii="Times New Roman" w:hAnsi="Times New Roman" w:eastAsia="Times New Roman"/>
                <w:b w:val="0"/>
                <w:color w:val="000000"/>
                <w:sz w:val="26"/>
              </w:rPr>
              <w:t>Deleted</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50645CD">
            <w:pPr>
              <w:keepNext w:val="0"/>
              <w:spacing w:before="0" w:after="120" w:line="276" w:lineRule="auto"/>
              <w:jc w:val="both"/>
            </w:pPr>
            <w:r>
              <w:rPr>
                <w:rFonts w:ascii="Times New Roman" w:hAnsi="Times New Roman" w:eastAsia="Times New Roman"/>
                <w:b w:val="0"/>
                <w:color w:val="000000"/>
                <w:sz w:val="26"/>
              </w:rPr>
              <w:t>Dự án đánh dấu xóa theo retention.</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FA9766E">
            <w:pPr>
              <w:keepNext w:val="0"/>
              <w:spacing w:before="0" w:after="120" w:line="276" w:lineRule="auto"/>
              <w:jc w:val="both"/>
            </w:pPr>
            <w:r>
              <w:rPr>
                <w:rFonts w:ascii="Times New Roman" w:hAnsi="Times New Roman" w:eastAsia="Times New Roman"/>
                <w:b w:val="0"/>
                <w:color w:val="000000"/>
                <w:sz w:val="26"/>
              </w:rPr>
              <w:t>Không có transition nghiệp vụ</w:t>
            </w:r>
          </w:p>
        </w:tc>
      </w:tr>
    </w:tbl>
    <w:p w14:paraId="5904E223">
      <w:pPr>
        <w:keepNext w:val="0"/>
        <w:spacing w:before="0" w:after="120" w:line="276" w:lineRule="auto"/>
        <w:jc w:val="both"/>
      </w:pPr>
    </w:p>
    <w:p w14:paraId="06537D82">
      <w:pPr>
        <w:keepNext w:val="0"/>
        <w:spacing w:before="0" w:after="120" w:line="276" w:lineRule="auto"/>
        <w:jc w:val="both"/>
      </w:pPr>
      <w:r>
        <w:rPr>
          <w:rFonts w:ascii="Times New Roman" w:hAnsi="Times New Roman" w:eastAsia="Times New Roman"/>
          <w:color w:val="000000"/>
          <w:sz w:val="26"/>
        </w:rPr>
        <w:t>Các transition của Project phải được kiểm tra ở service layer trước khi ghi database. Lý do kỹ thuật là worker có thể hoàn tất sau khi trạng thái đã thay đổi bởi người dùng; nếu không kiểm tra transition, kết quả stale có thể ghi đè trạng thái mới hơn.</w:t>
      </w:r>
    </w:p>
    <w:p w14:paraId="0697144C">
      <w:pPr>
        <w:pStyle w:val="3"/>
        <w:keepNext/>
        <w:spacing w:before="200" w:after="120" w:line="276" w:lineRule="auto"/>
        <w:jc w:val="both"/>
      </w:pPr>
      <w:r>
        <w:rPr>
          <w:rFonts w:ascii="Times New Roman" w:hAnsi="Times New Roman" w:eastAsia="Times New Roman"/>
          <w:b/>
          <w:color w:val="000000"/>
          <w:sz w:val="26"/>
        </w:rPr>
        <w:t>25.2. Repository State Machine</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3213"/>
        <w:gridCol w:w="3213"/>
        <w:gridCol w:w="3213"/>
      </w:tblGrid>
      <w:tr w14:paraId="1C4F61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7697223">
            <w:pPr>
              <w:keepNext w:val="0"/>
              <w:spacing w:before="0" w:after="120" w:line="276" w:lineRule="auto"/>
              <w:jc w:val="both"/>
            </w:pPr>
            <w:r>
              <w:rPr>
                <w:rFonts w:ascii="Times New Roman" w:hAnsi="Times New Roman" w:eastAsia="Times New Roman"/>
                <w:b/>
                <w:color w:val="000000"/>
                <w:sz w:val="26"/>
              </w:rPr>
              <w:t>State</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C0407AE">
            <w:pPr>
              <w:keepNext w:val="0"/>
              <w:spacing w:before="0" w:after="120" w:line="276" w:lineRule="auto"/>
              <w:jc w:val="both"/>
            </w:pPr>
            <w:r>
              <w:rPr>
                <w:rFonts w:ascii="Times New Roman" w:hAnsi="Times New Roman" w:eastAsia="Times New Roman"/>
                <w:b/>
                <w:color w:val="000000"/>
                <w:sz w:val="26"/>
              </w:rPr>
              <w:t>Ý nghĩa</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23C59AF">
            <w:pPr>
              <w:keepNext w:val="0"/>
              <w:spacing w:before="0" w:after="120" w:line="276" w:lineRule="auto"/>
              <w:jc w:val="both"/>
            </w:pPr>
            <w:r>
              <w:rPr>
                <w:rFonts w:ascii="Times New Roman" w:hAnsi="Times New Roman" w:eastAsia="Times New Roman"/>
                <w:b/>
                <w:color w:val="000000"/>
                <w:sz w:val="26"/>
              </w:rPr>
              <w:t>Transition hợp lệ</w:t>
            </w:r>
          </w:p>
        </w:tc>
      </w:tr>
      <w:tr w14:paraId="748C1C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73370E7">
            <w:pPr>
              <w:keepNext w:val="0"/>
              <w:spacing w:before="0" w:after="120" w:line="276" w:lineRule="auto"/>
              <w:jc w:val="both"/>
            </w:pPr>
            <w:r>
              <w:rPr>
                <w:rFonts w:ascii="Times New Roman" w:hAnsi="Times New Roman" w:eastAsia="Times New Roman"/>
                <w:b w:val="0"/>
                <w:color w:val="000000"/>
                <w:sz w:val="26"/>
              </w:rPr>
              <w:t>Unconfigured</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D954526">
            <w:pPr>
              <w:keepNext w:val="0"/>
              <w:spacing w:before="0" w:after="120" w:line="276" w:lineRule="auto"/>
              <w:jc w:val="both"/>
            </w:pPr>
            <w:r>
              <w:rPr>
                <w:rFonts w:ascii="Times New Roman" w:hAnsi="Times New Roman" w:eastAsia="Times New Roman"/>
                <w:b w:val="0"/>
                <w:color w:val="000000"/>
                <w:sz w:val="26"/>
              </w:rPr>
              <w:t>Chưa có remote URL hoặc credential.</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46C47AB">
            <w:pPr>
              <w:keepNext w:val="0"/>
              <w:spacing w:before="0" w:after="120" w:line="276" w:lineRule="auto"/>
              <w:jc w:val="both"/>
            </w:pPr>
            <w:r>
              <w:rPr>
                <w:rFonts w:ascii="Times New Roman" w:hAnsi="Times New Roman" w:eastAsia="Times New Roman"/>
                <w:b w:val="0"/>
                <w:color w:val="000000"/>
                <w:sz w:val="26"/>
              </w:rPr>
              <w:t>Configure</w:t>
            </w:r>
          </w:p>
        </w:tc>
      </w:tr>
      <w:tr w14:paraId="1105D2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69A9D1A">
            <w:pPr>
              <w:keepNext w:val="0"/>
              <w:spacing w:before="0" w:after="120" w:line="276" w:lineRule="auto"/>
              <w:jc w:val="both"/>
            </w:pPr>
            <w:r>
              <w:rPr>
                <w:rFonts w:ascii="Times New Roman" w:hAnsi="Times New Roman" w:eastAsia="Times New Roman"/>
                <w:b w:val="0"/>
                <w:color w:val="000000"/>
                <w:sz w:val="26"/>
              </w:rPr>
              <w:t>Configured</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2CB2D88">
            <w:pPr>
              <w:keepNext w:val="0"/>
              <w:spacing w:before="0" w:after="120" w:line="276" w:lineRule="auto"/>
              <w:jc w:val="both"/>
            </w:pPr>
            <w:r>
              <w:rPr>
                <w:rFonts w:ascii="Times New Roman" w:hAnsi="Times New Roman" w:eastAsia="Times New Roman"/>
                <w:b w:val="0"/>
                <w:color w:val="000000"/>
                <w:sz w:val="26"/>
              </w:rPr>
              <w:t>Đã lưu cấu hình, chưa clone.</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3636330">
            <w:pPr>
              <w:keepNext w:val="0"/>
              <w:spacing w:before="0" w:after="120" w:line="276" w:lineRule="auto"/>
              <w:jc w:val="both"/>
            </w:pPr>
            <w:r>
              <w:rPr>
                <w:rFonts w:ascii="Times New Roman" w:hAnsi="Times New Roman" w:eastAsia="Times New Roman"/>
                <w:b w:val="0"/>
                <w:color w:val="000000"/>
                <w:sz w:val="26"/>
              </w:rPr>
              <w:t>Clone</w:t>
            </w:r>
          </w:p>
        </w:tc>
      </w:tr>
      <w:tr w14:paraId="330F46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B8886A0">
            <w:pPr>
              <w:keepNext w:val="0"/>
              <w:spacing w:before="0" w:after="120" w:line="276" w:lineRule="auto"/>
              <w:jc w:val="both"/>
            </w:pPr>
            <w:r>
              <w:rPr>
                <w:rFonts w:ascii="Times New Roman" w:hAnsi="Times New Roman" w:eastAsia="Times New Roman"/>
                <w:b w:val="0"/>
                <w:color w:val="000000"/>
                <w:sz w:val="26"/>
              </w:rPr>
              <w:t>Cloning</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94F2BF7">
            <w:pPr>
              <w:keepNext w:val="0"/>
              <w:spacing w:before="0" w:after="120" w:line="276" w:lineRule="auto"/>
              <w:jc w:val="both"/>
            </w:pPr>
            <w:r>
              <w:rPr>
                <w:rFonts w:ascii="Times New Roman" w:hAnsi="Times New Roman" w:eastAsia="Times New Roman"/>
                <w:b w:val="0"/>
                <w:color w:val="000000"/>
                <w:sz w:val="26"/>
              </w:rPr>
              <w:t>Clone đang chạy qua worker/job.</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C081312">
            <w:pPr>
              <w:keepNext w:val="0"/>
              <w:spacing w:before="0" w:after="120" w:line="276" w:lineRule="auto"/>
              <w:jc w:val="both"/>
            </w:pPr>
            <w:r>
              <w:rPr>
                <w:rFonts w:ascii="Times New Roman" w:hAnsi="Times New Roman" w:eastAsia="Times New Roman"/>
                <w:b w:val="0"/>
                <w:color w:val="000000"/>
                <w:sz w:val="26"/>
              </w:rPr>
              <w:t>CloneSucceeded hoặc CloneFailed</w:t>
            </w:r>
          </w:p>
        </w:tc>
      </w:tr>
      <w:tr w14:paraId="0DD9E6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436D5CB">
            <w:pPr>
              <w:keepNext w:val="0"/>
              <w:spacing w:before="0" w:after="120" w:line="276" w:lineRule="auto"/>
              <w:jc w:val="both"/>
            </w:pPr>
            <w:r>
              <w:rPr>
                <w:rFonts w:ascii="Times New Roman" w:hAnsi="Times New Roman" w:eastAsia="Times New Roman"/>
                <w:b w:val="0"/>
                <w:color w:val="000000"/>
                <w:sz w:val="26"/>
              </w:rPr>
              <w:t>Ready</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4C018F0">
            <w:pPr>
              <w:keepNext w:val="0"/>
              <w:spacing w:before="0" w:after="120" w:line="276" w:lineRule="auto"/>
              <w:jc w:val="both"/>
            </w:pPr>
            <w:r>
              <w:rPr>
                <w:rFonts w:ascii="Times New Roman" w:hAnsi="Times New Roman" w:eastAsia="Times New Roman"/>
                <w:b w:val="0"/>
                <w:color w:val="000000"/>
                <w:sz w:val="26"/>
              </w:rPr>
              <w:t>Workspace sẵn sàng và có branch.</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ECDCC60">
            <w:pPr>
              <w:keepNext w:val="0"/>
              <w:spacing w:before="0" w:after="120" w:line="276" w:lineRule="auto"/>
              <w:jc w:val="both"/>
            </w:pPr>
            <w:r>
              <w:rPr>
                <w:rFonts w:ascii="Times New Roman" w:hAnsi="Times New Roman" w:eastAsia="Times New Roman"/>
                <w:b w:val="0"/>
                <w:color w:val="000000"/>
                <w:sz w:val="26"/>
              </w:rPr>
              <w:t>Fetch, Pull, Commit, Analyze</w:t>
            </w:r>
          </w:p>
        </w:tc>
      </w:tr>
      <w:tr w14:paraId="23147F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F52BAB7">
            <w:pPr>
              <w:keepNext w:val="0"/>
              <w:spacing w:before="0" w:after="120" w:line="276" w:lineRule="auto"/>
              <w:jc w:val="both"/>
            </w:pPr>
            <w:r>
              <w:rPr>
                <w:rFonts w:ascii="Times New Roman" w:hAnsi="Times New Roman" w:eastAsia="Times New Roman"/>
                <w:b w:val="0"/>
                <w:color w:val="000000"/>
                <w:sz w:val="26"/>
              </w:rPr>
              <w:t>Locked</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B551AE0">
            <w:pPr>
              <w:keepNext w:val="0"/>
              <w:spacing w:before="0" w:after="120" w:line="276" w:lineRule="auto"/>
              <w:jc w:val="both"/>
            </w:pPr>
            <w:r>
              <w:rPr>
                <w:rFonts w:ascii="Times New Roman" w:hAnsi="Times New Roman" w:eastAsia="Times New Roman"/>
                <w:b w:val="0"/>
                <w:color w:val="000000"/>
                <w:sz w:val="26"/>
              </w:rPr>
              <w:t>Đang có thao tác ghi hoặc analyze cần snapshot ổn định.</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AC24678">
            <w:pPr>
              <w:keepNext w:val="0"/>
              <w:spacing w:before="0" w:after="120" w:line="276" w:lineRule="auto"/>
              <w:jc w:val="both"/>
            </w:pPr>
            <w:r>
              <w:rPr>
                <w:rFonts w:ascii="Times New Roman" w:hAnsi="Times New Roman" w:eastAsia="Times New Roman"/>
                <w:b w:val="0"/>
                <w:color w:val="000000"/>
                <w:sz w:val="26"/>
              </w:rPr>
              <w:t>ReleaseLock hoặc Timeout</w:t>
            </w:r>
          </w:p>
        </w:tc>
      </w:tr>
      <w:tr w14:paraId="6895CD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175254C">
            <w:pPr>
              <w:keepNext w:val="0"/>
              <w:spacing w:before="0" w:after="120" w:line="276" w:lineRule="auto"/>
              <w:jc w:val="both"/>
            </w:pPr>
            <w:r>
              <w:rPr>
                <w:rFonts w:ascii="Times New Roman" w:hAnsi="Times New Roman" w:eastAsia="Times New Roman"/>
                <w:b w:val="0"/>
                <w:color w:val="000000"/>
                <w:sz w:val="26"/>
              </w:rPr>
              <w:t>Error</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59815FE">
            <w:pPr>
              <w:keepNext w:val="0"/>
              <w:spacing w:before="0" w:after="120" w:line="276" w:lineRule="auto"/>
              <w:jc w:val="both"/>
            </w:pPr>
            <w:r>
              <w:rPr>
                <w:rFonts w:ascii="Times New Roman" w:hAnsi="Times New Roman" w:eastAsia="Times New Roman"/>
                <w:b w:val="0"/>
                <w:color w:val="000000"/>
                <w:sz w:val="26"/>
              </w:rPr>
              <w:t>Repository có lỗi cần xử lý.</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C420E71">
            <w:pPr>
              <w:keepNext w:val="0"/>
              <w:spacing w:before="0" w:after="120" w:line="276" w:lineRule="auto"/>
              <w:jc w:val="both"/>
            </w:pPr>
            <w:r>
              <w:rPr>
                <w:rFonts w:ascii="Times New Roman" w:hAnsi="Times New Roman" w:eastAsia="Times New Roman"/>
                <w:b w:val="0"/>
                <w:color w:val="000000"/>
                <w:sz w:val="26"/>
              </w:rPr>
              <w:t>Retry, Reconfigure</w:t>
            </w:r>
          </w:p>
        </w:tc>
      </w:tr>
    </w:tbl>
    <w:p w14:paraId="63DB54E6">
      <w:pPr>
        <w:keepNext w:val="0"/>
        <w:spacing w:before="0" w:after="120" w:line="276" w:lineRule="auto"/>
        <w:jc w:val="both"/>
      </w:pPr>
    </w:p>
    <w:p w14:paraId="7AEE9302">
      <w:pPr>
        <w:keepNext w:val="0"/>
        <w:spacing w:before="0" w:after="120" w:line="276" w:lineRule="auto"/>
        <w:jc w:val="both"/>
      </w:pPr>
      <w:r>
        <w:rPr>
          <w:rFonts w:ascii="Times New Roman" w:hAnsi="Times New Roman" w:eastAsia="Times New Roman"/>
          <w:color w:val="000000"/>
          <w:sz w:val="26"/>
        </w:rPr>
        <w:t>Các transition của Repository phải được kiểm tra ở service layer trước khi ghi database. Lý do kỹ thuật là worker có thể hoàn tất sau khi trạng thái đã thay đổi bởi người dùng; nếu không kiểm tra transition, kết quả stale có thể ghi đè trạng thái mới hơn.</w:t>
      </w:r>
    </w:p>
    <w:p w14:paraId="63925E38">
      <w:pPr>
        <w:pStyle w:val="3"/>
        <w:keepNext/>
        <w:spacing w:before="200" w:after="120" w:line="276" w:lineRule="auto"/>
        <w:jc w:val="both"/>
      </w:pPr>
      <w:r>
        <w:rPr>
          <w:rFonts w:ascii="Times New Roman" w:hAnsi="Times New Roman" w:eastAsia="Times New Roman"/>
          <w:b/>
          <w:color w:val="000000"/>
          <w:sz w:val="26"/>
        </w:rPr>
        <w:t>25.3. Job State Machine</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3213"/>
        <w:gridCol w:w="3213"/>
        <w:gridCol w:w="3213"/>
      </w:tblGrid>
      <w:tr w14:paraId="727715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E527C2F">
            <w:pPr>
              <w:keepNext w:val="0"/>
              <w:spacing w:before="0" w:after="120" w:line="276" w:lineRule="auto"/>
              <w:jc w:val="both"/>
            </w:pPr>
            <w:r>
              <w:rPr>
                <w:rFonts w:ascii="Times New Roman" w:hAnsi="Times New Roman" w:eastAsia="Times New Roman"/>
                <w:b/>
                <w:color w:val="000000"/>
                <w:sz w:val="26"/>
              </w:rPr>
              <w:t>State</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3AFE038">
            <w:pPr>
              <w:keepNext w:val="0"/>
              <w:spacing w:before="0" w:after="120" w:line="276" w:lineRule="auto"/>
              <w:jc w:val="both"/>
            </w:pPr>
            <w:r>
              <w:rPr>
                <w:rFonts w:ascii="Times New Roman" w:hAnsi="Times New Roman" w:eastAsia="Times New Roman"/>
                <w:b/>
                <w:color w:val="000000"/>
                <w:sz w:val="26"/>
              </w:rPr>
              <w:t>Ý nghĩa</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A023A6A">
            <w:pPr>
              <w:keepNext w:val="0"/>
              <w:spacing w:before="0" w:after="120" w:line="276" w:lineRule="auto"/>
              <w:jc w:val="both"/>
            </w:pPr>
            <w:r>
              <w:rPr>
                <w:rFonts w:ascii="Times New Roman" w:hAnsi="Times New Roman" w:eastAsia="Times New Roman"/>
                <w:b/>
                <w:color w:val="000000"/>
                <w:sz w:val="26"/>
              </w:rPr>
              <w:t>Transition hợp lệ</w:t>
            </w:r>
          </w:p>
        </w:tc>
      </w:tr>
      <w:tr w14:paraId="095B8A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E775F64">
            <w:pPr>
              <w:keepNext w:val="0"/>
              <w:spacing w:before="0" w:after="120" w:line="276" w:lineRule="auto"/>
              <w:jc w:val="both"/>
            </w:pPr>
            <w:r>
              <w:rPr>
                <w:rFonts w:ascii="Times New Roman" w:hAnsi="Times New Roman" w:eastAsia="Times New Roman"/>
                <w:b w:val="0"/>
                <w:color w:val="000000"/>
                <w:sz w:val="26"/>
              </w:rPr>
              <w:t>Queued</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86F2B77">
            <w:pPr>
              <w:keepNext w:val="0"/>
              <w:spacing w:before="0" w:after="120" w:line="276" w:lineRule="auto"/>
              <w:jc w:val="both"/>
            </w:pPr>
            <w:r>
              <w:rPr>
                <w:rFonts w:ascii="Times New Roman" w:hAnsi="Times New Roman" w:eastAsia="Times New Roman"/>
                <w:b w:val="0"/>
                <w:color w:val="000000"/>
                <w:sz w:val="26"/>
              </w:rPr>
              <w:t>Job đã được publish vào RabbitMQ.</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F65621A">
            <w:pPr>
              <w:keepNext w:val="0"/>
              <w:spacing w:before="0" w:after="120" w:line="276" w:lineRule="auto"/>
              <w:jc w:val="both"/>
            </w:pPr>
            <w:r>
              <w:rPr>
                <w:rFonts w:ascii="Times New Roman" w:hAnsi="Times New Roman" w:eastAsia="Times New Roman"/>
                <w:b w:val="0"/>
                <w:color w:val="000000"/>
                <w:sz w:val="26"/>
              </w:rPr>
              <w:t>Start</w:t>
            </w:r>
          </w:p>
        </w:tc>
      </w:tr>
      <w:tr w14:paraId="741D31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6A6FD21">
            <w:pPr>
              <w:keepNext w:val="0"/>
              <w:spacing w:before="0" w:after="120" w:line="276" w:lineRule="auto"/>
              <w:jc w:val="both"/>
            </w:pPr>
            <w:r>
              <w:rPr>
                <w:rFonts w:ascii="Times New Roman" w:hAnsi="Times New Roman" w:eastAsia="Times New Roman"/>
                <w:b w:val="0"/>
                <w:color w:val="000000"/>
                <w:sz w:val="26"/>
              </w:rPr>
              <w:t>Running</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42F6F10">
            <w:pPr>
              <w:keepNext w:val="0"/>
              <w:spacing w:before="0" w:after="120" w:line="276" w:lineRule="auto"/>
              <w:jc w:val="both"/>
            </w:pPr>
            <w:r>
              <w:rPr>
                <w:rFonts w:ascii="Times New Roman" w:hAnsi="Times New Roman" w:eastAsia="Times New Roman"/>
                <w:b w:val="0"/>
                <w:color w:val="000000"/>
                <w:sz w:val="26"/>
              </w:rPr>
              <w:t>Worker đang xử lý.</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CB33DD4">
            <w:pPr>
              <w:keepNext w:val="0"/>
              <w:spacing w:before="0" w:after="120" w:line="276" w:lineRule="auto"/>
              <w:jc w:val="both"/>
            </w:pPr>
            <w:r>
              <w:rPr>
                <w:rFonts w:ascii="Times New Roman" w:hAnsi="Times New Roman" w:eastAsia="Times New Roman"/>
                <w:b w:val="0"/>
                <w:color w:val="000000"/>
                <w:sz w:val="26"/>
              </w:rPr>
              <w:t>Complete, Fail, Timeout, Cancel</w:t>
            </w:r>
          </w:p>
        </w:tc>
      </w:tr>
      <w:tr w14:paraId="5B5E16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A5CA257">
            <w:pPr>
              <w:keepNext w:val="0"/>
              <w:spacing w:before="0" w:after="120" w:line="276" w:lineRule="auto"/>
              <w:jc w:val="both"/>
            </w:pPr>
            <w:r>
              <w:rPr>
                <w:rFonts w:ascii="Times New Roman" w:hAnsi="Times New Roman" w:eastAsia="Times New Roman"/>
                <w:b w:val="0"/>
                <w:color w:val="000000"/>
                <w:sz w:val="26"/>
              </w:rPr>
              <w:t>Retrying</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137D633">
            <w:pPr>
              <w:keepNext w:val="0"/>
              <w:spacing w:before="0" w:after="120" w:line="276" w:lineRule="auto"/>
              <w:jc w:val="both"/>
            </w:pPr>
            <w:r>
              <w:rPr>
                <w:rFonts w:ascii="Times New Roman" w:hAnsi="Times New Roman" w:eastAsia="Times New Roman"/>
                <w:b w:val="0"/>
                <w:color w:val="000000"/>
                <w:sz w:val="26"/>
              </w:rPr>
              <w:t>Job lỗi tạm thời và chờ retry.</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4D31EF4">
            <w:pPr>
              <w:keepNext w:val="0"/>
              <w:spacing w:before="0" w:after="120" w:line="276" w:lineRule="auto"/>
              <w:jc w:val="both"/>
            </w:pPr>
            <w:r>
              <w:rPr>
                <w:rFonts w:ascii="Times New Roman" w:hAnsi="Times New Roman" w:eastAsia="Times New Roman"/>
                <w:b w:val="0"/>
                <w:color w:val="000000"/>
                <w:sz w:val="26"/>
              </w:rPr>
              <w:t>Start hoặc DeadLetter</w:t>
            </w:r>
          </w:p>
        </w:tc>
      </w:tr>
      <w:tr w14:paraId="28545C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D70C410">
            <w:pPr>
              <w:keepNext w:val="0"/>
              <w:spacing w:before="0" w:after="120" w:line="276" w:lineRule="auto"/>
              <w:jc w:val="both"/>
            </w:pPr>
            <w:r>
              <w:rPr>
                <w:rFonts w:ascii="Times New Roman" w:hAnsi="Times New Roman" w:eastAsia="Times New Roman"/>
                <w:b w:val="0"/>
                <w:color w:val="000000"/>
                <w:sz w:val="26"/>
              </w:rPr>
              <w:t>Completed</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87E6C74">
            <w:pPr>
              <w:keepNext w:val="0"/>
              <w:spacing w:before="0" w:after="120" w:line="276" w:lineRule="auto"/>
              <w:jc w:val="both"/>
            </w:pPr>
            <w:r>
              <w:rPr>
                <w:rFonts w:ascii="Times New Roman" w:hAnsi="Times New Roman" w:eastAsia="Times New Roman"/>
                <w:b w:val="0"/>
                <w:color w:val="000000"/>
                <w:sz w:val="26"/>
              </w:rPr>
              <w:t>Job thành công.</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1509ECF">
            <w:pPr>
              <w:keepNext w:val="0"/>
              <w:spacing w:before="0" w:after="120" w:line="276" w:lineRule="auto"/>
              <w:jc w:val="both"/>
            </w:pPr>
            <w:r>
              <w:rPr>
                <w:rFonts w:ascii="Times New Roman" w:hAnsi="Times New Roman" w:eastAsia="Times New Roman"/>
                <w:b w:val="0"/>
                <w:color w:val="000000"/>
                <w:sz w:val="26"/>
              </w:rPr>
              <w:t>Không có transition</w:t>
            </w:r>
          </w:p>
        </w:tc>
      </w:tr>
      <w:tr w14:paraId="37FF4F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8557F74">
            <w:pPr>
              <w:keepNext w:val="0"/>
              <w:spacing w:before="0" w:after="120" w:line="276" w:lineRule="auto"/>
              <w:jc w:val="both"/>
            </w:pPr>
            <w:r>
              <w:rPr>
                <w:rFonts w:ascii="Times New Roman" w:hAnsi="Times New Roman" w:eastAsia="Times New Roman"/>
                <w:b w:val="0"/>
                <w:color w:val="000000"/>
                <w:sz w:val="26"/>
              </w:rPr>
              <w:t>Failed</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1C39283">
            <w:pPr>
              <w:keepNext w:val="0"/>
              <w:spacing w:before="0" w:after="120" w:line="276" w:lineRule="auto"/>
              <w:jc w:val="both"/>
            </w:pPr>
            <w:r>
              <w:rPr>
                <w:rFonts w:ascii="Times New Roman" w:hAnsi="Times New Roman" w:eastAsia="Times New Roman"/>
                <w:b w:val="0"/>
                <w:color w:val="000000"/>
                <w:sz w:val="26"/>
              </w:rPr>
              <w:t>Job lỗi sau retry hoặc lỗi nghiệp vụ.</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AAF9AD1">
            <w:pPr>
              <w:keepNext w:val="0"/>
              <w:spacing w:before="0" w:after="120" w:line="276" w:lineRule="auto"/>
              <w:jc w:val="both"/>
            </w:pPr>
            <w:r>
              <w:rPr>
                <w:rFonts w:ascii="Times New Roman" w:hAnsi="Times New Roman" w:eastAsia="Times New Roman"/>
                <w:b w:val="0"/>
                <w:color w:val="000000"/>
                <w:sz w:val="26"/>
              </w:rPr>
              <w:t>RetryManual hoặc Archive</w:t>
            </w:r>
          </w:p>
        </w:tc>
      </w:tr>
      <w:tr w14:paraId="3724BB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1369FEB">
            <w:pPr>
              <w:keepNext w:val="0"/>
              <w:spacing w:before="0" w:after="120" w:line="276" w:lineRule="auto"/>
              <w:jc w:val="both"/>
            </w:pPr>
            <w:r>
              <w:rPr>
                <w:rFonts w:ascii="Times New Roman" w:hAnsi="Times New Roman" w:eastAsia="Times New Roman"/>
                <w:b w:val="0"/>
                <w:color w:val="000000"/>
                <w:sz w:val="26"/>
              </w:rPr>
              <w:t>DeadLettered</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7DB0992">
            <w:pPr>
              <w:keepNext w:val="0"/>
              <w:spacing w:before="0" w:after="120" w:line="276" w:lineRule="auto"/>
              <w:jc w:val="both"/>
            </w:pPr>
            <w:r>
              <w:rPr>
                <w:rFonts w:ascii="Times New Roman" w:hAnsi="Times New Roman" w:eastAsia="Times New Roman"/>
                <w:b w:val="0"/>
                <w:color w:val="000000"/>
                <w:sz w:val="26"/>
              </w:rPr>
              <w:t>Job chuyển DLQ.</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7D20427">
            <w:pPr>
              <w:keepNext w:val="0"/>
              <w:spacing w:before="0" w:after="120" w:line="276" w:lineRule="auto"/>
              <w:jc w:val="both"/>
            </w:pPr>
            <w:r>
              <w:rPr>
                <w:rFonts w:ascii="Times New Roman" w:hAnsi="Times New Roman" w:eastAsia="Times New Roman"/>
                <w:b w:val="0"/>
                <w:color w:val="000000"/>
                <w:sz w:val="26"/>
              </w:rPr>
              <w:t>Inspect và RequeueManual</w:t>
            </w:r>
          </w:p>
        </w:tc>
      </w:tr>
    </w:tbl>
    <w:p w14:paraId="3253E82C">
      <w:pPr>
        <w:keepNext w:val="0"/>
        <w:spacing w:before="0" w:after="120" w:line="276" w:lineRule="auto"/>
        <w:jc w:val="both"/>
      </w:pPr>
    </w:p>
    <w:p w14:paraId="3141DC07">
      <w:pPr>
        <w:keepNext w:val="0"/>
        <w:spacing w:before="0" w:after="120" w:line="276" w:lineRule="auto"/>
        <w:jc w:val="both"/>
      </w:pPr>
      <w:r>
        <w:rPr>
          <w:rFonts w:ascii="Times New Roman" w:hAnsi="Times New Roman" w:eastAsia="Times New Roman"/>
          <w:color w:val="000000"/>
          <w:sz w:val="26"/>
        </w:rPr>
        <w:t>Các transition của Job phải được kiểm tra ở service layer trước khi ghi database. Lý do kỹ thuật là worker có thể hoàn tất sau khi trạng thái đã thay đổi bởi người dùng; nếu không kiểm tra transition, kết quả stale có thể ghi đè trạng thái mới hơn.</w:t>
      </w:r>
    </w:p>
    <w:p w14:paraId="5A2B5211">
      <w:pPr>
        <w:pStyle w:val="3"/>
        <w:keepNext/>
        <w:spacing w:before="200" w:after="120" w:line="276" w:lineRule="auto"/>
        <w:jc w:val="both"/>
      </w:pPr>
      <w:r>
        <w:rPr>
          <w:rFonts w:ascii="Times New Roman" w:hAnsi="Times New Roman" w:eastAsia="Times New Roman"/>
          <w:b/>
          <w:color w:val="000000"/>
          <w:sz w:val="26"/>
        </w:rPr>
        <w:t>25.4. Analyze State Machine</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3213"/>
        <w:gridCol w:w="3213"/>
        <w:gridCol w:w="3213"/>
      </w:tblGrid>
      <w:tr w14:paraId="097991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6C8C7AC">
            <w:pPr>
              <w:keepNext w:val="0"/>
              <w:spacing w:before="0" w:after="120" w:line="276" w:lineRule="auto"/>
              <w:jc w:val="both"/>
            </w:pPr>
            <w:r>
              <w:rPr>
                <w:rFonts w:ascii="Times New Roman" w:hAnsi="Times New Roman" w:eastAsia="Times New Roman"/>
                <w:b/>
                <w:color w:val="000000"/>
                <w:sz w:val="26"/>
              </w:rPr>
              <w:t>State</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E0A3943">
            <w:pPr>
              <w:keepNext w:val="0"/>
              <w:spacing w:before="0" w:after="120" w:line="276" w:lineRule="auto"/>
              <w:jc w:val="both"/>
            </w:pPr>
            <w:r>
              <w:rPr>
                <w:rFonts w:ascii="Times New Roman" w:hAnsi="Times New Roman" w:eastAsia="Times New Roman"/>
                <w:b/>
                <w:color w:val="000000"/>
                <w:sz w:val="26"/>
              </w:rPr>
              <w:t>Ý nghĩa</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C2A5ED3">
            <w:pPr>
              <w:keepNext w:val="0"/>
              <w:spacing w:before="0" w:after="120" w:line="276" w:lineRule="auto"/>
              <w:jc w:val="both"/>
            </w:pPr>
            <w:r>
              <w:rPr>
                <w:rFonts w:ascii="Times New Roman" w:hAnsi="Times New Roman" w:eastAsia="Times New Roman"/>
                <w:b/>
                <w:color w:val="000000"/>
                <w:sz w:val="26"/>
              </w:rPr>
              <w:t>Transition hợp lệ</w:t>
            </w:r>
          </w:p>
        </w:tc>
      </w:tr>
      <w:tr w14:paraId="5CD367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E72E770">
            <w:pPr>
              <w:keepNext w:val="0"/>
              <w:spacing w:before="0" w:after="120" w:line="276" w:lineRule="auto"/>
              <w:jc w:val="both"/>
            </w:pPr>
            <w:r>
              <w:rPr>
                <w:rFonts w:ascii="Times New Roman" w:hAnsi="Times New Roman" w:eastAsia="Times New Roman"/>
                <w:b w:val="0"/>
                <w:color w:val="000000"/>
                <w:sz w:val="26"/>
              </w:rPr>
              <w:t>Requested</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A2E0FF8">
            <w:pPr>
              <w:keepNext w:val="0"/>
              <w:spacing w:before="0" w:after="120" w:line="276" w:lineRule="auto"/>
              <w:jc w:val="both"/>
            </w:pPr>
            <w:r>
              <w:rPr>
                <w:rFonts w:ascii="Times New Roman" w:hAnsi="Times New Roman" w:eastAsia="Times New Roman"/>
                <w:b w:val="0"/>
                <w:color w:val="000000"/>
                <w:sz w:val="26"/>
              </w:rPr>
              <w:t>Người dùng hoặc hệ thống yêu cầu analyze.</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71F5867">
            <w:pPr>
              <w:keepNext w:val="0"/>
              <w:spacing w:before="0" w:after="120" w:line="276" w:lineRule="auto"/>
              <w:jc w:val="both"/>
            </w:pPr>
            <w:r>
              <w:rPr>
                <w:rFonts w:ascii="Times New Roman" w:hAnsi="Times New Roman" w:eastAsia="Times New Roman"/>
                <w:b w:val="0"/>
                <w:color w:val="000000"/>
                <w:sz w:val="26"/>
              </w:rPr>
              <w:t>Queue</w:t>
            </w:r>
          </w:p>
        </w:tc>
      </w:tr>
      <w:tr w14:paraId="484C9B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C72AA48">
            <w:pPr>
              <w:keepNext w:val="0"/>
              <w:spacing w:before="0" w:after="120" w:line="276" w:lineRule="auto"/>
              <w:jc w:val="both"/>
            </w:pPr>
            <w:r>
              <w:rPr>
                <w:rFonts w:ascii="Times New Roman" w:hAnsi="Times New Roman" w:eastAsia="Times New Roman"/>
                <w:b w:val="0"/>
                <w:color w:val="000000"/>
                <w:sz w:val="26"/>
              </w:rPr>
              <w:t>SnapshotPrepared</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2C93341">
            <w:pPr>
              <w:keepNext w:val="0"/>
              <w:spacing w:before="0" w:after="120" w:line="276" w:lineRule="auto"/>
              <w:jc w:val="both"/>
            </w:pPr>
            <w:r>
              <w:rPr>
                <w:rFonts w:ascii="Times New Roman" w:hAnsi="Times New Roman" w:eastAsia="Times New Roman"/>
                <w:b w:val="0"/>
                <w:color w:val="000000"/>
                <w:sz w:val="26"/>
              </w:rPr>
              <w:t>Repository snapshot đã xác định.</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D3A680C">
            <w:pPr>
              <w:keepNext w:val="0"/>
              <w:spacing w:before="0" w:after="120" w:line="276" w:lineRule="auto"/>
              <w:jc w:val="both"/>
            </w:pPr>
            <w:r>
              <w:rPr>
                <w:rFonts w:ascii="Times New Roman" w:hAnsi="Times New Roman" w:eastAsia="Times New Roman"/>
                <w:b w:val="0"/>
                <w:color w:val="000000"/>
                <w:sz w:val="26"/>
              </w:rPr>
              <w:t>Parse</w:t>
            </w:r>
          </w:p>
        </w:tc>
      </w:tr>
      <w:tr w14:paraId="36E759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06E71E5">
            <w:pPr>
              <w:keepNext w:val="0"/>
              <w:spacing w:before="0" w:after="120" w:line="276" w:lineRule="auto"/>
              <w:jc w:val="both"/>
            </w:pPr>
            <w:r>
              <w:rPr>
                <w:rFonts w:ascii="Times New Roman" w:hAnsi="Times New Roman" w:eastAsia="Times New Roman"/>
                <w:b w:val="0"/>
                <w:color w:val="000000"/>
                <w:sz w:val="26"/>
              </w:rPr>
              <w:t>Parsing</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B819F84">
            <w:pPr>
              <w:keepNext w:val="0"/>
              <w:spacing w:before="0" w:after="120" w:line="276" w:lineRule="auto"/>
              <w:jc w:val="both"/>
            </w:pPr>
            <w:r>
              <w:rPr>
                <w:rFonts w:ascii="Times New Roman" w:hAnsi="Times New Roman" w:eastAsia="Times New Roman"/>
                <w:b w:val="0"/>
                <w:color w:val="000000"/>
                <w:sz w:val="26"/>
              </w:rPr>
              <w:t>Parser đang chạy.</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0D0EA75">
            <w:pPr>
              <w:keepNext w:val="0"/>
              <w:spacing w:before="0" w:after="120" w:line="276" w:lineRule="auto"/>
              <w:jc w:val="both"/>
            </w:pPr>
            <w:r>
              <w:rPr>
                <w:rFonts w:ascii="Times New Roman" w:hAnsi="Times New Roman" w:eastAsia="Times New Roman"/>
                <w:b w:val="0"/>
                <w:color w:val="000000"/>
                <w:sz w:val="26"/>
              </w:rPr>
              <w:t>BuildDependency hoặc Failed</w:t>
            </w:r>
          </w:p>
        </w:tc>
      </w:tr>
      <w:tr w14:paraId="4379AF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C7EBF3B">
            <w:pPr>
              <w:keepNext w:val="0"/>
              <w:spacing w:before="0" w:after="120" w:line="276" w:lineRule="auto"/>
              <w:jc w:val="both"/>
            </w:pPr>
            <w:r>
              <w:rPr>
                <w:rFonts w:ascii="Times New Roman" w:hAnsi="Times New Roman" w:eastAsia="Times New Roman"/>
                <w:b w:val="0"/>
                <w:color w:val="000000"/>
                <w:sz w:val="26"/>
              </w:rPr>
              <w:t>BuildingDependency</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58C746C">
            <w:pPr>
              <w:keepNext w:val="0"/>
              <w:spacing w:before="0" w:after="120" w:line="276" w:lineRule="auto"/>
              <w:jc w:val="both"/>
            </w:pPr>
            <w:r>
              <w:rPr>
                <w:rFonts w:ascii="Times New Roman" w:hAnsi="Times New Roman" w:eastAsia="Times New Roman"/>
                <w:b w:val="0"/>
                <w:color w:val="000000"/>
                <w:sz w:val="26"/>
              </w:rPr>
              <w:t>Dependency Engine xây graph.</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BE9238C">
            <w:pPr>
              <w:keepNext w:val="0"/>
              <w:spacing w:before="0" w:after="120" w:line="276" w:lineRule="auto"/>
              <w:jc w:val="both"/>
            </w:pPr>
            <w:r>
              <w:rPr>
                <w:rFonts w:ascii="Times New Roman" w:hAnsi="Times New Roman" w:eastAsia="Times New Roman"/>
                <w:b w:val="0"/>
                <w:color w:val="000000"/>
                <w:sz w:val="26"/>
              </w:rPr>
              <w:t>RunHealth</w:t>
            </w:r>
          </w:p>
        </w:tc>
      </w:tr>
      <w:tr w14:paraId="6F2B2D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891E8EE">
            <w:pPr>
              <w:keepNext w:val="0"/>
              <w:spacing w:before="0" w:after="120" w:line="276" w:lineRule="auto"/>
              <w:jc w:val="both"/>
            </w:pPr>
            <w:r>
              <w:rPr>
                <w:rFonts w:ascii="Times New Roman" w:hAnsi="Times New Roman" w:eastAsia="Times New Roman"/>
                <w:b w:val="0"/>
                <w:color w:val="000000"/>
                <w:sz w:val="26"/>
              </w:rPr>
              <w:t>RunningHealth</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39A1281">
            <w:pPr>
              <w:keepNext w:val="0"/>
              <w:spacing w:before="0" w:after="120" w:line="276" w:lineRule="auto"/>
              <w:jc w:val="both"/>
            </w:pPr>
            <w:r>
              <w:rPr>
                <w:rFonts w:ascii="Times New Roman" w:hAnsi="Times New Roman" w:eastAsia="Times New Roman"/>
                <w:b w:val="0"/>
                <w:color w:val="000000"/>
                <w:sz w:val="26"/>
              </w:rPr>
              <w:t>Health Engine đánh giá.</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38FB3F9">
            <w:pPr>
              <w:keepNext w:val="0"/>
              <w:spacing w:before="0" w:after="120" w:line="276" w:lineRule="auto"/>
              <w:jc w:val="both"/>
            </w:pPr>
            <w:r>
              <w:rPr>
                <w:rFonts w:ascii="Times New Roman" w:hAnsi="Times New Roman" w:eastAsia="Times New Roman"/>
                <w:b w:val="0"/>
                <w:color w:val="000000"/>
                <w:sz w:val="26"/>
              </w:rPr>
              <w:t>PublishResult</w:t>
            </w:r>
          </w:p>
        </w:tc>
      </w:tr>
      <w:tr w14:paraId="6611B4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A02FC13">
            <w:pPr>
              <w:keepNext w:val="0"/>
              <w:spacing w:before="0" w:after="120" w:line="276" w:lineRule="auto"/>
              <w:jc w:val="both"/>
            </w:pPr>
            <w:r>
              <w:rPr>
                <w:rFonts w:ascii="Times New Roman" w:hAnsi="Times New Roman" w:eastAsia="Times New Roman"/>
                <w:b w:val="0"/>
                <w:color w:val="000000"/>
                <w:sz w:val="26"/>
              </w:rPr>
              <w:t>Published</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4026549">
            <w:pPr>
              <w:keepNext w:val="0"/>
              <w:spacing w:before="0" w:after="120" w:line="276" w:lineRule="auto"/>
              <w:jc w:val="both"/>
            </w:pPr>
            <w:r>
              <w:rPr>
                <w:rFonts w:ascii="Times New Roman" w:hAnsi="Times New Roman" w:eastAsia="Times New Roman"/>
                <w:b w:val="0"/>
                <w:color w:val="000000"/>
                <w:sz w:val="26"/>
              </w:rPr>
              <w:t>Metadata và dashboard được cập nhật.</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8F0F34D">
            <w:pPr>
              <w:keepNext w:val="0"/>
              <w:spacing w:before="0" w:after="120" w:line="276" w:lineRule="auto"/>
              <w:jc w:val="both"/>
            </w:pPr>
            <w:r>
              <w:rPr>
                <w:rFonts w:ascii="Times New Roman" w:hAnsi="Times New Roman" w:eastAsia="Times New Roman"/>
                <w:b w:val="0"/>
                <w:color w:val="000000"/>
                <w:sz w:val="26"/>
              </w:rPr>
              <w:t>Không có transition</w:t>
            </w:r>
          </w:p>
        </w:tc>
      </w:tr>
    </w:tbl>
    <w:p w14:paraId="73E59B61">
      <w:pPr>
        <w:keepNext w:val="0"/>
        <w:spacing w:before="0" w:after="120" w:line="276" w:lineRule="auto"/>
        <w:jc w:val="both"/>
      </w:pPr>
    </w:p>
    <w:p w14:paraId="3F03AD91">
      <w:pPr>
        <w:keepNext w:val="0"/>
        <w:spacing w:before="0" w:after="120" w:line="276" w:lineRule="auto"/>
        <w:jc w:val="both"/>
      </w:pPr>
      <w:r>
        <w:rPr>
          <w:rFonts w:ascii="Times New Roman" w:hAnsi="Times New Roman" w:eastAsia="Times New Roman"/>
          <w:color w:val="000000"/>
          <w:sz w:val="26"/>
        </w:rPr>
        <w:t>Các transition của Analyze phải được kiểm tra ở service layer trước khi ghi database. Lý do kỹ thuật là worker có thể hoàn tất sau khi trạng thái đã thay đổi bởi người dùng; nếu không kiểm tra transition, kết quả stale có thể ghi đè trạng thái mới hơn.</w:t>
      </w:r>
    </w:p>
    <w:p w14:paraId="3442B177">
      <w:pPr>
        <w:pStyle w:val="3"/>
        <w:keepNext/>
        <w:spacing w:before="200" w:after="120" w:line="276" w:lineRule="auto"/>
        <w:jc w:val="both"/>
      </w:pPr>
      <w:r>
        <w:rPr>
          <w:rFonts w:ascii="Times New Roman" w:hAnsi="Times New Roman" w:eastAsia="Times New Roman"/>
          <w:b/>
          <w:color w:val="000000"/>
          <w:sz w:val="26"/>
        </w:rPr>
        <w:t>25.5. Diff State Machine</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3213"/>
        <w:gridCol w:w="3213"/>
        <w:gridCol w:w="3213"/>
      </w:tblGrid>
      <w:tr w14:paraId="7D0476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5631766">
            <w:pPr>
              <w:keepNext w:val="0"/>
              <w:spacing w:before="0" w:after="120" w:line="276" w:lineRule="auto"/>
              <w:jc w:val="both"/>
            </w:pPr>
            <w:r>
              <w:rPr>
                <w:rFonts w:ascii="Times New Roman" w:hAnsi="Times New Roman" w:eastAsia="Times New Roman"/>
                <w:b/>
                <w:color w:val="000000"/>
                <w:sz w:val="26"/>
              </w:rPr>
              <w:t>State</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9FF8371">
            <w:pPr>
              <w:keepNext w:val="0"/>
              <w:spacing w:before="0" w:after="120" w:line="276" w:lineRule="auto"/>
              <w:jc w:val="both"/>
            </w:pPr>
            <w:r>
              <w:rPr>
                <w:rFonts w:ascii="Times New Roman" w:hAnsi="Times New Roman" w:eastAsia="Times New Roman"/>
                <w:b/>
                <w:color w:val="000000"/>
                <w:sz w:val="26"/>
              </w:rPr>
              <w:t>Ý nghĩa</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958BB6D">
            <w:pPr>
              <w:keepNext w:val="0"/>
              <w:spacing w:before="0" w:after="120" w:line="276" w:lineRule="auto"/>
              <w:jc w:val="both"/>
            </w:pPr>
            <w:r>
              <w:rPr>
                <w:rFonts w:ascii="Times New Roman" w:hAnsi="Times New Roman" w:eastAsia="Times New Roman"/>
                <w:b/>
                <w:color w:val="000000"/>
                <w:sz w:val="26"/>
              </w:rPr>
              <w:t>Transition hợp lệ</w:t>
            </w:r>
          </w:p>
        </w:tc>
      </w:tr>
      <w:tr w14:paraId="6844E5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666B6B2">
            <w:pPr>
              <w:keepNext w:val="0"/>
              <w:spacing w:before="0" w:after="120" w:line="276" w:lineRule="auto"/>
              <w:jc w:val="both"/>
            </w:pPr>
            <w:r>
              <w:rPr>
                <w:rFonts w:ascii="Times New Roman" w:hAnsi="Times New Roman" w:eastAsia="Times New Roman"/>
                <w:b w:val="0"/>
                <w:color w:val="000000"/>
                <w:sz w:val="26"/>
              </w:rPr>
              <w:t>Requested</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9524DDE">
            <w:pPr>
              <w:keepNext w:val="0"/>
              <w:spacing w:before="0" w:after="120" w:line="276" w:lineRule="auto"/>
              <w:jc w:val="both"/>
            </w:pPr>
            <w:r>
              <w:rPr>
                <w:rFonts w:ascii="Times New Roman" w:hAnsi="Times New Roman" w:eastAsia="Times New Roman"/>
                <w:b w:val="0"/>
                <w:color w:val="000000"/>
                <w:sz w:val="26"/>
              </w:rPr>
              <w:t>Người dùng chọn hai revision hoặc hai scene.</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626F573">
            <w:pPr>
              <w:keepNext w:val="0"/>
              <w:spacing w:before="0" w:after="120" w:line="276" w:lineRule="auto"/>
              <w:jc w:val="both"/>
            </w:pPr>
            <w:r>
              <w:rPr>
                <w:rFonts w:ascii="Times New Roman" w:hAnsi="Times New Roman" w:eastAsia="Times New Roman"/>
                <w:b w:val="0"/>
                <w:color w:val="000000"/>
                <w:sz w:val="26"/>
              </w:rPr>
              <w:t>LoadRevision</w:t>
            </w:r>
          </w:p>
        </w:tc>
      </w:tr>
      <w:tr w14:paraId="1F706B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031E37F">
            <w:pPr>
              <w:keepNext w:val="0"/>
              <w:spacing w:before="0" w:after="120" w:line="276" w:lineRule="auto"/>
              <w:jc w:val="both"/>
            </w:pPr>
            <w:r>
              <w:rPr>
                <w:rFonts w:ascii="Times New Roman" w:hAnsi="Times New Roman" w:eastAsia="Times New Roman"/>
                <w:b w:val="0"/>
                <w:color w:val="000000"/>
                <w:sz w:val="26"/>
              </w:rPr>
              <w:t>LoadingRevision</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C1CD1B5">
            <w:pPr>
              <w:keepNext w:val="0"/>
              <w:spacing w:before="0" w:after="120" w:line="276" w:lineRule="auto"/>
              <w:jc w:val="both"/>
            </w:pPr>
            <w:r>
              <w:rPr>
                <w:rFonts w:ascii="Times New Roman" w:hAnsi="Times New Roman" w:eastAsia="Times New Roman"/>
                <w:b w:val="0"/>
                <w:color w:val="000000"/>
                <w:sz w:val="26"/>
              </w:rPr>
              <w:t>Hệ thống lấy file tương ứng.</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4D5BEDA">
            <w:pPr>
              <w:keepNext w:val="0"/>
              <w:spacing w:before="0" w:after="120" w:line="276" w:lineRule="auto"/>
              <w:jc w:val="both"/>
            </w:pPr>
            <w:r>
              <w:rPr>
                <w:rFonts w:ascii="Times New Roman" w:hAnsi="Times New Roman" w:eastAsia="Times New Roman"/>
                <w:b w:val="0"/>
                <w:color w:val="000000"/>
                <w:sz w:val="26"/>
              </w:rPr>
              <w:t>ParseBoth</w:t>
            </w:r>
          </w:p>
        </w:tc>
      </w:tr>
      <w:tr w14:paraId="176A7A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C99A1E9">
            <w:pPr>
              <w:keepNext w:val="0"/>
              <w:spacing w:before="0" w:after="120" w:line="276" w:lineRule="auto"/>
              <w:jc w:val="both"/>
            </w:pPr>
            <w:r>
              <w:rPr>
                <w:rFonts w:ascii="Times New Roman" w:hAnsi="Times New Roman" w:eastAsia="Times New Roman"/>
                <w:b w:val="0"/>
                <w:color w:val="000000"/>
                <w:sz w:val="26"/>
              </w:rPr>
              <w:t>ParsingBoth</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447F64A">
            <w:pPr>
              <w:keepNext w:val="0"/>
              <w:spacing w:before="0" w:after="120" w:line="276" w:lineRule="auto"/>
              <w:jc w:val="both"/>
            </w:pPr>
            <w:r>
              <w:rPr>
                <w:rFonts w:ascii="Times New Roman" w:hAnsi="Times New Roman" w:eastAsia="Times New Roman"/>
                <w:b w:val="0"/>
                <w:color w:val="000000"/>
                <w:sz w:val="26"/>
              </w:rPr>
              <w:t>Diff Engine parse hai phiên bản.</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B1589DD">
            <w:pPr>
              <w:keepNext w:val="0"/>
              <w:spacing w:before="0" w:after="120" w:line="276" w:lineRule="auto"/>
              <w:jc w:val="both"/>
            </w:pPr>
            <w:r>
              <w:rPr>
                <w:rFonts w:ascii="Times New Roman" w:hAnsi="Times New Roman" w:eastAsia="Times New Roman"/>
                <w:b w:val="0"/>
                <w:color w:val="000000"/>
                <w:sz w:val="26"/>
              </w:rPr>
              <w:t>Compare hoặc DegradedCompare</w:t>
            </w:r>
          </w:p>
        </w:tc>
      </w:tr>
      <w:tr w14:paraId="7C76CB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150C5B8">
            <w:pPr>
              <w:keepNext w:val="0"/>
              <w:spacing w:before="0" w:after="120" w:line="276" w:lineRule="auto"/>
              <w:jc w:val="both"/>
            </w:pPr>
            <w:r>
              <w:rPr>
                <w:rFonts w:ascii="Times New Roman" w:hAnsi="Times New Roman" w:eastAsia="Times New Roman"/>
                <w:b w:val="0"/>
                <w:color w:val="000000"/>
                <w:sz w:val="26"/>
              </w:rPr>
              <w:t>Comparing</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D13AD34">
            <w:pPr>
              <w:keepNext w:val="0"/>
              <w:spacing w:before="0" w:after="120" w:line="276" w:lineRule="auto"/>
              <w:jc w:val="both"/>
            </w:pPr>
            <w:r>
              <w:rPr>
                <w:rFonts w:ascii="Times New Roman" w:hAnsi="Times New Roman" w:eastAsia="Times New Roman"/>
                <w:b w:val="0"/>
                <w:color w:val="000000"/>
                <w:sz w:val="26"/>
              </w:rPr>
              <w:t>So sánh scene-aware.</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96AD419">
            <w:pPr>
              <w:keepNext w:val="0"/>
              <w:spacing w:before="0" w:after="120" w:line="276" w:lineRule="auto"/>
              <w:jc w:val="both"/>
            </w:pPr>
            <w:r>
              <w:rPr>
                <w:rFonts w:ascii="Times New Roman" w:hAnsi="Times New Roman" w:eastAsia="Times New Roman"/>
                <w:b w:val="0"/>
                <w:color w:val="000000"/>
                <w:sz w:val="26"/>
              </w:rPr>
              <w:t>Ready hoặc Failed</w:t>
            </w:r>
          </w:p>
        </w:tc>
      </w:tr>
      <w:tr w14:paraId="1E18DF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B3DB7EA">
            <w:pPr>
              <w:keepNext w:val="0"/>
              <w:spacing w:before="0" w:after="120" w:line="276" w:lineRule="auto"/>
              <w:jc w:val="both"/>
            </w:pPr>
            <w:r>
              <w:rPr>
                <w:rFonts w:ascii="Times New Roman" w:hAnsi="Times New Roman" w:eastAsia="Times New Roman"/>
                <w:b w:val="0"/>
                <w:color w:val="000000"/>
                <w:sz w:val="26"/>
              </w:rPr>
              <w:t>Ready</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A8D2F7E">
            <w:pPr>
              <w:keepNext w:val="0"/>
              <w:spacing w:before="0" w:after="120" w:line="276" w:lineRule="auto"/>
              <w:jc w:val="both"/>
            </w:pPr>
            <w:r>
              <w:rPr>
                <w:rFonts w:ascii="Times New Roman" w:hAnsi="Times New Roman" w:eastAsia="Times New Roman"/>
                <w:b w:val="0"/>
                <w:color w:val="000000"/>
                <w:sz w:val="26"/>
              </w:rPr>
              <w:t>Diff có thể hiển thị.</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080A452">
            <w:pPr>
              <w:keepNext w:val="0"/>
              <w:spacing w:before="0" w:after="120" w:line="276" w:lineRule="auto"/>
              <w:jc w:val="both"/>
            </w:pPr>
            <w:r>
              <w:rPr>
                <w:rFonts w:ascii="Times New Roman" w:hAnsi="Times New Roman" w:eastAsia="Times New Roman"/>
                <w:b w:val="0"/>
                <w:color w:val="000000"/>
                <w:sz w:val="26"/>
              </w:rPr>
              <w:t>Không có transition</w:t>
            </w:r>
          </w:p>
        </w:tc>
      </w:tr>
      <w:tr w14:paraId="4C0C97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768C873">
            <w:pPr>
              <w:keepNext w:val="0"/>
              <w:spacing w:before="0" w:after="120" w:line="276" w:lineRule="auto"/>
              <w:jc w:val="both"/>
            </w:pPr>
            <w:r>
              <w:rPr>
                <w:rFonts w:ascii="Times New Roman" w:hAnsi="Times New Roman" w:eastAsia="Times New Roman"/>
                <w:b w:val="0"/>
                <w:color w:val="000000"/>
                <w:sz w:val="26"/>
              </w:rPr>
              <w:t>Degraded</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E712319">
            <w:pPr>
              <w:keepNext w:val="0"/>
              <w:spacing w:before="0" w:after="120" w:line="276" w:lineRule="auto"/>
              <w:jc w:val="both"/>
            </w:pPr>
            <w:r>
              <w:rPr>
                <w:rFonts w:ascii="Times New Roman" w:hAnsi="Times New Roman" w:eastAsia="Times New Roman"/>
                <w:b w:val="0"/>
                <w:color w:val="000000"/>
                <w:sz w:val="26"/>
              </w:rPr>
              <w:t>Một phần parse thất bại, sử dụng fallback hạn chế.</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EE35F95">
            <w:pPr>
              <w:keepNext w:val="0"/>
              <w:spacing w:before="0" w:after="120" w:line="276" w:lineRule="auto"/>
              <w:jc w:val="both"/>
            </w:pPr>
            <w:r>
              <w:rPr>
                <w:rFonts w:ascii="Times New Roman" w:hAnsi="Times New Roman" w:eastAsia="Times New Roman"/>
                <w:b w:val="0"/>
                <w:color w:val="000000"/>
                <w:sz w:val="26"/>
              </w:rPr>
              <w:t>Ready hoặc Failed</w:t>
            </w:r>
          </w:p>
        </w:tc>
      </w:tr>
    </w:tbl>
    <w:p w14:paraId="731EC033">
      <w:pPr>
        <w:keepNext w:val="0"/>
        <w:spacing w:before="0" w:after="120" w:line="276" w:lineRule="auto"/>
        <w:jc w:val="both"/>
      </w:pPr>
    </w:p>
    <w:p w14:paraId="28A7F5D2">
      <w:pPr>
        <w:keepNext w:val="0"/>
        <w:spacing w:before="0" w:after="120" w:line="276" w:lineRule="auto"/>
        <w:jc w:val="both"/>
      </w:pPr>
      <w:r>
        <w:rPr>
          <w:rFonts w:ascii="Times New Roman" w:hAnsi="Times New Roman" w:eastAsia="Times New Roman"/>
          <w:color w:val="000000"/>
          <w:sz w:val="26"/>
        </w:rPr>
        <w:t>Các transition của Diff phải được kiểm tra ở service layer trước khi ghi database. Lý do kỹ thuật là worker có thể hoàn tất sau khi trạng thái đã thay đổi bởi người dùng; nếu không kiểm tra transition, kết quả stale có thể ghi đè trạng thái mới hơn.</w:t>
      </w:r>
    </w:p>
    <w:p w14:paraId="57B9CA9D">
      <w:pPr>
        <w:pStyle w:val="2"/>
        <w:keepNext/>
        <w:pageBreakBefore/>
        <w:spacing w:before="240" w:after="160" w:line="276" w:lineRule="auto"/>
        <w:jc w:val="both"/>
      </w:pPr>
      <w:r>
        <w:rPr>
          <w:rFonts w:ascii="Times New Roman" w:hAnsi="Times New Roman" w:eastAsia="Times New Roman"/>
          <w:b/>
          <w:color w:val="000000"/>
          <w:sz w:val="26"/>
        </w:rPr>
        <w:t>26. Event Catalog</w:t>
      </w:r>
    </w:p>
    <w:p w14:paraId="5AB20618">
      <w:pPr>
        <w:keepNext w:val="0"/>
        <w:spacing w:before="0" w:after="120" w:line="276" w:lineRule="auto"/>
        <w:jc w:val="both"/>
      </w:pPr>
      <w:r>
        <w:rPr>
          <w:rFonts w:ascii="Times New Roman" w:hAnsi="Times New Roman" w:eastAsia="Times New Roman"/>
          <w:color w:val="000000"/>
          <w:sz w:val="26"/>
        </w:rPr>
        <w:t>Event Catalog chuẩn hóa các sự kiện nghiệp vụ để notification, audit, dashboard invalidation và worker orchestration không phụ thuộc trực tiếp vào chi tiết implement của nhau. Event không thay thế transaction database; event chỉ đại diện cho sự kiện đã xảy ra hoặc yêu cầu xử lý nền.</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3120"/>
        <w:gridCol w:w="1716"/>
        <w:gridCol w:w="1663"/>
        <w:gridCol w:w="1716"/>
        <w:gridCol w:w="1747"/>
      </w:tblGrid>
      <w:tr w14:paraId="2D772A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A5F8451">
            <w:pPr>
              <w:keepNext w:val="0"/>
              <w:spacing w:before="0" w:after="120" w:line="276" w:lineRule="auto"/>
              <w:jc w:val="both"/>
            </w:pPr>
            <w:r>
              <w:rPr>
                <w:rFonts w:ascii="Times New Roman" w:hAnsi="Times New Roman" w:eastAsia="Times New Roman"/>
                <w:b/>
                <w:color w:val="000000"/>
                <w:sz w:val="26"/>
              </w:rPr>
              <w:t>Event</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B1208CF">
            <w:pPr>
              <w:keepNext w:val="0"/>
              <w:spacing w:before="0" w:after="120" w:line="276" w:lineRule="auto"/>
              <w:jc w:val="both"/>
            </w:pPr>
            <w:r>
              <w:rPr>
                <w:rFonts w:ascii="Times New Roman" w:hAnsi="Times New Roman" w:eastAsia="Times New Roman"/>
                <w:b/>
                <w:color w:val="000000"/>
                <w:sz w:val="26"/>
              </w:rPr>
              <w:t>Domain</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702748B">
            <w:pPr>
              <w:keepNext w:val="0"/>
              <w:spacing w:before="0" w:after="120" w:line="276" w:lineRule="auto"/>
              <w:jc w:val="both"/>
            </w:pPr>
            <w:r>
              <w:rPr>
                <w:rFonts w:ascii="Times New Roman" w:hAnsi="Times New Roman" w:eastAsia="Times New Roman"/>
                <w:b/>
                <w:color w:val="000000"/>
                <w:sz w:val="26"/>
              </w:rPr>
              <w:t>Trigger</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32047AD">
            <w:pPr>
              <w:keepNext w:val="0"/>
              <w:spacing w:before="0" w:after="120" w:line="276" w:lineRule="auto"/>
              <w:jc w:val="both"/>
            </w:pPr>
            <w:r>
              <w:rPr>
                <w:rFonts w:ascii="Times New Roman" w:hAnsi="Times New Roman" w:eastAsia="Times New Roman"/>
                <w:b/>
                <w:color w:val="000000"/>
                <w:sz w:val="26"/>
              </w:rPr>
              <w:t>Producer</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72A5E17">
            <w:pPr>
              <w:keepNext w:val="0"/>
              <w:spacing w:before="0" w:after="120" w:line="276" w:lineRule="auto"/>
              <w:jc w:val="both"/>
            </w:pPr>
            <w:r>
              <w:rPr>
                <w:rFonts w:ascii="Times New Roman" w:hAnsi="Times New Roman" w:eastAsia="Times New Roman"/>
                <w:b/>
                <w:color w:val="000000"/>
                <w:sz w:val="26"/>
              </w:rPr>
              <w:t>Consumer</w:t>
            </w:r>
          </w:p>
        </w:tc>
      </w:tr>
      <w:tr w14:paraId="795B5C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115BB1E">
            <w:pPr>
              <w:keepNext w:val="0"/>
              <w:spacing w:before="0" w:after="120" w:line="276" w:lineRule="auto"/>
              <w:jc w:val="both"/>
            </w:pPr>
            <w:r>
              <w:rPr>
                <w:rFonts w:ascii="Times New Roman" w:hAnsi="Times New Roman" w:eastAsia="Times New Roman"/>
                <w:b w:val="0"/>
                <w:color w:val="000000"/>
                <w:sz w:val="26"/>
              </w:rPr>
              <w:t>ProjectCreated</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E9F9C66">
            <w:pPr>
              <w:keepNext w:val="0"/>
              <w:spacing w:before="0" w:after="120" w:line="276" w:lineRule="auto"/>
              <w:jc w:val="both"/>
            </w:pPr>
            <w:r>
              <w:rPr>
                <w:rFonts w:ascii="Times New Roman" w:hAnsi="Times New Roman" w:eastAsia="Times New Roman"/>
                <w:b w:val="0"/>
                <w:color w:val="000000"/>
                <w:sz w:val="26"/>
              </w:rPr>
              <w:t>Project</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B61255A">
            <w:pPr>
              <w:keepNext w:val="0"/>
              <w:spacing w:before="0" w:after="120" w:line="276" w:lineRule="auto"/>
              <w:jc w:val="both"/>
            </w:pPr>
            <w:r>
              <w:rPr>
                <w:rFonts w:ascii="Times New Roman" w:hAnsi="Times New Roman" w:eastAsia="Times New Roman"/>
                <w:b w:val="0"/>
                <w:color w:val="000000"/>
                <w:sz w:val="26"/>
              </w:rPr>
              <w:t>User tạo dự án mới</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46C5113">
            <w:pPr>
              <w:keepNext w:val="0"/>
              <w:spacing w:before="0" w:after="120" w:line="276" w:lineRule="auto"/>
              <w:jc w:val="both"/>
            </w:pPr>
            <w:r>
              <w:rPr>
                <w:rFonts w:ascii="Times New Roman" w:hAnsi="Times New Roman" w:eastAsia="Times New Roman"/>
                <w:b w:val="0"/>
                <w:color w:val="000000"/>
                <w:sz w:val="26"/>
              </w:rPr>
              <w:t>Project Service</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2251AFB">
            <w:pPr>
              <w:keepNext w:val="0"/>
              <w:spacing w:before="0" w:after="120" w:line="276" w:lineRule="auto"/>
              <w:jc w:val="both"/>
            </w:pPr>
            <w:r>
              <w:rPr>
                <w:rFonts w:ascii="Times New Roman" w:hAnsi="Times New Roman" w:eastAsia="Times New Roman"/>
                <w:b w:val="0"/>
                <w:color w:val="000000"/>
                <w:sz w:val="26"/>
              </w:rPr>
              <w:t>Notification, Audit, Dashboard cache invalidation</w:t>
            </w:r>
          </w:p>
        </w:tc>
      </w:tr>
      <w:tr w14:paraId="68293D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FF0EE6C">
            <w:pPr>
              <w:keepNext w:val="0"/>
              <w:spacing w:before="0" w:after="120" w:line="276" w:lineRule="auto"/>
              <w:jc w:val="both"/>
            </w:pPr>
            <w:r>
              <w:rPr>
                <w:rFonts w:ascii="Times New Roman" w:hAnsi="Times New Roman" w:eastAsia="Times New Roman"/>
                <w:b w:val="0"/>
                <w:color w:val="000000"/>
                <w:sz w:val="26"/>
              </w:rPr>
              <w:t>RepositoryConfigured</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6ED43E2">
            <w:pPr>
              <w:keepNext w:val="0"/>
              <w:spacing w:before="0" w:after="120" w:line="276" w:lineRule="auto"/>
              <w:jc w:val="both"/>
            </w:pPr>
            <w:r>
              <w:rPr>
                <w:rFonts w:ascii="Times New Roman" w:hAnsi="Times New Roman" w:eastAsia="Times New Roman"/>
                <w:b w:val="0"/>
                <w:color w:val="000000"/>
                <w:sz w:val="26"/>
              </w:rPr>
              <w:t>Repository</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08C2319">
            <w:pPr>
              <w:keepNext w:val="0"/>
              <w:spacing w:before="0" w:after="120" w:line="276" w:lineRule="auto"/>
              <w:jc w:val="both"/>
            </w:pPr>
            <w:r>
              <w:rPr>
                <w:rFonts w:ascii="Times New Roman" w:hAnsi="Times New Roman" w:eastAsia="Times New Roman"/>
                <w:b w:val="0"/>
                <w:color w:val="000000"/>
                <w:sz w:val="26"/>
              </w:rPr>
              <w:t>Repository được liên kết</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562F7CD">
            <w:pPr>
              <w:keepNext w:val="0"/>
              <w:spacing w:before="0" w:after="120" w:line="276" w:lineRule="auto"/>
              <w:jc w:val="both"/>
            </w:pPr>
            <w:r>
              <w:rPr>
                <w:rFonts w:ascii="Times New Roman" w:hAnsi="Times New Roman" w:eastAsia="Times New Roman"/>
                <w:b w:val="0"/>
                <w:color w:val="000000"/>
                <w:sz w:val="26"/>
              </w:rPr>
              <w:t>Repository Service</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3D61970">
            <w:pPr>
              <w:keepNext w:val="0"/>
              <w:spacing w:before="0" w:after="120" w:line="276" w:lineRule="auto"/>
              <w:jc w:val="both"/>
            </w:pPr>
            <w:r>
              <w:rPr>
                <w:rFonts w:ascii="Times New Roman" w:hAnsi="Times New Roman" w:eastAsia="Times New Roman"/>
                <w:b w:val="0"/>
                <w:color w:val="000000"/>
                <w:sz w:val="26"/>
              </w:rPr>
              <w:t>Git Worker, Audit</w:t>
            </w:r>
          </w:p>
        </w:tc>
      </w:tr>
      <w:tr w14:paraId="10A696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5365075">
            <w:pPr>
              <w:keepNext w:val="0"/>
              <w:spacing w:before="0" w:after="120" w:line="276" w:lineRule="auto"/>
              <w:jc w:val="both"/>
            </w:pPr>
            <w:r>
              <w:rPr>
                <w:rFonts w:ascii="Times New Roman" w:hAnsi="Times New Roman" w:eastAsia="Times New Roman"/>
                <w:b w:val="0"/>
                <w:color w:val="000000"/>
                <w:sz w:val="26"/>
              </w:rPr>
              <w:t>RepositoryCloneRequested</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D468715">
            <w:pPr>
              <w:keepNext w:val="0"/>
              <w:spacing w:before="0" w:after="120" w:line="276" w:lineRule="auto"/>
              <w:jc w:val="both"/>
            </w:pPr>
            <w:r>
              <w:rPr>
                <w:rFonts w:ascii="Times New Roman" w:hAnsi="Times New Roman" w:eastAsia="Times New Roman"/>
                <w:b w:val="0"/>
                <w:color w:val="000000"/>
                <w:sz w:val="26"/>
              </w:rPr>
              <w:t>Repository</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2837327">
            <w:pPr>
              <w:keepNext w:val="0"/>
              <w:spacing w:before="0" w:after="120" w:line="276" w:lineRule="auto"/>
              <w:jc w:val="both"/>
            </w:pPr>
            <w:r>
              <w:rPr>
                <w:rFonts w:ascii="Times New Roman" w:hAnsi="Times New Roman" w:eastAsia="Times New Roman"/>
                <w:b w:val="0"/>
                <w:color w:val="000000"/>
                <w:sz w:val="26"/>
              </w:rPr>
              <w:t>Người dùng yêu cầu clone</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5D8F3A2">
            <w:pPr>
              <w:keepNext w:val="0"/>
              <w:spacing w:before="0" w:after="120" w:line="276" w:lineRule="auto"/>
              <w:jc w:val="both"/>
            </w:pPr>
            <w:r>
              <w:rPr>
                <w:rFonts w:ascii="Times New Roman" w:hAnsi="Times New Roman" w:eastAsia="Times New Roman"/>
                <w:b w:val="0"/>
                <w:color w:val="000000"/>
                <w:sz w:val="26"/>
              </w:rPr>
              <w:t>Repository Service</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88A5BC2">
            <w:pPr>
              <w:keepNext w:val="0"/>
              <w:spacing w:before="0" w:after="120" w:line="276" w:lineRule="auto"/>
              <w:jc w:val="both"/>
            </w:pPr>
            <w:r>
              <w:rPr>
                <w:rFonts w:ascii="Times New Roman" w:hAnsi="Times New Roman" w:eastAsia="Times New Roman"/>
                <w:b w:val="0"/>
                <w:color w:val="000000"/>
                <w:sz w:val="26"/>
              </w:rPr>
              <w:t>RabbitMQ Clone Worker</w:t>
            </w:r>
          </w:p>
        </w:tc>
      </w:tr>
      <w:tr w14:paraId="02278A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6534B69">
            <w:pPr>
              <w:keepNext w:val="0"/>
              <w:spacing w:before="0" w:after="120" w:line="276" w:lineRule="auto"/>
              <w:jc w:val="both"/>
            </w:pPr>
            <w:r>
              <w:rPr>
                <w:rFonts w:ascii="Times New Roman" w:hAnsi="Times New Roman" w:eastAsia="Times New Roman"/>
                <w:b w:val="0"/>
                <w:color w:val="000000"/>
                <w:sz w:val="26"/>
              </w:rPr>
              <w:t>RepositoryCloneCompleted</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71AE3CE">
            <w:pPr>
              <w:keepNext w:val="0"/>
              <w:spacing w:before="0" w:after="120" w:line="276" w:lineRule="auto"/>
              <w:jc w:val="both"/>
            </w:pPr>
            <w:r>
              <w:rPr>
                <w:rFonts w:ascii="Times New Roman" w:hAnsi="Times New Roman" w:eastAsia="Times New Roman"/>
                <w:b w:val="0"/>
                <w:color w:val="000000"/>
                <w:sz w:val="26"/>
              </w:rPr>
              <w:t>Repository</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4C6FBB5">
            <w:pPr>
              <w:keepNext w:val="0"/>
              <w:spacing w:before="0" w:after="120" w:line="276" w:lineRule="auto"/>
              <w:jc w:val="both"/>
            </w:pPr>
            <w:r>
              <w:rPr>
                <w:rFonts w:ascii="Times New Roman" w:hAnsi="Times New Roman" w:eastAsia="Times New Roman"/>
                <w:b w:val="0"/>
                <w:color w:val="000000"/>
                <w:sz w:val="26"/>
              </w:rPr>
              <w:t>Clone thành công</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F4EE913">
            <w:pPr>
              <w:keepNext w:val="0"/>
              <w:spacing w:before="0" w:after="120" w:line="276" w:lineRule="auto"/>
              <w:jc w:val="both"/>
            </w:pPr>
            <w:r>
              <w:rPr>
                <w:rFonts w:ascii="Times New Roman" w:hAnsi="Times New Roman" w:eastAsia="Times New Roman"/>
                <w:b w:val="0"/>
                <w:color w:val="000000"/>
                <w:sz w:val="26"/>
              </w:rPr>
              <w:t>Git Worker</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40626FA">
            <w:pPr>
              <w:keepNext w:val="0"/>
              <w:spacing w:before="0" w:after="120" w:line="276" w:lineRule="auto"/>
              <w:jc w:val="both"/>
            </w:pPr>
            <w:r>
              <w:rPr>
                <w:rFonts w:ascii="Times New Roman" w:hAnsi="Times New Roman" w:eastAsia="Times New Roman"/>
                <w:b w:val="0"/>
                <w:color w:val="000000"/>
                <w:sz w:val="26"/>
              </w:rPr>
              <w:t>Project Service, Notification</w:t>
            </w:r>
          </w:p>
        </w:tc>
      </w:tr>
      <w:tr w14:paraId="38AB30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EEB844E">
            <w:pPr>
              <w:keepNext w:val="0"/>
              <w:spacing w:before="0" w:after="120" w:line="276" w:lineRule="auto"/>
              <w:jc w:val="both"/>
            </w:pPr>
            <w:r>
              <w:rPr>
                <w:rFonts w:ascii="Times New Roman" w:hAnsi="Times New Roman" w:eastAsia="Times New Roman"/>
                <w:b w:val="0"/>
                <w:color w:val="000000"/>
                <w:sz w:val="26"/>
              </w:rPr>
              <w:t>GitCommitCreated</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683530D">
            <w:pPr>
              <w:keepNext w:val="0"/>
              <w:spacing w:before="0" w:after="120" w:line="276" w:lineRule="auto"/>
              <w:jc w:val="both"/>
            </w:pPr>
            <w:r>
              <w:rPr>
                <w:rFonts w:ascii="Times New Roman" w:hAnsi="Times New Roman" w:eastAsia="Times New Roman"/>
                <w:b w:val="0"/>
                <w:color w:val="000000"/>
                <w:sz w:val="26"/>
              </w:rPr>
              <w:t>Git</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AEEA666">
            <w:pPr>
              <w:keepNext w:val="0"/>
              <w:spacing w:before="0" w:after="120" w:line="276" w:lineRule="auto"/>
              <w:jc w:val="both"/>
            </w:pPr>
            <w:r>
              <w:rPr>
                <w:rFonts w:ascii="Times New Roman" w:hAnsi="Times New Roman" w:eastAsia="Times New Roman"/>
                <w:b w:val="0"/>
                <w:color w:val="000000"/>
                <w:sz w:val="26"/>
              </w:rPr>
              <w:t>Commit được tạo qua Git UI</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490A67F">
            <w:pPr>
              <w:keepNext w:val="0"/>
              <w:spacing w:before="0" w:after="120" w:line="276" w:lineRule="auto"/>
              <w:jc w:val="both"/>
            </w:pPr>
            <w:r>
              <w:rPr>
                <w:rFonts w:ascii="Times New Roman" w:hAnsi="Times New Roman" w:eastAsia="Times New Roman"/>
                <w:b w:val="0"/>
                <w:color w:val="000000"/>
                <w:sz w:val="26"/>
              </w:rPr>
              <w:t>Git Service</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5777774">
            <w:pPr>
              <w:keepNext w:val="0"/>
              <w:spacing w:before="0" w:after="120" w:line="276" w:lineRule="auto"/>
              <w:jc w:val="both"/>
            </w:pPr>
            <w:r>
              <w:rPr>
                <w:rFonts w:ascii="Times New Roman" w:hAnsi="Times New Roman" w:eastAsia="Times New Roman"/>
                <w:b w:val="0"/>
                <w:color w:val="000000"/>
                <w:sz w:val="26"/>
              </w:rPr>
              <w:t>Activity Log, Notification</w:t>
            </w:r>
          </w:p>
        </w:tc>
      </w:tr>
      <w:tr w14:paraId="02180B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94C4B46">
            <w:pPr>
              <w:keepNext w:val="0"/>
              <w:spacing w:before="0" w:after="120" w:line="276" w:lineRule="auto"/>
              <w:jc w:val="both"/>
            </w:pPr>
            <w:r>
              <w:rPr>
                <w:rFonts w:ascii="Times New Roman" w:hAnsi="Times New Roman" w:eastAsia="Times New Roman"/>
                <w:b w:val="0"/>
                <w:color w:val="000000"/>
                <w:sz w:val="26"/>
              </w:rPr>
              <w:t>GitPushFailed</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7A44797">
            <w:pPr>
              <w:keepNext w:val="0"/>
              <w:spacing w:before="0" w:after="120" w:line="276" w:lineRule="auto"/>
              <w:jc w:val="both"/>
            </w:pPr>
            <w:r>
              <w:rPr>
                <w:rFonts w:ascii="Times New Roman" w:hAnsi="Times New Roman" w:eastAsia="Times New Roman"/>
                <w:b w:val="0"/>
                <w:color w:val="000000"/>
                <w:sz w:val="26"/>
              </w:rPr>
              <w:t>Git</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77DD23F">
            <w:pPr>
              <w:keepNext w:val="0"/>
              <w:spacing w:before="0" w:after="120" w:line="276" w:lineRule="auto"/>
              <w:jc w:val="both"/>
            </w:pPr>
            <w:r>
              <w:rPr>
                <w:rFonts w:ascii="Times New Roman" w:hAnsi="Times New Roman" w:eastAsia="Times New Roman"/>
                <w:b w:val="0"/>
                <w:color w:val="000000"/>
                <w:sz w:val="26"/>
              </w:rPr>
              <w:t>Push thất bại</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55B3F22">
            <w:pPr>
              <w:keepNext w:val="0"/>
              <w:spacing w:before="0" w:after="120" w:line="276" w:lineRule="auto"/>
              <w:jc w:val="both"/>
            </w:pPr>
            <w:r>
              <w:rPr>
                <w:rFonts w:ascii="Times New Roman" w:hAnsi="Times New Roman" w:eastAsia="Times New Roman"/>
                <w:b w:val="0"/>
                <w:color w:val="000000"/>
                <w:sz w:val="26"/>
              </w:rPr>
              <w:t>Git Service</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04BDC4B">
            <w:pPr>
              <w:keepNext w:val="0"/>
              <w:spacing w:before="0" w:after="120" w:line="276" w:lineRule="auto"/>
              <w:jc w:val="both"/>
            </w:pPr>
            <w:r>
              <w:rPr>
                <w:rFonts w:ascii="Times New Roman" w:hAnsi="Times New Roman" w:eastAsia="Times New Roman"/>
                <w:b w:val="0"/>
                <w:color w:val="000000"/>
                <w:sz w:val="26"/>
              </w:rPr>
              <w:t>Notification, Audit, Monitoring</w:t>
            </w:r>
          </w:p>
        </w:tc>
      </w:tr>
      <w:tr w14:paraId="3A8ECC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E4BF908">
            <w:pPr>
              <w:keepNext w:val="0"/>
              <w:spacing w:before="0" w:after="120" w:line="276" w:lineRule="auto"/>
              <w:jc w:val="both"/>
            </w:pPr>
            <w:r>
              <w:rPr>
                <w:rFonts w:ascii="Times New Roman" w:hAnsi="Times New Roman" w:eastAsia="Times New Roman"/>
                <w:b w:val="0"/>
                <w:color w:val="000000"/>
                <w:sz w:val="26"/>
              </w:rPr>
              <w:t>AnalyzeRequested</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F105681">
            <w:pPr>
              <w:keepNext w:val="0"/>
              <w:spacing w:before="0" w:after="120" w:line="276" w:lineRule="auto"/>
              <w:jc w:val="both"/>
            </w:pPr>
            <w:r>
              <w:rPr>
                <w:rFonts w:ascii="Times New Roman" w:hAnsi="Times New Roman" w:eastAsia="Times New Roman"/>
                <w:b w:val="0"/>
                <w:color w:val="000000"/>
                <w:sz w:val="26"/>
              </w:rPr>
              <w:t>Analyze</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AEF0DC1">
            <w:pPr>
              <w:keepNext w:val="0"/>
              <w:spacing w:before="0" w:after="120" w:line="276" w:lineRule="auto"/>
              <w:jc w:val="both"/>
            </w:pPr>
            <w:r>
              <w:rPr>
                <w:rFonts w:ascii="Times New Roman" w:hAnsi="Times New Roman" w:eastAsia="Times New Roman"/>
                <w:b w:val="0"/>
                <w:color w:val="000000"/>
                <w:sz w:val="26"/>
              </w:rPr>
              <w:t>Yêu cầu phân tích project</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DF37336">
            <w:pPr>
              <w:keepNext w:val="0"/>
              <w:spacing w:before="0" w:after="120" w:line="276" w:lineRule="auto"/>
              <w:jc w:val="both"/>
            </w:pPr>
            <w:r>
              <w:rPr>
                <w:rFonts w:ascii="Times New Roman" w:hAnsi="Times New Roman" w:eastAsia="Times New Roman"/>
                <w:b w:val="0"/>
                <w:color w:val="000000"/>
                <w:sz w:val="26"/>
              </w:rPr>
              <w:t>Project Service</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8C2948A">
            <w:pPr>
              <w:keepNext w:val="0"/>
              <w:spacing w:before="0" w:after="120" w:line="276" w:lineRule="auto"/>
              <w:jc w:val="both"/>
            </w:pPr>
            <w:r>
              <w:rPr>
                <w:rFonts w:ascii="Times New Roman" w:hAnsi="Times New Roman" w:eastAsia="Times New Roman"/>
                <w:b w:val="0"/>
                <w:color w:val="000000"/>
                <w:sz w:val="26"/>
              </w:rPr>
              <w:t>RabbitMQ Analyze Worker</w:t>
            </w:r>
          </w:p>
        </w:tc>
      </w:tr>
      <w:tr w14:paraId="4AB267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E419ADC">
            <w:pPr>
              <w:keepNext w:val="0"/>
              <w:spacing w:before="0" w:after="120" w:line="276" w:lineRule="auto"/>
              <w:jc w:val="both"/>
            </w:pPr>
            <w:r>
              <w:rPr>
                <w:rFonts w:ascii="Times New Roman" w:hAnsi="Times New Roman" w:eastAsia="Times New Roman"/>
                <w:b w:val="0"/>
                <w:color w:val="000000"/>
                <w:sz w:val="26"/>
              </w:rPr>
              <w:t>ParserCompleted</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61DEF55">
            <w:pPr>
              <w:keepNext w:val="0"/>
              <w:spacing w:before="0" w:after="120" w:line="276" w:lineRule="auto"/>
              <w:jc w:val="both"/>
            </w:pPr>
            <w:r>
              <w:rPr>
                <w:rFonts w:ascii="Times New Roman" w:hAnsi="Times New Roman" w:eastAsia="Times New Roman"/>
                <w:b w:val="0"/>
                <w:color w:val="000000"/>
                <w:sz w:val="26"/>
              </w:rPr>
              <w:t>Parser</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82ED8D3">
            <w:pPr>
              <w:keepNext w:val="0"/>
              <w:spacing w:before="0" w:after="120" w:line="276" w:lineRule="auto"/>
              <w:jc w:val="both"/>
            </w:pPr>
            <w:r>
              <w:rPr>
                <w:rFonts w:ascii="Times New Roman" w:hAnsi="Times New Roman" w:eastAsia="Times New Roman"/>
                <w:b w:val="0"/>
                <w:color w:val="000000"/>
                <w:sz w:val="26"/>
              </w:rPr>
              <w:t>Parser hoàn thành metadata</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51C6B65">
            <w:pPr>
              <w:keepNext w:val="0"/>
              <w:spacing w:before="0" w:after="120" w:line="276" w:lineRule="auto"/>
              <w:jc w:val="both"/>
            </w:pPr>
            <w:r>
              <w:rPr>
                <w:rFonts w:ascii="Times New Roman" w:hAnsi="Times New Roman" w:eastAsia="Times New Roman"/>
                <w:b w:val="0"/>
                <w:color w:val="000000"/>
                <w:sz w:val="26"/>
              </w:rPr>
              <w:t>Parser Worker</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CC67671">
            <w:pPr>
              <w:keepNext w:val="0"/>
              <w:spacing w:before="0" w:after="120" w:line="276" w:lineRule="auto"/>
              <w:jc w:val="both"/>
            </w:pPr>
            <w:r>
              <w:rPr>
                <w:rFonts w:ascii="Times New Roman" w:hAnsi="Times New Roman" w:eastAsia="Times New Roman"/>
                <w:b w:val="0"/>
                <w:color w:val="000000"/>
                <w:sz w:val="26"/>
              </w:rPr>
              <w:t>Analyzer Worker, Metadata Service</w:t>
            </w:r>
          </w:p>
        </w:tc>
      </w:tr>
      <w:tr w14:paraId="598BF5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60B08CF">
            <w:pPr>
              <w:keepNext w:val="0"/>
              <w:spacing w:before="0" w:after="120" w:line="276" w:lineRule="auto"/>
              <w:jc w:val="both"/>
            </w:pPr>
            <w:r>
              <w:rPr>
                <w:rFonts w:ascii="Times New Roman" w:hAnsi="Times New Roman" w:eastAsia="Times New Roman"/>
                <w:b w:val="0"/>
                <w:color w:val="000000"/>
                <w:sz w:val="26"/>
              </w:rPr>
              <w:t>HealthReportPublished</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D87A54F">
            <w:pPr>
              <w:keepNext w:val="0"/>
              <w:spacing w:before="0" w:after="120" w:line="276" w:lineRule="auto"/>
              <w:jc w:val="both"/>
            </w:pPr>
            <w:r>
              <w:rPr>
                <w:rFonts w:ascii="Times New Roman" w:hAnsi="Times New Roman" w:eastAsia="Times New Roman"/>
                <w:b w:val="0"/>
                <w:color w:val="000000"/>
                <w:sz w:val="26"/>
              </w:rPr>
              <w:t>Health</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C89B79A">
            <w:pPr>
              <w:keepNext w:val="0"/>
              <w:spacing w:before="0" w:after="120" w:line="276" w:lineRule="auto"/>
              <w:jc w:val="both"/>
            </w:pPr>
            <w:r>
              <w:rPr>
                <w:rFonts w:ascii="Times New Roman" w:hAnsi="Times New Roman" w:eastAsia="Times New Roman"/>
                <w:b w:val="0"/>
                <w:color w:val="000000"/>
                <w:sz w:val="26"/>
              </w:rPr>
              <w:t>Health report mới sẵn sàng</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0CC7329">
            <w:pPr>
              <w:keepNext w:val="0"/>
              <w:spacing w:before="0" w:after="120" w:line="276" w:lineRule="auto"/>
              <w:jc w:val="both"/>
            </w:pPr>
            <w:r>
              <w:rPr>
                <w:rFonts w:ascii="Times New Roman" w:hAnsi="Times New Roman" w:eastAsia="Times New Roman"/>
                <w:b w:val="0"/>
                <w:color w:val="000000"/>
                <w:sz w:val="26"/>
              </w:rPr>
              <w:t>Analyzer Worker</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C02E854">
            <w:pPr>
              <w:keepNext w:val="0"/>
              <w:spacing w:before="0" w:after="120" w:line="276" w:lineRule="auto"/>
              <w:jc w:val="both"/>
            </w:pPr>
            <w:r>
              <w:rPr>
                <w:rFonts w:ascii="Times New Roman" w:hAnsi="Times New Roman" w:eastAsia="Times New Roman"/>
                <w:b w:val="0"/>
                <w:color w:val="000000"/>
                <w:sz w:val="26"/>
              </w:rPr>
              <w:t>Dashboard, Notification</w:t>
            </w:r>
          </w:p>
        </w:tc>
      </w:tr>
      <w:tr w14:paraId="428D19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AEFF4A8">
            <w:pPr>
              <w:keepNext w:val="0"/>
              <w:spacing w:before="0" w:after="120" w:line="276" w:lineRule="auto"/>
              <w:jc w:val="both"/>
            </w:pPr>
            <w:r>
              <w:rPr>
                <w:rFonts w:ascii="Times New Roman" w:hAnsi="Times New Roman" w:eastAsia="Times New Roman"/>
                <w:b w:val="0"/>
                <w:color w:val="000000"/>
                <w:sz w:val="26"/>
              </w:rPr>
              <w:t>DiffRequested</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DAD7174">
            <w:pPr>
              <w:keepNext w:val="0"/>
              <w:spacing w:before="0" w:after="120" w:line="276" w:lineRule="auto"/>
              <w:jc w:val="both"/>
            </w:pPr>
            <w:r>
              <w:rPr>
                <w:rFonts w:ascii="Times New Roman" w:hAnsi="Times New Roman" w:eastAsia="Times New Roman"/>
                <w:b w:val="0"/>
                <w:color w:val="000000"/>
                <w:sz w:val="26"/>
              </w:rPr>
              <w:t>Diff</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54D0CBF">
            <w:pPr>
              <w:keepNext w:val="0"/>
              <w:spacing w:before="0" w:after="120" w:line="276" w:lineRule="auto"/>
              <w:jc w:val="both"/>
            </w:pPr>
            <w:r>
              <w:rPr>
                <w:rFonts w:ascii="Times New Roman" w:hAnsi="Times New Roman" w:eastAsia="Times New Roman"/>
                <w:b w:val="0"/>
                <w:color w:val="000000"/>
                <w:sz w:val="26"/>
              </w:rPr>
              <w:t>Người dùng yêu cầu scene diff</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9ACAD59">
            <w:pPr>
              <w:keepNext w:val="0"/>
              <w:spacing w:before="0" w:after="120" w:line="276" w:lineRule="auto"/>
              <w:jc w:val="both"/>
            </w:pPr>
            <w:r>
              <w:rPr>
                <w:rFonts w:ascii="Times New Roman" w:hAnsi="Times New Roman" w:eastAsia="Times New Roman"/>
                <w:b w:val="0"/>
                <w:color w:val="000000"/>
                <w:sz w:val="26"/>
              </w:rPr>
              <w:t>Diff Service</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1D99132">
            <w:pPr>
              <w:keepNext w:val="0"/>
              <w:spacing w:before="0" w:after="120" w:line="276" w:lineRule="auto"/>
              <w:jc w:val="both"/>
            </w:pPr>
            <w:r>
              <w:rPr>
                <w:rFonts w:ascii="Times New Roman" w:hAnsi="Times New Roman" w:eastAsia="Times New Roman"/>
                <w:b w:val="0"/>
                <w:color w:val="000000"/>
                <w:sz w:val="26"/>
              </w:rPr>
              <w:t>RabbitMQ Diff Worker</w:t>
            </w:r>
          </w:p>
        </w:tc>
      </w:tr>
      <w:tr w14:paraId="48BE77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247D576">
            <w:pPr>
              <w:keepNext w:val="0"/>
              <w:spacing w:before="0" w:after="120" w:line="276" w:lineRule="auto"/>
              <w:jc w:val="both"/>
            </w:pPr>
            <w:r>
              <w:rPr>
                <w:rFonts w:ascii="Times New Roman" w:hAnsi="Times New Roman" w:eastAsia="Times New Roman"/>
                <w:b w:val="0"/>
                <w:color w:val="000000"/>
                <w:sz w:val="26"/>
              </w:rPr>
              <w:t>DiffReady</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F559DF4">
            <w:pPr>
              <w:keepNext w:val="0"/>
              <w:spacing w:before="0" w:after="120" w:line="276" w:lineRule="auto"/>
              <w:jc w:val="both"/>
            </w:pPr>
            <w:r>
              <w:rPr>
                <w:rFonts w:ascii="Times New Roman" w:hAnsi="Times New Roman" w:eastAsia="Times New Roman"/>
                <w:b w:val="0"/>
                <w:color w:val="000000"/>
                <w:sz w:val="26"/>
              </w:rPr>
              <w:t>Diff</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663939C">
            <w:pPr>
              <w:keepNext w:val="0"/>
              <w:spacing w:before="0" w:after="120" w:line="276" w:lineRule="auto"/>
              <w:jc w:val="both"/>
            </w:pPr>
            <w:r>
              <w:rPr>
                <w:rFonts w:ascii="Times New Roman" w:hAnsi="Times New Roman" w:eastAsia="Times New Roman"/>
                <w:b w:val="0"/>
                <w:color w:val="000000"/>
                <w:sz w:val="26"/>
              </w:rPr>
              <w:t>Diff result đã sẵn sàng</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E71BE84">
            <w:pPr>
              <w:keepNext w:val="0"/>
              <w:spacing w:before="0" w:after="120" w:line="276" w:lineRule="auto"/>
              <w:jc w:val="both"/>
            </w:pPr>
            <w:r>
              <w:rPr>
                <w:rFonts w:ascii="Times New Roman" w:hAnsi="Times New Roman" w:eastAsia="Times New Roman"/>
                <w:b w:val="0"/>
                <w:color w:val="000000"/>
                <w:sz w:val="26"/>
              </w:rPr>
              <w:t>Diff Worker</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1A795F7">
            <w:pPr>
              <w:keepNext w:val="0"/>
              <w:spacing w:before="0" w:after="120" w:line="276" w:lineRule="auto"/>
              <w:jc w:val="both"/>
            </w:pPr>
            <w:r>
              <w:rPr>
                <w:rFonts w:ascii="Times New Roman" w:hAnsi="Times New Roman" w:eastAsia="Times New Roman"/>
                <w:b w:val="0"/>
                <w:color w:val="000000"/>
                <w:sz w:val="26"/>
              </w:rPr>
              <w:t>Notification, Dashboard cache invalidation</w:t>
            </w:r>
          </w:p>
        </w:tc>
      </w:tr>
      <w:tr w14:paraId="0C9CC2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E3949F7">
            <w:pPr>
              <w:keepNext w:val="0"/>
              <w:spacing w:before="0" w:after="120" w:line="276" w:lineRule="auto"/>
              <w:jc w:val="both"/>
            </w:pPr>
            <w:r>
              <w:rPr>
                <w:rFonts w:ascii="Times New Roman" w:hAnsi="Times New Roman" w:eastAsia="Times New Roman"/>
                <w:b w:val="0"/>
                <w:color w:val="000000"/>
                <w:sz w:val="26"/>
              </w:rPr>
              <w:t>NotificationRead</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3D50306">
            <w:pPr>
              <w:keepNext w:val="0"/>
              <w:spacing w:before="0" w:after="120" w:line="276" w:lineRule="auto"/>
              <w:jc w:val="both"/>
            </w:pPr>
            <w:r>
              <w:rPr>
                <w:rFonts w:ascii="Times New Roman" w:hAnsi="Times New Roman" w:eastAsia="Times New Roman"/>
                <w:b w:val="0"/>
                <w:color w:val="000000"/>
                <w:sz w:val="26"/>
              </w:rPr>
              <w:t>Notification</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422C91C">
            <w:pPr>
              <w:keepNext w:val="0"/>
              <w:spacing w:before="0" w:after="120" w:line="276" w:lineRule="auto"/>
              <w:jc w:val="both"/>
            </w:pPr>
            <w:r>
              <w:rPr>
                <w:rFonts w:ascii="Times New Roman" w:hAnsi="Times New Roman" w:eastAsia="Times New Roman"/>
                <w:b w:val="0"/>
                <w:color w:val="000000"/>
                <w:sz w:val="26"/>
              </w:rPr>
              <w:t>Người dùng đánh dấu đã đọc</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6B1A235">
            <w:pPr>
              <w:keepNext w:val="0"/>
              <w:spacing w:before="0" w:after="120" w:line="276" w:lineRule="auto"/>
              <w:jc w:val="both"/>
            </w:pPr>
            <w:r>
              <w:rPr>
                <w:rFonts w:ascii="Times New Roman" w:hAnsi="Times New Roman" w:eastAsia="Times New Roman"/>
                <w:b w:val="0"/>
                <w:color w:val="000000"/>
                <w:sz w:val="26"/>
              </w:rPr>
              <w:t>Notification Service</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9556071">
            <w:pPr>
              <w:keepNext w:val="0"/>
              <w:spacing w:before="0" w:after="120" w:line="276" w:lineRule="auto"/>
              <w:jc w:val="both"/>
            </w:pPr>
            <w:r>
              <w:rPr>
                <w:rFonts w:ascii="Times New Roman" w:hAnsi="Times New Roman" w:eastAsia="Times New Roman"/>
                <w:b w:val="0"/>
                <w:color w:val="000000"/>
                <w:sz w:val="26"/>
              </w:rPr>
              <w:t>Audit tùy cấu hình</w:t>
            </w:r>
          </w:p>
        </w:tc>
      </w:tr>
    </w:tbl>
    <w:p w14:paraId="3282C9EF">
      <w:pPr>
        <w:keepNext w:val="0"/>
        <w:spacing w:before="0" w:after="120" w:line="276" w:lineRule="auto"/>
        <w:jc w:val="both"/>
      </w:pPr>
    </w:p>
    <w:p w14:paraId="1C4E6B0A">
      <w:pPr>
        <w:keepNext w:val="0"/>
        <w:spacing w:before="0" w:after="120" w:line="276" w:lineRule="auto"/>
        <w:jc w:val="both"/>
      </w:pPr>
      <w:r>
        <w:rPr>
          <w:rFonts w:ascii="Times New Roman" w:hAnsi="Times New Roman" w:eastAsia="Times New Roman"/>
          <w:color w:val="000000"/>
          <w:sz w:val="26"/>
        </w:rPr>
        <w:t>Mỗi event phải có event id, correlation id, occurred at, actor id nếu có, project id nếu thuộc project và schema version. Lý do kỹ thuật là event có thể được retry hoặc xử lý muộn; thiếu version và correlation id sẽ làm giảm khả năng debug và tương thích khi payload thay đổi.</w:t>
      </w:r>
    </w:p>
    <w:p w14:paraId="1F4AB916">
      <w:pPr>
        <w:pStyle w:val="2"/>
        <w:keepNext/>
        <w:pageBreakBefore/>
        <w:spacing w:before="240" w:after="160" w:line="276" w:lineRule="auto"/>
        <w:jc w:val="both"/>
      </w:pPr>
      <w:r>
        <w:rPr>
          <w:rFonts w:ascii="Times New Roman" w:hAnsi="Times New Roman" w:eastAsia="Times New Roman"/>
          <w:b/>
          <w:color w:val="000000"/>
          <w:sz w:val="26"/>
        </w:rPr>
        <w:t>27. Domain Model</w:t>
      </w:r>
    </w:p>
    <w:p w14:paraId="4557E01B">
      <w:pPr>
        <w:keepNext w:val="0"/>
        <w:spacing w:before="0" w:after="120" w:line="276" w:lineRule="auto"/>
        <w:jc w:val="both"/>
      </w:pPr>
      <w:r>
        <w:rPr>
          <w:rFonts w:ascii="Times New Roman" w:hAnsi="Times New Roman" w:eastAsia="Times New Roman"/>
          <w:color w:val="000000"/>
          <w:sz w:val="26"/>
        </w:rPr>
        <w:t>Domain Model bổ sung ý nghĩa nghiệp vụ của các entity chính. Đây không phải physical schema đầy đủ nhưng là cơ sở để thiết kế bảng, API DTO và quy tắc truy vết. Mỗi entity phải có identity rõ ràng và quan hệ với entity khác để hỗ trợ kiểm tra quyền, audit và metadata lineage.</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409"/>
        <w:gridCol w:w="2409"/>
        <w:gridCol w:w="2409"/>
        <w:gridCol w:w="2409"/>
      </w:tblGrid>
      <w:tr w14:paraId="60AC98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330B661">
            <w:pPr>
              <w:keepNext w:val="0"/>
              <w:spacing w:before="0" w:after="120" w:line="276" w:lineRule="auto"/>
              <w:jc w:val="both"/>
            </w:pPr>
            <w:r>
              <w:rPr>
                <w:rFonts w:ascii="Times New Roman" w:hAnsi="Times New Roman" w:eastAsia="Times New Roman"/>
                <w:b/>
                <w:color w:val="000000"/>
                <w:sz w:val="26"/>
              </w:rPr>
              <w:t>Entity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C5468FB">
            <w:pPr>
              <w:keepNext w:val="0"/>
              <w:spacing w:before="0" w:after="120" w:line="276" w:lineRule="auto"/>
              <w:jc w:val="both"/>
            </w:pPr>
            <w:r>
              <w:rPr>
                <w:rFonts w:ascii="Times New Roman" w:hAnsi="Times New Roman" w:eastAsia="Times New Roman"/>
                <w:b/>
                <w:color w:val="000000"/>
                <w:sz w:val="26"/>
              </w:rPr>
              <w:t>Vai trò</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8052601">
            <w:pPr>
              <w:keepNext w:val="0"/>
              <w:spacing w:before="0" w:after="120" w:line="276" w:lineRule="auto"/>
              <w:jc w:val="both"/>
            </w:pPr>
            <w:r>
              <w:rPr>
                <w:rFonts w:ascii="Times New Roman" w:hAnsi="Times New Roman" w:eastAsia="Times New Roman"/>
                <w:b/>
                <w:color w:val="000000"/>
                <w:sz w:val="26"/>
              </w:rPr>
              <w:t>Thuộc tính chính</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0F4346C">
            <w:pPr>
              <w:keepNext w:val="0"/>
              <w:spacing w:before="0" w:after="120" w:line="276" w:lineRule="auto"/>
              <w:jc w:val="both"/>
            </w:pPr>
            <w:r>
              <w:rPr>
                <w:rFonts w:ascii="Times New Roman" w:hAnsi="Times New Roman" w:eastAsia="Times New Roman"/>
                <w:b/>
                <w:color w:val="000000"/>
                <w:sz w:val="26"/>
              </w:rPr>
              <w:t>Quan hệ</w:t>
            </w:r>
          </w:p>
        </w:tc>
      </w:tr>
      <w:tr w14:paraId="3679C3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63C5830">
            <w:pPr>
              <w:keepNext w:val="0"/>
              <w:spacing w:before="0" w:after="120" w:line="276" w:lineRule="auto"/>
              <w:jc w:val="both"/>
            </w:pPr>
            <w:r>
              <w:rPr>
                <w:rFonts w:ascii="Times New Roman" w:hAnsi="Times New Roman" w:eastAsia="Times New Roman"/>
                <w:b w:val="0"/>
                <w:color w:val="000000"/>
                <w:sz w:val="26"/>
              </w:rPr>
              <w:t>User</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EFF7423">
            <w:pPr>
              <w:keepNext w:val="0"/>
              <w:spacing w:before="0" w:after="120" w:line="276" w:lineRule="auto"/>
              <w:jc w:val="both"/>
            </w:pPr>
            <w:r>
              <w:rPr>
                <w:rFonts w:ascii="Times New Roman" w:hAnsi="Times New Roman" w:eastAsia="Times New Roman"/>
                <w:b w:val="0"/>
                <w:color w:val="000000"/>
                <w:sz w:val="26"/>
              </w:rPr>
              <w:t>Đại diện danh tính người dùng hệ thống.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A3B6A99">
            <w:pPr>
              <w:keepNext w:val="0"/>
              <w:spacing w:before="0" w:after="120" w:line="276" w:lineRule="auto"/>
              <w:jc w:val="both"/>
            </w:pPr>
            <w:r>
              <w:rPr>
                <w:rFonts w:ascii="Times New Roman" w:hAnsi="Times New Roman" w:eastAsia="Times New Roman"/>
                <w:b w:val="0"/>
                <w:color w:val="000000"/>
                <w:sz w:val="26"/>
              </w:rPr>
              <w:t>UserId, Email, DisplayName, Status, CreatedAt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13F3F4F">
            <w:pPr>
              <w:keepNext w:val="0"/>
              <w:spacing w:before="0" w:after="120" w:line="276" w:lineRule="auto"/>
              <w:jc w:val="both"/>
            </w:pPr>
            <w:r>
              <w:rPr>
                <w:rFonts w:ascii="Times New Roman" w:hAnsi="Times New Roman" w:eastAsia="Times New Roman"/>
                <w:b w:val="0"/>
                <w:color w:val="000000"/>
                <w:sz w:val="26"/>
              </w:rPr>
              <w:t>Một User có nhiều Membership và nhiều Activity.</w:t>
            </w:r>
          </w:p>
        </w:tc>
      </w:tr>
      <w:tr w14:paraId="1DFABD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A94FB53">
            <w:pPr>
              <w:keepNext w:val="0"/>
              <w:spacing w:before="0" w:after="120" w:line="276" w:lineRule="auto"/>
              <w:jc w:val="both"/>
            </w:pPr>
            <w:r>
              <w:rPr>
                <w:rFonts w:ascii="Times New Roman" w:hAnsi="Times New Roman" w:eastAsia="Times New Roman"/>
                <w:b w:val="0"/>
                <w:color w:val="000000"/>
                <w:sz w:val="26"/>
              </w:rPr>
              <w:t>Role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8242855">
            <w:pPr>
              <w:keepNext w:val="0"/>
              <w:spacing w:before="0" w:after="120" w:line="276" w:lineRule="auto"/>
              <w:jc w:val="both"/>
            </w:pPr>
            <w:r>
              <w:rPr>
                <w:rFonts w:ascii="Times New Roman" w:hAnsi="Times New Roman" w:eastAsia="Times New Roman"/>
                <w:b w:val="0"/>
                <w:color w:val="000000"/>
                <w:sz w:val="26"/>
              </w:rPr>
              <w:t>Định nghĩa quyền ở cấp hệ thống hoặc project.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E31C397">
            <w:pPr>
              <w:keepNext w:val="0"/>
              <w:spacing w:before="0" w:after="120" w:line="276" w:lineRule="auto"/>
              <w:jc w:val="both"/>
            </w:pPr>
            <w:r>
              <w:rPr>
                <w:rFonts w:ascii="Times New Roman" w:hAnsi="Times New Roman" w:eastAsia="Times New Roman"/>
                <w:b w:val="0"/>
                <w:color w:val="000000"/>
                <w:sz w:val="26"/>
              </w:rPr>
              <w:t>RoleId, Name, Scope, PermissionSet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81C2B0A">
            <w:pPr>
              <w:keepNext w:val="0"/>
              <w:spacing w:before="0" w:after="120" w:line="276" w:lineRule="auto"/>
              <w:jc w:val="both"/>
            </w:pPr>
            <w:r>
              <w:rPr>
                <w:rFonts w:ascii="Times New Roman" w:hAnsi="Times New Roman" w:eastAsia="Times New Roman"/>
                <w:b w:val="0"/>
                <w:color w:val="000000"/>
                <w:sz w:val="26"/>
              </w:rPr>
              <w:t>Role được gán qua Membership hoặc policy hệ thống.</w:t>
            </w:r>
          </w:p>
        </w:tc>
      </w:tr>
      <w:tr w14:paraId="0C3938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3FB803C">
            <w:pPr>
              <w:keepNext w:val="0"/>
              <w:spacing w:before="0" w:after="120" w:line="276" w:lineRule="auto"/>
              <w:jc w:val="both"/>
            </w:pPr>
            <w:r>
              <w:rPr>
                <w:rFonts w:ascii="Times New Roman" w:hAnsi="Times New Roman" w:eastAsia="Times New Roman"/>
                <w:b w:val="0"/>
                <w:color w:val="000000"/>
                <w:sz w:val="26"/>
              </w:rPr>
              <w:t>Project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26C562E">
            <w:pPr>
              <w:keepNext w:val="0"/>
              <w:spacing w:before="0" w:after="120" w:line="276" w:lineRule="auto"/>
              <w:jc w:val="both"/>
            </w:pPr>
            <w:r>
              <w:rPr>
                <w:rFonts w:ascii="Times New Roman" w:hAnsi="Times New Roman" w:eastAsia="Times New Roman"/>
                <w:b w:val="0"/>
                <w:color w:val="000000"/>
                <w:sz w:val="26"/>
              </w:rPr>
              <w:t>Đơn vị nghiệp vụ chính đại diện một dự án Godot.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CF50732">
            <w:pPr>
              <w:keepNext w:val="0"/>
              <w:spacing w:before="0" w:after="120" w:line="276" w:lineRule="auto"/>
              <w:jc w:val="both"/>
            </w:pPr>
            <w:r>
              <w:rPr>
                <w:rFonts w:ascii="Times New Roman" w:hAnsi="Times New Roman" w:eastAsia="Times New Roman"/>
                <w:b w:val="0"/>
                <w:color w:val="000000"/>
                <w:sz w:val="26"/>
              </w:rPr>
              <w:t>ProjectId, Name, Visibility, State, OwnerId</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77FB8BA">
            <w:pPr>
              <w:keepNext w:val="0"/>
              <w:spacing w:before="0" w:after="120" w:line="276" w:lineRule="auto"/>
              <w:jc w:val="both"/>
            </w:pPr>
            <w:r>
              <w:rPr>
                <w:rFonts w:ascii="Times New Roman" w:hAnsi="Times New Roman" w:eastAsia="Times New Roman"/>
                <w:b w:val="0"/>
                <w:color w:val="000000"/>
                <w:sz w:val="26"/>
              </w:rPr>
              <w:t>Project liên kết Repository, Member, MetadataVersion, Activity.</w:t>
            </w:r>
          </w:p>
        </w:tc>
      </w:tr>
      <w:tr w14:paraId="0C0E56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4598C89">
            <w:pPr>
              <w:keepNext w:val="0"/>
              <w:spacing w:before="0" w:after="120" w:line="276" w:lineRule="auto"/>
              <w:jc w:val="both"/>
            </w:pPr>
            <w:r>
              <w:rPr>
                <w:rFonts w:ascii="Times New Roman" w:hAnsi="Times New Roman" w:eastAsia="Times New Roman"/>
                <w:b w:val="0"/>
                <w:color w:val="000000"/>
                <w:sz w:val="26"/>
              </w:rPr>
              <w:t>Membership</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0E874C1">
            <w:pPr>
              <w:keepNext w:val="0"/>
              <w:spacing w:before="0" w:after="120" w:line="276" w:lineRule="auto"/>
              <w:jc w:val="both"/>
            </w:pPr>
            <w:r>
              <w:rPr>
                <w:rFonts w:ascii="Times New Roman" w:hAnsi="Times New Roman" w:eastAsia="Times New Roman"/>
                <w:b w:val="0"/>
                <w:color w:val="000000"/>
                <w:sz w:val="26"/>
              </w:rPr>
              <w:t>Quan hệ User trong Project.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B0727F1">
            <w:pPr>
              <w:keepNext w:val="0"/>
              <w:spacing w:before="0" w:after="120" w:line="276" w:lineRule="auto"/>
              <w:jc w:val="both"/>
            </w:pPr>
            <w:r>
              <w:rPr>
                <w:rFonts w:ascii="Times New Roman" w:hAnsi="Times New Roman" w:eastAsia="Times New Roman"/>
                <w:b w:val="0"/>
                <w:color w:val="000000"/>
                <w:sz w:val="26"/>
              </w:rPr>
              <w:t>MembershipId, UserId, ProjectId, Role, State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E9FC444">
            <w:pPr>
              <w:keepNext w:val="0"/>
              <w:spacing w:before="0" w:after="120" w:line="276" w:lineRule="auto"/>
              <w:jc w:val="both"/>
            </w:pPr>
            <w:r>
              <w:rPr>
                <w:rFonts w:ascii="Times New Roman" w:hAnsi="Times New Roman" w:eastAsia="Times New Roman"/>
                <w:b w:val="0"/>
                <w:color w:val="000000"/>
                <w:sz w:val="26"/>
              </w:rPr>
              <w:t>Dùng để kiểm tra RBAC và notification recipient.</w:t>
            </w:r>
          </w:p>
        </w:tc>
      </w:tr>
      <w:tr w14:paraId="5BFFB3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4F4BB72">
            <w:pPr>
              <w:keepNext w:val="0"/>
              <w:spacing w:before="0" w:after="120" w:line="276" w:lineRule="auto"/>
              <w:jc w:val="both"/>
            </w:pPr>
            <w:r>
              <w:rPr>
                <w:rFonts w:ascii="Times New Roman" w:hAnsi="Times New Roman" w:eastAsia="Times New Roman"/>
                <w:b w:val="0"/>
                <w:color w:val="000000"/>
                <w:sz w:val="26"/>
              </w:rPr>
              <w:t>Repository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3B883A8">
            <w:pPr>
              <w:keepNext w:val="0"/>
              <w:spacing w:before="0" w:after="120" w:line="276" w:lineRule="auto"/>
              <w:jc w:val="both"/>
            </w:pPr>
            <w:r>
              <w:rPr>
                <w:rFonts w:ascii="Times New Roman" w:hAnsi="Times New Roman" w:eastAsia="Times New Roman"/>
                <w:b w:val="0"/>
                <w:color w:val="000000"/>
                <w:sz w:val="26"/>
              </w:rPr>
              <w:t>Cấu hình Git repository của Project.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4C6F4F8">
            <w:pPr>
              <w:keepNext w:val="0"/>
              <w:spacing w:before="0" w:after="120" w:line="276" w:lineRule="auto"/>
              <w:jc w:val="both"/>
            </w:pPr>
            <w:r>
              <w:rPr>
                <w:rFonts w:ascii="Times New Roman" w:hAnsi="Times New Roman" w:eastAsia="Times New Roman"/>
                <w:b w:val="0"/>
                <w:color w:val="000000"/>
                <w:sz w:val="26"/>
              </w:rPr>
              <w:t>RepositoryId, ProjectId, RemoteUrl, Provider, DefaultBranch, State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A91613A">
            <w:pPr>
              <w:keepNext w:val="0"/>
              <w:spacing w:before="0" w:after="120" w:line="276" w:lineRule="auto"/>
              <w:jc w:val="both"/>
            </w:pPr>
            <w:r>
              <w:rPr>
                <w:rFonts w:ascii="Times New Roman" w:hAnsi="Times New Roman" w:eastAsia="Times New Roman"/>
                <w:b w:val="0"/>
                <w:color w:val="000000"/>
                <w:sz w:val="26"/>
              </w:rPr>
              <w:t>Repository có Branch, CommitSnapshot, GitOperation, Job.</w:t>
            </w:r>
          </w:p>
        </w:tc>
      </w:tr>
      <w:tr w14:paraId="3CF1BA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33CE322">
            <w:pPr>
              <w:keepNext w:val="0"/>
              <w:spacing w:before="0" w:after="120" w:line="276" w:lineRule="auto"/>
              <w:jc w:val="both"/>
            </w:pPr>
            <w:r>
              <w:rPr>
                <w:rFonts w:ascii="Times New Roman" w:hAnsi="Times New Roman" w:eastAsia="Times New Roman"/>
                <w:b w:val="0"/>
                <w:color w:val="000000"/>
                <w:sz w:val="26"/>
              </w:rPr>
              <w:t>Branch</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6E08FBD">
            <w:pPr>
              <w:keepNext w:val="0"/>
              <w:spacing w:before="0" w:after="120" w:line="276" w:lineRule="auto"/>
              <w:jc w:val="both"/>
            </w:pPr>
            <w:r>
              <w:rPr>
                <w:rFonts w:ascii="Times New Roman" w:hAnsi="Times New Roman" w:eastAsia="Times New Roman"/>
                <w:b w:val="0"/>
                <w:color w:val="000000"/>
                <w:sz w:val="26"/>
              </w:rPr>
              <w:t>Thông tin branch đã fetch.</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F1C0F4D">
            <w:pPr>
              <w:keepNext w:val="0"/>
              <w:spacing w:before="0" w:after="120" w:line="276" w:lineRule="auto"/>
              <w:jc w:val="both"/>
            </w:pPr>
            <w:r>
              <w:rPr>
                <w:rFonts w:ascii="Times New Roman" w:hAnsi="Times New Roman" w:eastAsia="Times New Roman"/>
                <w:b w:val="0"/>
                <w:color w:val="000000"/>
                <w:sz w:val="26"/>
              </w:rPr>
              <w:t>BranchId, RepositoryId, Name, HeadCommit, IsDefault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197DFC3">
            <w:pPr>
              <w:keepNext w:val="0"/>
              <w:spacing w:before="0" w:after="120" w:line="276" w:lineRule="auto"/>
              <w:jc w:val="both"/>
            </w:pPr>
            <w:r>
              <w:rPr>
                <w:rFonts w:ascii="Times New Roman" w:hAnsi="Times New Roman" w:eastAsia="Times New Roman"/>
                <w:b w:val="0"/>
                <w:color w:val="000000"/>
                <w:sz w:val="26"/>
              </w:rPr>
              <w:t>Branch phục vụ Git UI, analyze và diff.</w:t>
            </w:r>
          </w:p>
        </w:tc>
      </w:tr>
      <w:tr w14:paraId="3C6603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E950C47">
            <w:pPr>
              <w:keepNext w:val="0"/>
              <w:spacing w:before="0" w:after="120" w:line="276" w:lineRule="auto"/>
              <w:jc w:val="both"/>
            </w:pPr>
            <w:r>
              <w:rPr>
                <w:rFonts w:ascii="Times New Roman" w:hAnsi="Times New Roman" w:eastAsia="Times New Roman"/>
                <w:b w:val="0"/>
                <w:color w:val="000000"/>
                <w:sz w:val="26"/>
              </w:rPr>
              <w:t>Job</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E0CDAAA">
            <w:pPr>
              <w:keepNext w:val="0"/>
              <w:spacing w:before="0" w:after="120" w:line="276" w:lineRule="auto"/>
              <w:jc w:val="both"/>
            </w:pPr>
            <w:r>
              <w:rPr>
                <w:rFonts w:ascii="Times New Roman" w:hAnsi="Times New Roman" w:eastAsia="Times New Roman"/>
                <w:b w:val="0"/>
                <w:color w:val="000000"/>
                <w:sz w:val="26"/>
              </w:rPr>
              <w:t>Đơn vị xử lý nền.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9773725">
            <w:pPr>
              <w:keepNext w:val="0"/>
              <w:spacing w:before="0" w:after="120" w:line="276" w:lineRule="auto"/>
              <w:jc w:val="both"/>
            </w:pPr>
            <w:r>
              <w:rPr>
                <w:rFonts w:ascii="Times New Roman" w:hAnsi="Times New Roman" w:eastAsia="Times New Roman"/>
                <w:b w:val="0"/>
                <w:color w:val="000000"/>
                <w:sz w:val="26"/>
              </w:rPr>
              <w:t>JobId, Type, State, Attempts, CorrelationId, InputHash</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A6611A2">
            <w:pPr>
              <w:keepNext w:val="0"/>
              <w:spacing w:before="0" w:after="120" w:line="276" w:lineRule="auto"/>
              <w:jc w:val="both"/>
            </w:pPr>
            <w:r>
              <w:rPr>
                <w:rFonts w:ascii="Times New Roman" w:hAnsi="Times New Roman" w:eastAsia="Times New Roman"/>
                <w:b w:val="0"/>
                <w:color w:val="000000"/>
                <w:sz w:val="26"/>
              </w:rPr>
              <w:t>Job phát sinh Event, Result, Error và có thể có DLQ record.</w:t>
            </w:r>
          </w:p>
        </w:tc>
      </w:tr>
      <w:tr w14:paraId="31133D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27A56E2">
            <w:pPr>
              <w:keepNext w:val="0"/>
              <w:spacing w:before="0" w:after="120" w:line="276" w:lineRule="auto"/>
              <w:jc w:val="both"/>
            </w:pPr>
            <w:r>
              <w:rPr>
                <w:rFonts w:ascii="Times New Roman" w:hAnsi="Times New Roman" w:eastAsia="Times New Roman"/>
                <w:b w:val="0"/>
                <w:color w:val="000000"/>
                <w:sz w:val="26"/>
              </w:rPr>
              <w:t>MetadataVersion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978DAF3">
            <w:pPr>
              <w:keepNext w:val="0"/>
              <w:spacing w:before="0" w:after="120" w:line="276" w:lineRule="auto"/>
              <w:jc w:val="both"/>
            </w:pPr>
            <w:r>
              <w:rPr>
                <w:rFonts w:ascii="Times New Roman" w:hAnsi="Times New Roman" w:eastAsia="Times New Roman"/>
                <w:b w:val="0"/>
                <w:color w:val="000000"/>
                <w:sz w:val="26"/>
              </w:rPr>
              <w:t>Phiên bản metadata theo commit.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8557F3C">
            <w:pPr>
              <w:keepNext w:val="0"/>
              <w:spacing w:before="0" w:after="120" w:line="276" w:lineRule="auto"/>
              <w:jc w:val="both"/>
            </w:pPr>
            <w:r>
              <w:rPr>
                <w:rFonts w:ascii="Times New Roman" w:hAnsi="Times New Roman" w:eastAsia="Times New Roman"/>
                <w:b w:val="0"/>
                <w:color w:val="000000"/>
                <w:sz w:val="26"/>
              </w:rPr>
              <w:t>MetadataVersionId, ProjectId, CommitHash, GeneratedAt, RuleVersion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025CAD3">
            <w:pPr>
              <w:keepNext w:val="0"/>
              <w:spacing w:before="0" w:after="120" w:line="276" w:lineRule="auto"/>
              <w:jc w:val="both"/>
            </w:pPr>
            <w:r>
              <w:rPr>
                <w:rFonts w:ascii="Times New Roman" w:hAnsi="Times New Roman" w:eastAsia="Times New Roman"/>
                <w:b w:val="0"/>
                <w:color w:val="000000"/>
                <w:sz w:val="26"/>
              </w:rPr>
              <w:t>Liên kết Scene, Asset, Dependency, HealthReport.</w:t>
            </w:r>
          </w:p>
        </w:tc>
      </w:tr>
      <w:tr w14:paraId="6D2AA7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7A9015F">
            <w:pPr>
              <w:keepNext w:val="0"/>
              <w:spacing w:before="0" w:after="120" w:line="276" w:lineRule="auto"/>
              <w:jc w:val="both"/>
            </w:pPr>
            <w:r>
              <w:rPr>
                <w:rFonts w:ascii="Times New Roman" w:hAnsi="Times New Roman" w:eastAsia="Times New Roman"/>
                <w:b w:val="0"/>
                <w:color w:val="000000"/>
                <w:sz w:val="26"/>
              </w:rPr>
              <w:t>Scene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20D9F6C">
            <w:pPr>
              <w:keepNext w:val="0"/>
              <w:spacing w:before="0" w:after="120" w:line="276" w:lineRule="auto"/>
              <w:jc w:val="both"/>
            </w:pPr>
            <w:r>
              <w:rPr>
                <w:rFonts w:ascii="Times New Roman" w:hAnsi="Times New Roman" w:eastAsia="Times New Roman"/>
                <w:b w:val="0"/>
                <w:color w:val="000000"/>
                <w:sz w:val="26"/>
              </w:rPr>
              <w:t>Metadata của file .tscn.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22F1B76">
            <w:pPr>
              <w:keepNext w:val="0"/>
              <w:spacing w:before="0" w:after="120" w:line="276" w:lineRule="auto"/>
              <w:jc w:val="both"/>
            </w:pPr>
            <w:r>
              <w:rPr>
                <w:rFonts w:ascii="Times New Roman" w:hAnsi="Times New Roman" w:eastAsia="Times New Roman"/>
                <w:b w:val="0"/>
                <w:color w:val="000000"/>
                <w:sz w:val="26"/>
              </w:rPr>
              <w:t>SceneId, Path, RootNode, NodeCount, ResourceRefs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2A4A522">
            <w:pPr>
              <w:keepNext w:val="0"/>
              <w:spacing w:before="0" w:after="120" w:line="276" w:lineRule="auto"/>
              <w:jc w:val="both"/>
            </w:pPr>
            <w:r>
              <w:rPr>
                <w:rFonts w:ascii="Times New Roman" w:hAnsi="Times New Roman" w:eastAsia="Times New Roman"/>
                <w:b w:val="0"/>
                <w:color w:val="000000"/>
                <w:sz w:val="26"/>
              </w:rPr>
              <w:t>Scene có nhiều Node và Dependency.</w:t>
            </w:r>
          </w:p>
        </w:tc>
      </w:tr>
      <w:tr w14:paraId="192BB8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F3B45A1">
            <w:pPr>
              <w:keepNext w:val="0"/>
              <w:spacing w:before="0" w:after="120" w:line="276" w:lineRule="auto"/>
              <w:jc w:val="both"/>
            </w:pPr>
            <w:r>
              <w:rPr>
                <w:rFonts w:ascii="Times New Roman" w:hAnsi="Times New Roman" w:eastAsia="Times New Roman"/>
                <w:b w:val="0"/>
                <w:color w:val="000000"/>
                <w:sz w:val="26"/>
              </w:rPr>
              <w:t>Node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6DBCBCA">
            <w:pPr>
              <w:keepNext w:val="0"/>
              <w:spacing w:before="0" w:after="120" w:line="276" w:lineRule="auto"/>
              <w:jc w:val="both"/>
            </w:pPr>
            <w:r>
              <w:rPr>
                <w:rFonts w:ascii="Times New Roman" w:hAnsi="Times New Roman" w:eastAsia="Times New Roman"/>
                <w:b w:val="0"/>
                <w:color w:val="000000"/>
                <w:sz w:val="26"/>
              </w:rPr>
              <w:t>Node trong scene tree.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66EF2A3">
            <w:pPr>
              <w:keepNext w:val="0"/>
              <w:spacing w:before="0" w:after="120" w:line="276" w:lineRule="auto"/>
              <w:jc w:val="both"/>
            </w:pPr>
            <w:r>
              <w:rPr>
                <w:rFonts w:ascii="Times New Roman" w:hAnsi="Times New Roman" w:eastAsia="Times New Roman"/>
                <w:b w:val="0"/>
                <w:color w:val="000000"/>
                <w:sz w:val="26"/>
              </w:rPr>
              <w:t>NodeId, SceneId, Path, Type, ParentNodeId</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1B1BE16">
            <w:pPr>
              <w:keepNext w:val="0"/>
              <w:spacing w:before="0" w:after="120" w:line="276" w:lineRule="auto"/>
              <w:jc w:val="both"/>
            </w:pPr>
            <w:r>
              <w:rPr>
                <w:rFonts w:ascii="Times New Roman" w:hAnsi="Times New Roman" w:eastAsia="Times New Roman"/>
                <w:b w:val="0"/>
                <w:color w:val="000000"/>
                <w:sz w:val="26"/>
              </w:rPr>
              <w:t>Node dùng cho scene viewer và scene diff.</w:t>
            </w:r>
          </w:p>
        </w:tc>
      </w:tr>
      <w:tr w14:paraId="4F08AD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B36DCD4">
            <w:pPr>
              <w:keepNext w:val="0"/>
              <w:spacing w:before="0" w:after="120" w:line="276" w:lineRule="auto"/>
              <w:jc w:val="both"/>
            </w:pPr>
            <w:r>
              <w:rPr>
                <w:rFonts w:ascii="Times New Roman" w:hAnsi="Times New Roman" w:eastAsia="Times New Roman"/>
                <w:b w:val="0"/>
                <w:color w:val="000000"/>
                <w:sz w:val="26"/>
              </w:rPr>
              <w:t>Asset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F03802B">
            <w:pPr>
              <w:keepNext w:val="0"/>
              <w:spacing w:before="0" w:after="120" w:line="276" w:lineRule="auto"/>
              <w:jc w:val="both"/>
            </w:pPr>
            <w:r>
              <w:rPr>
                <w:rFonts w:ascii="Times New Roman" w:hAnsi="Times New Roman" w:eastAsia="Times New Roman"/>
                <w:b w:val="0"/>
                <w:color w:val="000000"/>
                <w:sz w:val="26"/>
              </w:rPr>
              <w:t>Tài nguyên trong project.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AA06BD0">
            <w:pPr>
              <w:keepNext w:val="0"/>
              <w:spacing w:before="0" w:after="120" w:line="276" w:lineRule="auto"/>
              <w:jc w:val="both"/>
            </w:pPr>
            <w:r>
              <w:rPr>
                <w:rFonts w:ascii="Times New Roman" w:hAnsi="Times New Roman" w:eastAsia="Times New Roman"/>
                <w:b w:val="0"/>
                <w:color w:val="000000"/>
                <w:sz w:val="26"/>
              </w:rPr>
              <w:t>AssetId, Path, Type, Size, Hash</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760827E">
            <w:pPr>
              <w:keepNext w:val="0"/>
              <w:spacing w:before="0" w:after="120" w:line="276" w:lineRule="auto"/>
              <w:jc w:val="both"/>
            </w:pPr>
            <w:r>
              <w:rPr>
                <w:rFonts w:ascii="Times New Roman" w:hAnsi="Times New Roman" w:eastAsia="Times New Roman"/>
                <w:b w:val="0"/>
                <w:color w:val="000000"/>
                <w:sz w:val="26"/>
              </w:rPr>
              <w:t>Asset tham gia dependency và health rule.</w:t>
            </w:r>
          </w:p>
        </w:tc>
      </w:tr>
      <w:tr w14:paraId="5503B0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D897403">
            <w:pPr>
              <w:keepNext w:val="0"/>
              <w:spacing w:before="0" w:after="120" w:line="276" w:lineRule="auto"/>
              <w:jc w:val="both"/>
            </w:pPr>
            <w:r>
              <w:rPr>
                <w:rFonts w:ascii="Times New Roman" w:hAnsi="Times New Roman" w:eastAsia="Times New Roman"/>
                <w:b w:val="0"/>
                <w:color w:val="000000"/>
                <w:sz w:val="26"/>
              </w:rPr>
              <w:t>Dependency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C60CE13">
            <w:pPr>
              <w:keepNext w:val="0"/>
              <w:spacing w:before="0" w:after="120" w:line="276" w:lineRule="auto"/>
              <w:jc w:val="both"/>
            </w:pPr>
            <w:r>
              <w:rPr>
                <w:rFonts w:ascii="Times New Roman" w:hAnsi="Times New Roman" w:eastAsia="Times New Roman"/>
                <w:b w:val="0"/>
                <w:color w:val="000000"/>
                <w:sz w:val="26"/>
              </w:rPr>
              <w:t>Cạnh trong dependency graph.</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F1149A8">
            <w:pPr>
              <w:keepNext w:val="0"/>
              <w:spacing w:before="0" w:after="120" w:line="276" w:lineRule="auto"/>
              <w:jc w:val="both"/>
            </w:pPr>
            <w:r>
              <w:rPr>
                <w:rFonts w:ascii="Times New Roman" w:hAnsi="Times New Roman" w:eastAsia="Times New Roman"/>
                <w:b w:val="0"/>
                <w:color w:val="000000"/>
                <w:sz w:val="26"/>
              </w:rPr>
              <w:t>DependencyId, SourceType, SourceId, TargetType, TargetId, Relation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F6020CD">
            <w:pPr>
              <w:keepNext w:val="0"/>
              <w:spacing w:before="0" w:after="120" w:line="276" w:lineRule="auto"/>
              <w:jc w:val="both"/>
            </w:pPr>
            <w:r>
              <w:rPr>
                <w:rFonts w:ascii="Times New Roman" w:hAnsi="Times New Roman" w:eastAsia="Times New Roman"/>
                <w:b w:val="0"/>
                <w:color w:val="000000"/>
                <w:sz w:val="26"/>
              </w:rPr>
              <w:t>Dùng để phát hiện missing/cycle/fan-out.</w:t>
            </w:r>
          </w:p>
        </w:tc>
      </w:tr>
      <w:tr w14:paraId="6CE20D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D6B91DB">
            <w:pPr>
              <w:keepNext w:val="0"/>
              <w:spacing w:before="0" w:after="120" w:line="276" w:lineRule="auto"/>
              <w:jc w:val="both"/>
            </w:pPr>
            <w:r>
              <w:rPr>
                <w:rFonts w:ascii="Times New Roman" w:hAnsi="Times New Roman" w:eastAsia="Times New Roman"/>
                <w:b w:val="0"/>
                <w:color w:val="000000"/>
                <w:sz w:val="26"/>
              </w:rPr>
              <w:t>HealthReport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DCE31A1">
            <w:pPr>
              <w:keepNext w:val="0"/>
              <w:spacing w:before="0" w:after="120" w:line="276" w:lineRule="auto"/>
              <w:jc w:val="both"/>
            </w:pPr>
            <w:r>
              <w:rPr>
                <w:rFonts w:ascii="Times New Roman" w:hAnsi="Times New Roman" w:eastAsia="Times New Roman"/>
                <w:b w:val="0"/>
                <w:color w:val="000000"/>
                <w:sz w:val="26"/>
              </w:rPr>
              <w:t>Kết quả đánh giá sức khỏe project.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2AABFAC">
            <w:pPr>
              <w:keepNext w:val="0"/>
              <w:spacing w:before="0" w:after="120" w:line="276" w:lineRule="auto"/>
              <w:jc w:val="both"/>
            </w:pPr>
            <w:r>
              <w:rPr>
                <w:rFonts w:ascii="Times New Roman" w:hAnsi="Times New Roman" w:eastAsia="Times New Roman"/>
                <w:b w:val="0"/>
                <w:color w:val="000000"/>
                <w:sz w:val="26"/>
              </w:rPr>
              <w:t>ReportId, MetadataVersionId, Score, SeveritySummary, RuleVersion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A5876F6">
            <w:pPr>
              <w:keepNext w:val="0"/>
              <w:spacing w:before="0" w:after="120" w:line="276" w:lineRule="auto"/>
              <w:jc w:val="both"/>
            </w:pPr>
            <w:r>
              <w:rPr>
                <w:rFonts w:ascii="Times New Roman" w:hAnsi="Times New Roman" w:eastAsia="Times New Roman"/>
                <w:b w:val="0"/>
                <w:color w:val="000000"/>
                <w:sz w:val="26"/>
              </w:rPr>
              <w:t>Chứa nhiều HealthIssue.</w:t>
            </w:r>
          </w:p>
        </w:tc>
      </w:tr>
      <w:tr w14:paraId="4EAC8F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DA4CAA0">
            <w:pPr>
              <w:keepNext w:val="0"/>
              <w:spacing w:before="0" w:after="120" w:line="276" w:lineRule="auto"/>
              <w:jc w:val="both"/>
            </w:pPr>
            <w:r>
              <w:rPr>
                <w:rFonts w:ascii="Times New Roman" w:hAnsi="Times New Roman" w:eastAsia="Times New Roman"/>
                <w:b w:val="0"/>
                <w:color w:val="000000"/>
                <w:sz w:val="26"/>
              </w:rPr>
              <w:t>HealthIssue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1E067EE">
            <w:pPr>
              <w:keepNext w:val="0"/>
              <w:spacing w:before="0" w:after="120" w:line="276" w:lineRule="auto"/>
              <w:jc w:val="both"/>
            </w:pPr>
            <w:r>
              <w:rPr>
                <w:rFonts w:ascii="Times New Roman" w:hAnsi="Times New Roman" w:eastAsia="Times New Roman"/>
                <w:b w:val="0"/>
                <w:color w:val="000000"/>
                <w:sz w:val="26"/>
              </w:rPr>
              <w:t>Vấn đề cụ thể do rule phát hiện.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88820E0">
            <w:pPr>
              <w:keepNext w:val="0"/>
              <w:spacing w:before="0" w:after="120" w:line="276" w:lineRule="auto"/>
              <w:jc w:val="both"/>
            </w:pPr>
            <w:r>
              <w:rPr>
                <w:rFonts w:ascii="Times New Roman" w:hAnsi="Times New Roman" w:eastAsia="Times New Roman"/>
                <w:b w:val="0"/>
                <w:color w:val="000000"/>
                <w:sz w:val="26"/>
              </w:rPr>
              <w:t>IssueId, RuleCode, Severity, EntityRef, Message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BEABA3B">
            <w:pPr>
              <w:keepNext w:val="0"/>
              <w:spacing w:before="0" w:after="120" w:line="276" w:lineRule="auto"/>
              <w:jc w:val="both"/>
            </w:pPr>
            <w:r>
              <w:rPr>
                <w:rFonts w:ascii="Times New Roman" w:hAnsi="Times New Roman" w:eastAsia="Times New Roman"/>
                <w:b w:val="0"/>
                <w:color w:val="000000"/>
                <w:sz w:val="26"/>
              </w:rPr>
              <w:t>Hiển thị trên dashboard và notification.</w:t>
            </w:r>
          </w:p>
        </w:tc>
      </w:tr>
      <w:tr w14:paraId="6DE674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FB4EBE9">
            <w:pPr>
              <w:keepNext w:val="0"/>
              <w:spacing w:before="0" w:after="120" w:line="276" w:lineRule="auto"/>
              <w:jc w:val="both"/>
            </w:pPr>
            <w:r>
              <w:rPr>
                <w:rFonts w:ascii="Times New Roman" w:hAnsi="Times New Roman" w:eastAsia="Times New Roman"/>
                <w:b w:val="0"/>
                <w:color w:val="000000"/>
                <w:sz w:val="26"/>
              </w:rPr>
              <w:t>Notification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609391A">
            <w:pPr>
              <w:keepNext w:val="0"/>
              <w:spacing w:before="0" w:after="120" w:line="276" w:lineRule="auto"/>
              <w:jc w:val="both"/>
            </w:pPr>
            <w:r>
              <w:rPr>
                <w:rFonts w:ascii="Times New Roman" w:hAnsi="Times New Roman" w:eastAsia="Times New Roman"/>
                <w:b w:val="0"/>
                <w:color w:val="000000"/>
                <w:sz w:val="26"/>
              </w:rPr>
              <w:t>Thông báo cho user.</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CFC7B16">
            <w:pPr>
              <w:keepNext w:val="0"/>
              <w:spacing w:before="0" w:after="120" w:line="276" w:lineRule="auto"/>
              <w:jc w:val="both"/>
            </w:pPr>
            <w:r>
              <w:rPr>
                <w:rFonts w:ascii="Times New Roman" w:hAnsi="Times New Roman" w:eastAsia="Times New Roman"/>
                <w:b w:val="0"/>
                <w:color w:val="000000"/>
                <w:sz w:val="26"/>
              </w:rPr>
              <w:t>NotificationId, RecipientId, Type, EntityRef, ReadAt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1164920">
            <w:pPr>
              <w:keepNext w:val="0"/>
              <w:spacing w:before="0" w:after="120" w:line="276" w:lineRule="auto"/>
              <w:jc w:val="both"/>
            </w:pPr>
            <w:r>
              <w:rPr>
                <w:rFonts w:ascii="Times New Roman" w:hAnsi="Times New Roman" w:eastAsia="Times New Roman"/>
                <w:b w:val="0"/>
                <w:color w:val="000000"/>
                <w:sz w:val="26"/>
              </w:rPr>
              <w:t>Phát sinh từ Event Catalog.</w:t>
            </w:r>
          </w:p>
        </w:tc>
      </w:tr>
      <w:tr w14:paraId="217BAD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EA4FE52">
            <w:pPr>
              <w:keepNext w:val="0"/>
              <w:spacing w:before="0" w:after="120" w:line="276" w:lineRule="auto"/>
              <w:jc w:val="both"/>
            </w:pPr>
            <w:r>
              <w:rPr>
                <w:rFonts w:ascii="Times New Roman" w:hAnsi="Times New Roman" w:eastAsia="Times New Roman"/>
                <w:b w:val="0"/>
                <w:color w:val="000000"/>
                <w:sz w:val="26"/>
              </w:rPr>
              <w:t>Activity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3F55E9F">
            <w:pPr>
              <w:keepNext w:val="0"/>
              <w:spacing w:before="0" w:after="120" w:line="276" w:lineRule="auto"/>
              <w:jc w:val="both"/>
            </w:pPr>
            <w:r>
              <w:rPr>
                <w:rFonts w:ascii="Times New Roman" w:hAnsi="Times New Roman" w:eastAsia="Times New Roman"/>
                <w:b w:val="0"/>
                <w:color w:val="000000"/>
                <w:sz w:val="26"/>
              </w:rPr>
              <w:t>Nhật ký hoạt động nghiệp vụ.</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3D7985F">
            <w:pPr>
              <w:keepNext w:val="0"/>
              <w:spacing w:before="0" w:after="120" w:line="276" w:lineRule="auto"/>
              <w:jc w:val="both"/>
            </w:pPr>
            <w:r>
              <w:rPr>
                <w:rFonts w:ascii="Times New Roman" w:hAnsi="Times New Roman" w:eastAsia="Times New Roman"/>
                <w:b w:val="0"/>
                <w:color w:val="000000"/>
                <w:sz w:val="26"/>
              </w:rPr>
              <w:t>ActivityId, ActorId, ProjectId, Action, Target, CreatedAt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2591254">
            <w:pPr>
              <w:keepNext w:val="0"/>
              <w:spacing w:before="0" w:after="120" w:line="276" w:lineRule="auto"/>
              <w:jc w:val="both"/>
            </w:pPr>
            <w:r>
              <w:rPr>
                <w:rFonts w:ascii="Times New Roman" w:hAnsi="Times New Roman" w:eastAsia="Times New Roman"/>
                <w:b w:val="0"/>
                <w:color w:val="000000"/>
                <w:sz w:val="26"/>
              </w:rPr>
              <w:t>Dùng cho audit nhẹ và timeline.</w:t>
            </w:r>
          </w:p>
        </w:tc>
      </w:tr>
    </w:tbl>
    <w:p w14:paraId="27F1A491">
      <w:pPr>
        <w:keepNext w:val="0"/>
        <w:spacing w:before="0" w:after="120" w:line="276" w:lineRule="auto"/>
        <w:jc w:val="both"/>
      </w:pPr>
    </w:p>
    <w:p w14:paraId="3A133C21">
      <w:pPr>
        <w:keepNext w:val="0"/>
        <w:spacing w:before="0" w:after="120" w:line="276" w:lineRule="auto"/>
        <w:jc w:val="both"/>
      </w:pPr>
      <w:r>
        <w:rPr>
          <w:rFonts w:ascii="Times New Roman" w:hAnsi="Times New Roman" w:eastAsia="Times New Roman"/>
          <w:color w:val="000000"/>
          <w:sz w:val="26"/>
        </w:rPr>
        <w:t>Core domain và metadata domain nên được phân tách ở mức schema hoặc ít nhất là namespace trong database. Lý do kỹ thuật là core data có transaction nghiệp vụ thường xuyên, còn metadata có khối lượng lớn và có thể được tái sinh từ repository snapshot. Phân tách giúp backup, retention và query optimization rõ ràng hơn.</w:t>
      </w:r>
    </w:p>
    <w:p w14:paraId="2B176635">
      <w:pPr>
        <w:pStyle w:val="2"/>
        <w:keepNext/>
        <w:pageBreakBefore/>
        <w:spacing w:before="240" w:after="160" w:line="276" w:lineRule="auto"/>
        <w:jc w:val="both"/>
      </w:pPr>
      <w:r>
        <w:rPr>
          <w:rFonts w:ascii="Times New Roman" w:hAnsi="Times New Roman" w:eastAsia="Times New Roman"/>
          <w:b/>
          <w:color w:val="000000"/>
          <w:sz w:val="26"/>
        </w:rPr>
        <w:t>28. Error Code Catalog</w:t>
      </w:r>
    </w:p>
    <w:p w14:paraId="06DEA1DD">
      <w:pPr>
        <w:keepNext w:val="0"/>
        <w:spacing w:before="0" w:after="120" w:line="276" w:lineRule="auto"/>
        <w:jc w:val="both"/>
      </w:pPr>
      <w:r>
        <w:rPr>
          <w:rFonts w:ascii="Times New Roman" w:hAnsi="Times New Roman" w:eastAsia="Times New Roman"/>
          <w:color w:val="000000"/>
          <w:sz w:val="26"/>
        </w:rPr>
        <w:t>Error Code Catalog giúp API, worker và UI hiển thị lỗi nhất quán. Mã lỗi phải ổn định để frontend xử lý message, QA viết test case và vận hành tra cứu log. Message trả cho người dùng không được chứa secret, stack trace hoặc stdout/stderr Git đầy đủ.</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928"/>
        <w:gridCol w:w="1928"/>
        <w:gridCol w:w="1928"/>
        <w:gridCol w:w="1928"/>
        <w:gridCol w:w="1928"/>
      </w:tblGrid>
      <w:tr w14:paraId="10A744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29B1581">
            <w:pPr>
              <w:keepNext w:val="0"/>
              <w:spacing w:before="0" w:after="120" w:line="276" w:lineRule="auto"/>
              <w:jc w:val="both"/>
            </w:pPr>
            <w:r>
              <w:rPr>
                <w:rFonts w:ascii="Times New Roman" w:hAnsi="Times New Roman" w:eastAsia="Times New Roman"/>
                <w:b/>
                <w:color w:val="000000"/>
                <w:sz w:val="26"/>
              </w:rPr>
              <w:t>Code</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AF3AAAB">
            <w:pPr>
              <w:keepNext w:val="0"/>
              <w:spacing w:before="0" w:after="120" w:line="276" w:lineRule="auto"/>
              <w:jc w:val="both"/>
            </w:pPr>
            <w:r>
              <w:rPr>
                <w:rFonts w:ascii="Times New Roman" w:hAnsi="Times New Roman" w:eastAsia="Times New Roman"/>
                <w:b/>
                <w:color w:val="000000"/>
                <w:sz w:val="26"/>
              </w:rPr>
              <w:t>Domain</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EFFCA18">
            <w:pPr>
              <w:keepNext w:val="0"/>
              <w:spacing w:before="0" w:after="120" w:line="276" w:lineRule="auto"/>
              <w:jc w:val="both"/>
            </w:pPr>
            <w:r>
              <w:rPr>
                <w:rFonts w:ascii="Times New Roman" w:hAnsi="Times New Roman" w:eastAsia="Times New Roman"/>
                <w:b/>
                <w:color w:val="000000"/>
                <w:sz w:val="26"/>
              </w:rPr>
              <w:t>Ý nghĩa</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07AE965">
            <w:pPr>
              <w:keepNext w:val="0"/>
              <w:spacing w:before="0" w:after="120" w:line="276" w:lineRule="auto"/>
              <w:jc w:val="both"/>
            </w:pPr>
            <w:r>
              <w:rPr>
                <w:rFonts w:ascii="Times New Roman" w:hAnsi="Times New Roman" w:eastAsia="Times New Roman"/>
                <w:b/>
                <w:color w:val="000000"/>
                <w:sz w:val="26"/>
              </w:rPr>
              <w:t>HTTP/State</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BA78D9F">
            <w:pPr>
              <w:keepNext w:val="0"/>
              <w:spacing w:before="0" w:after="120" w:line="276" w:lineRule="auto"/>
              <w:jc w:val="both"/>
            </w:pPr>
            <w:r>
              <w:rPr>
                <w:rFonts w:ascii="Times New Roman" w:hAnsi="Times New Roman" w:eastAsia="Times New Roman"/>
                <w:b/>
                <w:color w:val="000000"/>
                <w:sz w:val="26"/>
              </w:rPr>
              <w:t>Hành vi xử lý</w:t>
            </w:r>
          </w:p>
        </w:tc>
      </w:tr>
      <w:tr w14:paraId="410427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5B93617">
            <w:pPr>
              <w:keepNext w:val="0"/>
              <w:spacing w:before="0" w:after="120" w:line="276" w:lineRule="auto"/>
              <w:jc w:val="both"/>
            </w:pPr>
            <w:r>
              <w:rPr>
                <w:rFonts w:ascii="Times New Roman" w:hAnsi="Times New Roman" w:eastAsia="Times New Roman"/>
                <w:b w:val="0"/>
                <w:color w:val="000000"/>
                <w:sz w:val="26"/>
              </w:rPr>
              <w:t>AUTH-001</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65334EA">
            <w:pPr>
              <w:keepNext w:val="0"/>
              <w:spacing w:before="0" w:after="120" w:line="276" w:lineRule="auto"/>
              <w:jc w:val="both"/>
            </w:pPr>
            <w:r>
              <w:rPr>
                <w:rFonts w:ascii="Times New Roman" w:hAnsi="Times New Roman" w:eastAsia="Times New Roman"/>
                <w:b w:val="0"/>
                <w:color w:val="000000"/>
                <w:sz w:val="26"/>
              </w:rPr>
              <w:t>Authentication</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8654A36">
            <w:pPr>
              <w:keepNext w:val="0"/>
              <w:spacing w:before="0" w:after="120" w:line="276" w:lineRule="auto"/>
              <w:jc w:val="both"/>
            </w:pPr>
            <w:r>
              <w:rPr>
                <w:rFonts w:ascii="Times New Roman" w:hAnsi="Times New Roman" w:eastAsia="Times New Roman"/>
                <w:b w:val="0"/>
                <w:color w:val="000000"/>
                <w:sz w:val="26"/>
              </w:rPr>
              <w:t>Thông tin đăng nhập không hợp lệ</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24A32E1">
            <w:pPr>
              <w:keepNext w:val="0"/>
              <w:spacing w:before="0" w:after="120" w:line="276" w:lineRule="auto"/>
              <w:jc w:val="both"/>
            </w:pPr>
            <w:r>
              <w:rPr>
                <w:rFonts w:ascii="Times New Roman" w:hAnsi="Times New Roman" w:eastAsia="Times New Roman"/>
                <w:b w:val="0"/>
                <w:color w:val="000000"/>
                <w:sz w:val="26"/>
              </w:rPr>
              <w:t>401</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33AB334">
            <w:pPr>
              <w:keepNext w:val="0"/>
              <w:spacing w:before="0" w:after="120" w:line="276" w:lineRule="auto"/>
              <w:jc w:val="both"/>
            </w:pPr>
            <w:r>
              <w:rPr>
                <w:rFonts w:ascii="Times New Roman" w:hAnsi="Times New Roman" w:eastAsia="Times New Roman"/>
                <w:b w:val="0"/>
                <w:color w:val="000000"/>
                <w:sz w:val="26"/>
              </w:rPr>
              <w:t>Không tiết lộ user tồn tại hay không; tăng bộ đếm rate limit.</w:t>
            </w:r>
          </w:p>
        </w:tc>
      </w:tr>
      <w:tr w14:paraId="7B5497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0D8C86D">
            <w:pPr>
              <w:keepNext w:val="0"/>
              <w:spacing w:before="0" w:after="120" w:line="276" w:lineRule="auto"/>
              <w:jc w:val="both"/>
            </w:pPr>
            <w:r>
              <w:rPr>
                <w:rFonts w:ascii="Times New Roman" w:hAnsi="Times New Roman" w:eastAsia="Times New Roman"/>
                <w:b w:val="0"/>
                <w:color w:val="000000"/>
                <w:sz w:val="26"/>
              </w:rPr>
              <w:t>AUTH-002</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B4908AA">
            <w:pPr>
              <w:keepNext w:val="0"/>
              <w:spacing w:before="0" w:after="120" w:line="276" w:lineRule="auto"/>
              <w:jc w:val="both"/>
            </w:pPr>
            <w:r>
              <w:rPr>
                <w:rFonts w:ascii="Times New Roman" w:hAnsi="Times New Roman" w:eastAsia="Times New Roman"/>
                <w:b w:val="0"/>
                <w:color w:val="000000"/>
                <w:sz w:val="26"/>
              </w:rPr>
              <w:t>Authentication</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CE946D6">
            <w:pPr>
              <w:keepNext w:val="0"/>
              <w:spacing w:before="0" w:after="120" w:line="276" w:lineRule="auto"/>
              <w:jc w:val="both"/>
            </w:pPr>
            <w:r>
              <w:rPr>
                <w:rFonts w:ascii="Times New Roman" w:hAnsi="Times New Roman" w:eastAsia="Times New Roman"/>
                <w:b w:val="0"/>
                <w:color w:val="000000"/>
                <w:sz w:val="26"/>
              </w:rPr>
              <w:t>Token hết hạn hoặc bị thu hồi</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C88BB0B">
            <w:pPr>
              <w:keepNext w:val="0"/>
              <w:spacing w:before="0" w:after="120" w:line="276" w:lineRule="auto"/>
              <w:jc w:val="both"/>
            </w:pPr>
            <w:r>
              <w:rPr>
                <w:rFonts w:ascii="Times New Roman" w:hAnsi="Times New Roman" w:eastAsia="Times New Roman"/>
                <w:b w:val="0"/>
                <w:color w:val="000000"/>
                <w:sz w:val="26"/>
              </w:rPr>
              <w:t>401</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F78E338">
            <w:pPr>
              <w:keepNext w:val="0"/>
              <w:spacing w:before="0" w:after="120" w:line="276" w:lineRule="auto"/>
              <w:jc w:val="both"/>
            </w:pPr>
            <w:r>
              <w:rPr>
                <w:rFonts w:ascii="Times New Roman" w:hAnsi="Times New Roman" w:eastAsia="Times New Roman"/>
                <w:b w:val="0"/>
                <w:color w:val="000000"/>
                <w:sz w:val="26"/>
              </w:rPr>
              <w:t>Yêu cầu refresh hoặc đăng nhập lại.</w:t>
            </w:r>
          </w:p>
        </w:tc>
      </w:tr>
      <w:tr w14:paraId="38FB05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8FEBBF6">
            <w:pPr>
              <w:keepNext w:val="0"/>
              <w:spacing w:before="0" w:after="120" w:line="276" w:lineRule="auto"/>
              <w:jc w:val="both"/>
            </w:pPr>
            <w:r>
              <w:rPr>
                <w:rFonts w:ascii="Times New Roman" w:hAnsi="Times New Roman" w:eastAsia="Times New Roman"/>
                <w:b w:val="0"/>
                <w:color w:val="000000"/>
                <w:sz w:val="26"/>
              </w:rPr>
              <w:t>AUTH-003</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C3E6534">
            <w:pPr>
              <w:keepNext w:val="0"/>
              <w:spacing w:before="0" w:after="120" w:line="276" w:lineRule="auto"/>
              <w:jc w:val="both"/>
            </w:pPr>
            <w:r>
              <w:rPr>
                <w:rFonts w:ascii="Times New Roman" w:hAnsi="Times New Roman" w:eastAsia="Times New Roman"/>
                <w:b w:val="0"/>
                <w:color w:val="000000"/>
                <w:sz w:val="26"/>
              </w:rPr>
              <w:t>Authentication</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C3FA1B3">
            <w:pPr>
              <w:keepNext w:val="0"/>
              <w:spacing w:before="0" w:after="120" w:line="276" w:lineRule="auto"/>
              <w:jc w:val="both"/>
            </w:pPr>
            <w:r>
              <w:rPr>
                <w:rFonts w:ascii="Times New Roman" w:hAnsi="Times New Roman" w:eastAsia="Times New Roman"/>
                <w:b w:val="0"/>
                <w:color w:val="000000"/>
                <w:sz w:val="26"/>
              </w:rPr>
              <w:t>Tài khoản bị khóa hoặc vô hiệu hóa</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4875B20">
            <w:pPr>
              <w:keepNext w:val="0"/>
              <w:spacing w:before="0" w:after="120" w:line="276" w:lineRule="auto"/>
              <w:jc w:val="both"/>
            </w:pPr>
            <w:r>
              <w:rPr>
                <w:rFonts w:ascii="Times New Roman" w:hAnsi="Times New Roman" w:eastAsia="Times New Roman"/>
                <w:b w:val="0"/>
                <w:color w:val="000000"/>
                <w:sz w:val="26"/>
              </w:rPr>
              <w:t>403</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959768F">
            <w:pPr>
              <w:keepNext w:val="0"/>
              <w:spacing w:before="0" w:after="120" w:line="276" w:lineRule="auto"/>
              <w:jc w:val="both"/>
            </w:pPr>
            <w:r>
              <w:rPr>
                <w:rFonts w:ascii="Times New Roman" w:hAnsi="Times New Roman" w:eastAsia="Times New Roman"/>
                <w:b w:val="0"/>
                <w:color w:val="000000"/>
                <w:sz w:val="26"/>
              </w:rPr>
              <w:t>Từ chối truy cập và ghi audit.</w:t>
            </w:r>
          </w:p>
        </w:tc>
      </w:tr>
      <w:tr w14:paraId="064874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172FF2B">
            <w:pPr>
              <w:keepNext w:val="0"/>
              <w:spacing w:before="0" w:after="120" w:line="276" w:lineRule="auto"/>
              <w:jc w:val="both"/>
            </w:pPr>
            <w:r>
              <w:rPr>
                <w:rFonts w:ascii="Times New Roman" w:hAnsi="Times New Roman" w:eastAsia="Times New Roman"/>
                <w:b w:val="0"/>
                <w:color w:val="000000"/>
                <w:sz w:val="26"/>
              </w:rPr>
              <w:t>PERM-001</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B4FBE84">
            <w:pPr>
              <w:keepNext w:val="0"/>
              <w:spacing w:before="0" w:after="120" w:line="276" w:lineRule="auto"/>
              <w:jc w:val="both"/>
            </w:pPr>
            <w:r>
              <w:rPr>
                <w:rFonts w:ascii="Times New Roman" w:hAnsi="Times New Roman" w:eastAsia="Times New Roman"/>
                <w:b w:val="0"/>
                <w:color w:val="000000"/>
                <w:sz w:val="26"/>
              </w:rPr>
              <w:t>Authorization</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C39726A">
            <w:pPr>
              <w:keepNext w:val="0"/>
              <w:spacing w:before="0" w:after="120" w:line="276" w:lineRule="auto"/>
              <w:jc w:val="both"/>
            </w:pPr>
            <w:r>
              <w:rPr>
                <w:rFonts w:ascii="Times New Roman" w:hAnsi="Times New Roman" w:eastAsia="Times New Roman"/>
                <w:b w:val="0"/>
                <w:color w:val="000000"/>
                <w:sz w:val="26"/>
              </w:rPr>
              <w:t>Không đủ quyền trong project</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6A02EBF">
            <w:pPr>
              <w:keepNext w:val="0"/>
              <w:spacing w:before="0" w:after="120" w:line="276" w:lineRule="auto"/>
              <w:jc w:val="both"/>
            </w:pPr>
            <w:r>
              <w:rPr>
                <w:rFonts w:ascii="Times New Roman" w:hAnsi="Times New Roman" w:eastAsia="Times New Roman"/>
                <w:b w:val="0"/>
                <w:color w:val="000000"/>
                <w:sz w:val="26"/>
              </w:rPr>
              <w:t>403</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05D1486">
            <w:pPr>
              <w:keepNext w:val="0"/>
              <w:spacing w:before="0" w:after="120" w:line="276" w:lineRule="auto"/>
              <w:jc w:val="both"/>
            </w:pPr>
            <w:r>
              <w:rPr>
                <w:rFonts w:ascii="Times New Roman" w:hAnsi="Times New Roman" w:eastAsia="Times New Roman"/>
                <w:b w:val="0"/>
                <w:color w:val="000000"/>
                <w:sz w:val="26"/>
              </w:rPr>
              <w:t>Không trả dữ liệu entity chi tiết ngoài phạm vi cần thiết.</w:t>
            </w:r>
          </w:p>
        </w:tc>
      </w:tr>
      <w:tr w14:paraId="4C89DB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0549A5A">
            <w:pPr>
              <w:keepNext w:val="0"/>
              <w:spacing w:before="0" w:after="120" w:line="276" w:lineRule="auto"/>
              <w:jc w:val="both"/>
            </w:pPr>
            <w:r>
              <w:rPr>
                <w:rFonts w:ascii="Times New Roman" w:hAnsi="Times New Roman" w:eastAsia="Times New Roman"/>
                <w:b w:val="0"/>
                <w:color w:val="000000"/>
                <w:sz w:val="26"/>
              </w:rPr>
              <w:t>PROJ-001</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3C827F6">
            <w:pPr>
              <w:keepNext w:val="0"/>
              <w:spacing w:before="0" w:after="120" w:line="276" w:lineRule="auto"/>
              <w:jc w:val="both"/>
            </w:pPr>
            <w:r>
              <w:rPr>
                <w:rFonts w:ascii="Times New Roman" w:hAnsi="Times New Roman" w:eastAsia="Times New Roman"/>
                <w:b w:val="0"/>
                <w:color w:val="000000"/>
                <w:sz w:val="26"/>
              </w:rPr>
              <w:t>Project</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A57CF8E">
            <w:pPr>
              <w:keepNext w:val="0"/>
              <w:spacing w:before="0" w:after="120" w:line="276" w:lineRule="auto"/>
              <w:jc w:val="both"/>
            </w:pPr>
            <w:r>
              <w:rPr>
                <w:rFonts w:ascii="Times New Roman" w:hAnsi="Times New Roman" w:eastAsia="Times New Roman"/>
                <w:b w:val="0"/>
                <w:color w:val="000000"/>
                <w:sz w:val="26"/>
              </w:rPr>
              <w:t>Project không tồn tại hoặc đã bị xóa</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FDEF266">
            <w:pPr>
              <w:keepNext w:val="0"/>
              <w:spacing w:before="0" w:after="120" w:line="276" w:lineRule="auto"/>
              <w:jc w:val="both"/>
            </w:pPr>
            <w:r>
              <w:rPr>
                <w:rFonts w:ascii="Times New Roman" w:hAnsi="Times New Roman" w:eastAsia="Times New Roman"/>
                <w:b w:val="0"/>
                <w:color w:val="000000"/>
                <w:sz w:val="26"/>
              </w:rPr>
              <w:t>404</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E59E44D">
            <w:pPr>
              <w:keepNext w:val="0"/>
              <w:spacing w:before="0" w:after="120" w:line="276" w:lineRule="auto"/>
              <w:jc w:val="both"/>
            </w:pPr>
            <w:r>
              <w:rPr>
                <w:rFonts w:ascii="Times New Roman" w:hAnsi="Times New Roman" w:eastAsia="Times New Roman"/>
                <w:b w:val="0"/>
                <w:color w:val="000000"/>
                <w:sz w:val="26"/>
              </w:rPr>
              <w:t>Trả lỗi thống nhất để tránh lộ thông tin.</w:t>
            </w:r>
          </w:p>
        </w:tc>
      </w:tr>
      <w:tr w14:paraId="242AE9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8548B49">
            <w:pPr>
              <w:keepNext w:val="0"/>
              <w:spacing w:before="0" w:after="120" w:line="276" w:lineRule="auto"/>
              <w:jc w:val="both"/>
            </w:pPr>
            <w:r>
              <w:rPr>
                <w:rFonts w:ascii="Times New Roman" w:hAnsi="Times New Roman" w:eastAsia="Times New Roman"/>
                <w:b w:val="0"/>
                <w:color w:val="000000"/>
                <w:sz w:val="26"/>
              </w:rPr>
              <w:t>PROJ-002</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ECA0A9D">
            <w:pPr>
              <w:keepNext w:val="0"/>
              <w:spacing w:before="0" w:after="120" w:line="276" w:lineRule="auto"/>
              <w:jc w:val="both"/>
            </w:pPr>
            <w:r>
              <w:rPr>
                <w:rFonts w:ascii="Times New Roman" w:hAnsi="Times New Roman" w:eastAsia="Times New Roman"/>
                <w:b w:val="0"/>
                <w:color w:val="000000"/>
                <w:sz w:val="26"/>
              </w:rPr>
              <w:t>Project</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F4D0E9A">
            <w:pPr>
              <w:keepNext w:val="0"/>
              <w:spacing w:before="0" w:after="120" w:line="276" w:lineRule="auto"/>
              <w:jc w:val="both"/>
            </w:pPr>
            <w:r>
              <w:rPr>
                <w:rFonts w:ascii="Times New Roman" w:hAnsi="Times New Roman" w:eastAsia="Times New Roman"/>
                <w:b w:val="0"/>
                <w:color w:val="000000"/>
                <w:sz w:val="26"/>
              </w:rPr>
              <w:t>Trạng thái project không cho phép thao tác</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B4711E6">
            <w:pPr>
              <w:keepNext w:val="0"/>
              <w:spacing w:before="0" w:after="120" w:line="276" w:lineRule="auto"/>
              <w:jc w:val="both"/>
            </w:pPr>
            <w:r>
              <w:rPr>
                <w:rFonts w:ascii="Times New Roman" w:hAnsi="Times New Roman" w:eastAsia="Times New Roman"/>
                <w:b w:val="0"/>
                <w:color w:val="000000"/>
                <w:sz w:val="26"/>
              </w:rPr>
              <w:t>409</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E5354F8">
            <w:pPr>
              <w:keepNext w:val="0"/>
              <w:spacing w:before="0" w:after="120" w:line="276" w:lineRule="auto"/>
              <w:jc w:val="both"/>
            </w:pPr>
            <w:r>
              <w:rPr>
                <w:rFonts w:ascii="Times New Roman" w:hAnsi="Times New Roman" w:eastAsia="Times New Roman"/>
                <w:b w:val="0"/>
                <w:color w:val="000000"/>
                <w:sz w:val="26"/>
              </w:rPr>
              <w:t>Hiển thị trạng thái hiện tại và action được phép.</w:t>
            </w:r>
          </w:p>
        </w:tc>
      </w:tr>
      <w:tr w14:paraId="0B1CB7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79DCC80">
            <w:pPr>
              <w:keepNext w:val="0"/>
              <w:spacing w:before="0" w:after="120" w:line="276" w:lineRule="auto"/>
              <w:jc w:val="both"/>
            </w:pPr>
            <w:r>
              <w:rPr>
                <w:rFonts w:ascii="Times New Roman" w:hAnsi="Times New Roman" w:eastAsia="Times New Roman"/>
                <w:b w:val="0"/>
                <w:color w:val="000000"/>
                <w:sz w:val="26"/>
              </w:rPr>
              <w:t>REPO-001</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0C34127">
            <w:pPr>
              <w:keepNext w:val="0"/>
              <w:spacing w:before="0" w:after="120" w:line="276" w:lineRule="auto"/>
              <w:jc w:val="both"/>
            </w:pPr>
            <w:r>
              <w:rPr>
                <w:rFonts w:ascii="Times New Roman" w:hAnsi="Times New Roman" w:eastAsia="Times New Roman"/>
                <w:b w:val="0"/>
                <w:color w:val="000000"/>
                <w:sz w:val="26"/>
              </w:rPr>
              <w:t>Repository</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5061F8A">
            <w:pPr>
              <w:keepNext w:val="0"/>
              <w:spacing w:before="0" w:after="120" w:line="276" w:lineRule="auto"/>
              <w:jc w:val="both"/>
            </w:pPr>
            <w:r>
              <w:rPr>
                <w:rFonts w:ascii="Times New Roman" w:hAnsi="Times New Roman" w:eastAsia="Times New Roman"/>
                <w:b w:val="0"/>
                <w:color w:val="000000"/>
                <w:sz w:val="26"/>
              </w:rPr>
              <w:t>Remote URL hoặc credential không hợp lệ</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0E048E7">
            <w:pPr>
              <w:keepNext w:val="0"/>
              <w:spacing w:before="0" w:after="120" w:line="276" w:lineRule="auto"/>
              <w:jc w:val="both"/>
            </w:pPr>
            <w:r>
              <w:rPr>
                <w:rFonts w:ascii="Times New Roman" w:hAnsi="Times New Roman" w:eastAsia="Times New Roman"/>
                <w:b w:val="0"/>
                <w:color w:val="000000"/>
                <w:sz w:val="26"/>
              </w:rPr>
              <w:t>400/401</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0D0C6E5">
            <w:pPr>
              <w:keepNext w:val="0"/>
              <w:spacing w:before="0" w:after="120" w:line="276" w:lineRule="auto"/>
              <w:jc w:val="both"/>
            </w:pPr>
            <w:r>
              <w:rPr>
                <w:rFonts w:ascii="Times New Roman" w:hAnsi="Times New Roman" w:eastAsia="Times New Roman"/>
                <w:b w:val="0"/>
                <w:color w:val="000000"/>
                <w:sz w:val="26"/>
              </w:rPr>
              <w:t>Không log secret; yêu cầu cập nhật credential.</w:t>
            </w:r>
          </w:p>
        </w:tc>
      </w:tr>
      <w:tr w14:paraId="5E1620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906C6A0">
            <w:pPr>
              <w:keepNext w:val="0"/>
              <w:spacing w:before="0" w:after="120" w:line="276" w:lineRule="auto"/>
              <w:jc w:val="both"/>
            </w:pPr>
            <w:r>
              <w:rPr>
                <w:rFonts w:ascii="Times New Roman" w:hAnsi="Times New Roman" w:eastAsia="Times New Roman"/>
                <w:b w:val="0"/>
                <w:color w:val="000000"/>
                <w:sz w:val="26"/>
              </w:rPr>
              <w:t>REPO-002</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135109E">
            <w:pPr>
              <w:keepNext w:val="0"/>
              <w:spacing w:before="0" w:after="120" w:line="276" w:lineRule="auto"/>
              <w:jc w:val="both"/>
            </w:pPr>
            <w:r>
              <w:rPr>
                <w:rFonts w:ascii="Times New Roman" w:hAnsi="Times New Roman" w:eastAsia="Times New Roman"/>
                <w:b w:val="0"/>
                <w:color w:val="000000"/>
                <w:sz w:val="26"/>
              </w:rPr>
              <w:t>Repository</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6A26349">
            <w:pPr>
              <w:keepNext w:val="0"/>
              <w:spacing w:before="0" w:after="120" w:line="276" w:lineRule="auto"/>
              <w:jc w:val="both"/>
            </w:pPr>
            <w:r>
              <w:rPr>
                <w:rFonts w:ascii="Times New Roman" w:hAnsi="Times New Roman" w:eastAsia="Times New Roman"/>
                <w:b w:val="0"/>
                <w:color w:val="000000"/>
                <w:sz w:val="26"/>
              </w:rPr>
              <w:t>Repository đang bị lock</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7F529F6">
            <w:pPr>
              <w:keepNext w:val="0"/>
              <w:spacing w:before="0" w:after="120" w:line="276" w:lineRule="auto"/>
              <w:jc w:val="both"/>
            </w:pPr>
            <w:r>
              <w:rPr>
                <w:rFonts w:ascii="Times New Roman" w:hAnsi="Times New Roman" w:eastAsia="Times New Roman"/>
                <w:b w:val="0"/>
                <w:color w:val="000000"/>
                <w:sz w:val="26"/>
              </w:rPr>
              <w:t>423</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0D16578">
            <w:pPr>
              <w:keepNext w:val="0"/>
              <w:spacing w:before="0" w:after="120" w:line="276" w:lineRule="auto"/>
              <w:jc w:val="both"/>
            </w:pPr>
            <w:r>
              <w:rPr>
                <w:rFonts w:ascii="Times New Roman" w:hAnsi="Times New Roman" w:eastAsia="Times New Roman"/>
                <w:b w:val="0"/>
                <w:color w:val="000000"/>
                <w:sz w:val="26"/>
              </w:rPr>
              <w:t>Trả lock owner, correlation id và thời điểm hết hạn nếu được phép.</w:t>
            </w:r>
          </w:p>
        </w:tc>
      </w:tr>
      <w:tr w14:paraId="77EE18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588B7A8">
            <w:pPr>
              <w:keepNext w:val="0"/>
              <w:spacing w:before="0" w:after="120" w:line="276" w:lineRule="auto"/>
              <w:jc w:val="both"/>
            </w:pPr>
            <w:r>
              <w:rPr>
                <w:rFonts w:ascii="Times New Roman" w:hAnsi="Times New Roman" w:eastAsia="Times New Roman"/>
                <w:b w:val="0"/>
                <w:color w:val="000000"/>
                <w:sz w:val="26"/>
              </w:rPr>
              <w:t>GIT-001</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E42F6FF">
            <w:pPr>
              <w:keepNext w:val="0"/>
              <w:spacing w:before="0" w:after="120" w:line="276" w:lineRule="auto"/>
              <w:jc w:val="both"/>
            </w:pPr>
            <w:r>
              <w:rPr>
                <w:rFonts w:ascii="Times New Roman" w:hAnsi="Times New Roman" w:eastAsia="Times New Roman"/>
                <w:b w:val="0"/>
                <w:color w:val="000000"/>
                <w:sz w:val="26"/>
              </w:rPr>
              <w:t>Git</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15CD2E4">
            <w:pPr>
              <w:keepNext w:val="0"/>
              <w:spacing w:before="0" w:after="120" w:line="276" w:lineRule="auto"/>
              <w:jc w:val="both"/>
            </w:pPr>
            <w:r>
              <w:rPr>
                <w:rFonts w:ascii="Times New Roman" w:hAnsi="Times New Roman" w:eastAsia="Times New Roman"/>
                <w:b w:val="0"/>
                <w:color w:val="000000"/>
                <w:sz w:val="26"/>
              </w:rPr>
              <w:t>Conflict khi pull/merge</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E591B9F">
            <w:pPr>
              <w:keepNext w:val="0"/>
              <w:spacing w:before="0" w:after="120" w:line="276" w:lineRule="auto"/>
              <w:jc w:val="both"/>
            </w:pPr>
            <w:r>
              <w:rPr>
                <w:rFonts w:ascii="Times New Roman" w:hAnsi="Times New Roman" w:eastAsia="Times New Roman"/>
                <w:b w:val="0"/>
                <w:color w:val="000000"/>
                <w:sz w:val="26"/>
              </w:rPr>
              <w:t>409</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DE55647">
            <w:pPr>
              <w:keepNext w:val="0"/>
              <w:spacing w:before="0" w:after="120" w:line="276" w:lineRule="auto"/>
              <w:jc w:val="both"/>
            </w:pPr>
            <w:r>
              <w:rPr>
                <w:rFonts w:ascii="Times New Roman" w:hAnsi="Times New Roman" w:eastAsia="Times New Roman"/>
                <w:b w:val="0"/>
                <w:color w:val="000000"/>
                <w:sz w:val="26"/>
              </w:rPr>
              <w:t>Không tự resolve; trả conflict summary.</w:t>
            </w:r>
          </w:p>
        </w:tc>
      </w:tr>
      <w:tr w14:paraId="6AE7F7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CC72C1C">
            <w:pPr>
              <w:keepNext w:val="0"/>
              <w:spacing w:before="0" w:after="120" w:line="276" w:lineRule="auto"/>
              <w:jc w:val="both"/>
            </w:pPr>
            <w:r>
              <w:rPr>
                <w:rFonts w:ascii="Times New Roman" w:hAnsi="Times New Roman" w:eastAsia="Times New Roman"/>
                <w:b w:val="0"/>
                <w:color w:val="000000"/>
                <w:sz w:val="26"/>
              </w:rPr>
              <w:t>GIT-002</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8F6EA1B">
            <w:pPr>
              <w:keepNext w:val="0"/>
              <w:spacing w:before="0" w:after="120" w:line="276" w:lineRule="auto"/>
              <w:jc w:val="both"/>
            </w:pPr>
            <w:r>
              <w:rPr>
                <w:rFonts w:ascii="Times New Roman" w:hAnsi="Times New Roman" w:eastAsia="Times New Roman"/>
                <w:b w:val="0"/>
                <w:color w:val="000000"/>
                <w:sz w:val="26"/>
              </w:rPr>
              <w:t>Git</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E8DAAAD">
            <w:pPr>
              <w:keepNext w:val="0"/>
              <w:spacing w:before="0" w:after="120" w:line="276" w:lineRule="auto"/>
              <w:jc w:val="both"/>
            </w:pPr>
            <w:r>
              <w:rPr>
                <w:rFonts w:ascii="Times New Roman" w:hAnsi="Times New Roman" w:eastAsia="Times New Roman"/>
                <w:b w:val="0"/>
                <w:color w:val="000000"/>
                <w:sz w:val="26"/>
              </w:rPr>
              <w:t>Push bị từ chối do non-fast-forward</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9860ADD">
            <w:pPr>
              <w:keepNext w:val="0"/>
              <w:spacing w:before="0" w:after="120" w:line="276" w:lineRule="auto"/>
              <w:jc w:val="both"/>
            </w:pPr>
            <w:r>
              <w:rPr>
                <w:rFonts w:ascii="Times New Roman" w:hAnsi="Times New Roman" w:eastAsia="Times New Roman"/>
                <w:b w:val="0"/>
                <w:color w:val="000000"/>
                <w:sz w:val="26"/>
              </w:rPr>
              <w:t>409</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7329CA7">
            <w:pPr>
              <w:keepNext w:val="0"/>
              <w:spacing w:before="0" w:after="120" w:line="276" w:lineRule="auto"/>
              <w:jc w:val="both"/>
            </w:pPr>
            <w:r>
              <w:rPr>
                <w:rFonts w:ascii="Times New Roman" w:hAnsi="Times New Roman" w:eastAsia="Times New Roman"/>
                <w:b w:val="0"/>
                <w:color w:val="000000"/>
                <w:sz w:val="26"/>
              </w:rPr>
              <w:t>Yêu cầu pull/rebase ngoài phạm vi hoặc xử lý theo chính sách.</w:t>
            </w:r>
          </w:p>
        </w:tc>
      </w:tr>
      <w:tr w14:paraId="39E471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27619D0">
            <w:pPr>
              <w:keepNext w:val="0"/>
              <w:spacing w:before="0" w:after="120" w:line="276" w:lineRule="auto"/>
              <w:jc w:val="both"/>
            </w:pPr>
            <w:r>
              <w:rPr>
                <w:rFonts w:ascii="Times New Roman" w:hAnsi="Times New Roman" w:eastAsia="Times New Roman"/>
                <w:b w:val="0"/>
                <w:color w:val="000000"/>
                <w:sz w:val="26"/>
              </w:rPr>
              <w:t>JOB-001</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7C11EB3">
            <w:pPr>
              <w:keepNext w:val="0"/>
              <w:spacing w:before="0" w:after="120" w:line="276" w:lineRule="auto"/>
              <w:jc w:val="both"/>
            </w:pPr>
            <w:r>
              <w:rPr>
                <w:rFonts w:ascii="Times New Roman" w:hAnsi="Times New Roman" w:eastAsia="Times New Roman"/>
                <w:b w:val="0"/>
                <w:color w:val="000000"/>
                <w:sz w:val="26"/>
              </w:rPr>
              <w:t>Worker</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4C296C5">
            <w:pPr>
              <w:keepNext w:val="0"/>
              <w:spacing w:before="0" w:after="120" w:line="276" w:lineRule="auto"/>
              <w:jc w:val="both"/>
            </w:pPr>
            <w:r>
              <w:rPr>
                <w:rFonts w:ascii="Times New Roman" w:hAnsi="Times New Roman" w:eastAsia="Times New Roman"/>
                <w:b w:val="0"/>
                <w:color w:val="000000"/>
                <w:sz w:val="26"/>
              </w:rPr>
              <w:t>Job timeout</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71351BA">
            <w:pPr>
              <w:keepNext w:val="0"/>
              <w:spacing w:before="0" w:after="120" w:line="276" w:lineRule="auto"/>
              <w:jc w:val="both"/>
            </w:pPr>
            <w:r>
              <w:rPr>
                <w:rFonts w:ascii="Times New Roman" w:hAnsi="Times New Roman" w:eastAsia="Times New Roman"/>
                <w:b w:val="0"/>
                <w:color w:val="000000"/>
                <w:sz w:val="26"/>
              </w:rPr>
              <w:t>504/Async Failed</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2D9BFF1">
            <w:pPr>
              <w:keepNext w:val="0"/>
              <w:spacing w:before="0" w:after="120" w:line="276" w:lineRule="auto"/>
              <w:jc w:val="both"/>
            </w:pPr>
            <w:r>
              <w:rPr>
                <w:rFonts w:ascii="Times New Roman" w:hAnsi="Times New Roman" w:eastAsia="Times New Roman"/>
                <w:b w:val="0"/>
                <w:color w:val="000000"/>
                <w:sz w:val="26"/>
              </w:rPr>
              <w:t>Đánh dấu failed/retry theo loại job, ghi metric.</w:t>
            </w:r>
          </w:p>
        </w:tc>
      </w:tr>
      <w:tr w14:paraId="170893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159F0D1">
            <w:pPr>
              <w:keepNext w:val="0"/>
              <w:spacing w:before="0" w:after="120" w:line="276" w:lineRule="auto"/>
              <w:jc w:val="both"/>
            </w:pPr>
            <w:r>
              <w:rPr>
                <w:rFonts w:ascii="Times New Roman" w:hAnsi="Times New Roman" w:eastAsia="Times New Roman"/>
                <w:b w:val="0"/>
                <w:color w:val="000000"/>
                <w:sz w:val="26"/>
              </w:rPr>
              <w:t>JOB-002</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794E192">
            <w:pPr>
              <w:keepNext w:val="0"/>
              <w:spacing w:before="0" w:after="120" w:line="276" w:lineRule="auto"/>
              <w:jc w:val="both"/>
            </w:pPr>
            <w:r>
              <w:rPr>
                <w:rFonts w:ascii="Times New Roman" w:hAnsi="Times New Roman" w:eastAsia="Times New Roman"/>
                <w:b w:val="0"/>
                <w:color w:val="000000"/>
                <w:sz w:val="26"/>
              </w:rPr>
              <w:t>Worker</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7DA9234">
            <w:pPr>
              <w:keepNext w:val="0"/>
              <w:spacing w:before="0" w:after="120" w:line="276" w:lineRule="auto"/>
              <w:jc w:val="both"/>
            </w:pPr>
            <w:r>
              <w:rPr>
                <w:rFonts w:ascii="Times New Roman" w:hAnsi="Times New Roman" w:eastAsia="Times New Roman"/>
                <w:b w:val="0"/>
                <w:color w:val="000000"/>
                <w:sz w:val="26"/>
              </w:rPr>
              <w:t>Poison message chuyển DLQ</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D7DA5FE">
            <w:pPr>
              <w:keepNext w:val="0"/>
              <w:spacing w:before="0" w:after="120" w:line="276" w:lineRule="auto"/>
              <w:jc w:val="both"/>
            </w:pPr>
            <w:r>
              <w:rPr>
                <w:rFonts w:ascii="Times New Roman" w:hAnsi="Times New Roman" w:eastAsia="Times New Roman"/>
                <w:b w:val="0"/>
                <w:color w:val="000000"/>
                <w:sz w:val="26"/>
              </w:rPr>
              <w:t>500/Async Failed</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E85E624">
            <w:pPr>
              <w:keepNext w:val="0"/>
              <w:spacing w:before="0" w:after="120" w:line="276" w:lineRule="auto"/>
              <w:jc w:val="both"/>
            </w:pPr>
            <w:r>
              <w:rPr>
                <w:rFonts w:ascii="Times New Roman" w:hAnsi="Times New Roman" w:eastAsia="Times New Roman"/>
                <w:b w:val="0"/>
                <w:color w:val="000000"/>
                <w:sz w:val="26"/>
              </w:rPr>
              <w:t>Không retry vô hạn; cần vận hành kiểm tra.</w:t>
            </w:r>
          </w:p>
        </w:tc>
      </w:tr>
      <w:tr w14:paraId="34AC19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37AF618">
            <w:pPr>
              <w:keepNext w:val="0"/>
              <w:spacing w:before="0" w:after="120" w:line="276" w:lineRule="auto"/>
              <w:jc w:val="both"/>
            </w:pPr>
            <w:r>
              <w:rPr>
                <w:rFonts w:ascii="Times New Roman" w:hAnsi="Times New Roman" w:eastAsia="Times New Roman"/>
                <w:b w:val="0"/>
                <w:color w:val="000000"/>
                <w:sz w:val="26"/>
              </w:rPr>
              <w:t>META-001</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3FF55D4">
            <w:pPr>
              <w:keepNext w:val="0"/>
              <w:spacing w:before="0" w:after="120" w:line="276" w:lineRule="auto"/>
              <w:jc w:val="both"/>
            </w:pPr>
            <w:r>
              <w:rPr>
                <w:rFonts w:ascii="Times New Roman" w:hAnsi="Times New Roman" w:eastAsia="Times New Roman"/>
                <w:b w:val="0"/>
                <w:color w:val="000000"/>
                <w:sz w:val="26"/>
              </w:rPr>
              <w:t>Metadata</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200681E">
            <w:pPr>
              <w:keepNext w:val="0"/>
              <w:spacing w:before="0" w:after="120" w:line="276" w:lineRule="auto"/>
              <w:jc w:val="both"/>
            </w:pPr>
            <w:r>
              <w:rPr>
                <w:rFonts w:ascii="Times New Roman" w:hAnsi="Times New Roman" w:eastAsia="Times New Roman"/>
                <w:b w:val="0"/>
                <w:color w:val="000000"/>
                <w:sz w:val="26"/>
              </w:rPr>
              <w:t>Metadata version không tồn tại</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6CA9249">
            <w:pPr>
              <w:keepNext w:val="0"/>
              <w:spacing w:before="0" w:after="120" w:line="276" w:lineRule="auto"/>
              <w:jc w:val="both"/>
            </w:pPr>
            <w:r>
              <w:rPr>
                <w:rFonts w:ascii="Times New Roman" w:hAnsi="Times New Roman" w:eastAsia="Times New Roman"/>
                <w:b w:val="0"/>
                <w:color w:val="000000"/>
                <w:sz w:val="26"/>
              </w:rPr>
              <w:t>404</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AC8CE6B">
            <w:pPr>
              <w:keepNext w:val="0"/>
              <w:spacing w:before="0" w:after="120" w:line="276" w:lineRule="auto"/>
              <w:jc w:val="both"/>
            </w:pPr>
            <w:r>
              <w:rPr>
                <w:rFonts w:ascii="Times New Roman" w:hAnsi="Times New Roman" w:eastAsia="Times New Roman"/>
                <w:b w:val="0"/>
                <w:color w:val="000000"/>
                <w:sz w:val="26"/>
              </w:rPr>
              <w:t>Yêu cầu analyze lại nếu cần.</w:t>
            </w:r>
          </w:p>
        </w:tc>
      </w:tr>
      <w:tr w14:paraId="0DBA4E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5E755DC">
            <w:pPr>
              <w:keepNext w:val="0"/>
              <w:spacing w:before="0" w:after="120" w:line="276" w:lineRule="auto"/>
              <w:jc w:val="both"/>
            </w:pPr>
            <w:r>
              <w:rPr>
                <w:rFonts w:ascii="Times New Roman" w:hAnsi="Times New Roman" w:eastAsia="Times New Roman"/>
                <w:b w:val="0"/>
                <w:color w:val="000000"/>
                <w:sz w:val="26"/>
              </w:rPr>
              <w:t>PARSE-001</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77E4868">
            <w:pPr>
              <w:keepNext w:val="0"/>
              <w:spacing w:before="0" w:after="120" w:line="276" w:lineRule="auto"/>
              <w:jc w:val="both"/>
            </w:pPr>
            <w:r>
              <w:rPr>
                <w:rFonts w:ascii="Times New Roman" w:hAnsi="Times New Roman" w:eastAsia="Times New Roman"/>
                <w:b w:val="0"/>
                <w:color w:val="000000"/>
                <w:sz w:val="26"/>
              </w:rPr>
              <w:t>Parser</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20E3B86">
            <w:pPr>
              <w:keepNext w:val="0"/>
              <w:spacing w:before="0" w:after="120" w:line="276" w:lineRule="auto"/>
              <w:jc w:val="both"/>
            </w:pPr>
            <w:r>
              <w:rPr>
                <w:rFonts w:ascii="Times New Roman" w:hAnsi="Times New Roman" w:eastAsia="Times New Roman"/>
                <w:b w:val="0"/>
                <w:color w:val="000000"/>
                <w:sz w:val="26"/>
              </w:rPr>
              <w:t>File Godot không parse được</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EC58D2D">
            <w:pPr>
              <w:keepNext w:val="0"/>
              <w:spacing w:before="0" w:after="120" w:line="276" w:lineRule="auto"/>
              <w:jc w:val="both"/>
            </w:pPr>
            <w:r>
              <w:rPr>
                <w:rFonts w:ascii="Times New Roman" w:hAnsi="Times New Roman" w:eastAsia="Times New Roman"/>
                <w:b w:val="0"/>
                <w:color w:val="000000"/>
                <w:sz w:val="26"/>
              </w:rPr>
              <w:t>422</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4A49986">
            <w:pPr>
              <w:keepNext w:val="0"/>
              <w:spacing w:before="0" w:after="120" w:line="276" w:lineRule="auto"/>
              <w:jc w:val="both"/>
            </w:pPr>
            <w:r>
              <w:rPr>
                <w:rFonts w:ascii="Times New Roman" w:hAnsi="Times New Roman" w:eastAsia="Times New Roman"/>
                <w:b w:val="0"/>
                <w:color w:val="000000"/>
                <w:sz w:val="26"/>
              </w:rPr>
              <w:t>Ghi warning/error ở file level, không làm mất toàn bộ metadata nếu partial mode.</w:t>
            </w:r>
          </w:p>
        </w:tc>
      </w:tr>
      <w:tr w14:paraId="56BE8A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1478A49">
            <w:pPr>
              <w:keepNext w:val="0"/>
              <w:spacing w:before="0" w:after="120" w:line="276" w:lineRule="auto"/>
              <w:jc w:val="both"/>
            </w:pPr>
            <w:r>
              <w:rPr>
                <w:rFonts w:ascii="Times New Roman" w:hAnsi="Times New Roman" w:eastAsia="Times New Roman"/>
                <w:b w:val="0"/>
                <w:color w:val="000000"/>
                <w:sz w:val="26"/>
              </w:rPr>
              <w:t>DIFF-001</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79F7593">
            <w:pPr>
              <w:keepNext w:val="0"/>
              <w:spacing w:before="0" w:after="120" w:line="276" w:lineRule="auto"/>
              <w:jc w:val="both"/>
            </w:pPr>
            <w:r>
              <w:rPr>
                <w:rFonts w:ascii="Times New Roman" w:hAnsi="Times New Roman" w:eastAsia="Times New Roman"/>
                <w:b w:val="0"/>
                <w:color w:val="000000"/>
                <w:sz w:val="26"/>
              </w:rPr>
              <w:t>Diff</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AF94160">
            <w:pPr>
              <w:keepNext w:val="0"/>
              <w:spacing w:before="0" w:after="120" w:line="276" w:lineRule="auto"/>
              <w:jc w:val="both"/>
            </w:pPr>
            <w:r>
              <w:rPr>
                <w:rFonts w:ascii="Times New Roman" w:hAnsi="Times New Roman" w:eastAsia="Times New Roman"/>
                <w:b w:val="0"/>
                <w:color w:val="000000"/>
                <w:sz w:val="26"/>
              </w:rPr>
              <w:t>Không thể parse một revision</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0F78697">
            <w:pPr>
              <w:keepNext w:val="0"/>
              <w:spacing w:before="0" w:after="120" w:line="276" w:lineRule="auto"/>
              <w:jc w:val="both"/>
            </w:pPr>
            <w:r>
              <w:rPr>
                <w:rFonts w:ascii="Times New Roman" w:hAnsi="Times New Roman" w:eastAsia="Times New Roman"/>
                <w:b w:val="0"/>
                <w:color w:val="000000"/>
                <w:sz w:val="26"/>
              </w:rPr>
              <w:t>206/422</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980C212">
            <w:pPr>
              <w:keepNext w:val="0"/>
              <w:spacing w:before="0" w:after="120" w:line="276" w:lineRule="auto"/>
              <w:jc w:val="both"/>
            </w:pPr>
            <w:r>
              <w:rPr>
                <w:rFonts w:ascii="Times New Roman" w:hAnsi="Times New Roman" w:eastAsia="Times New Roman"/>
                <w:b w:val="0"/>
                <w:color w:val="000000"/>
                <w:sz w:val="26"/>
              </w:rPr>
              <w:t>Cho phép degraded diff nếu có fallback; thông báo độ tin cậy.</w:t>
            </w:r>
          </w:p>
        </w:tc>
      </w:tr>
    </w:tbl>
    <w:p w14:paraId="22521D89">
      <w:pPr>
        <w:keepNext w:val="0"/>
        <w:spacing w:before="0" w:after="120" w:line="276" w:lineRule="auto"/>
        <w:jc w:val="both"/>
      </w:pPr>
    </w:p>
    <w:p w14:paraId="28FFF59B">
      <w:pPr>
        <w:keepNext w:val="0"/>
        <w:spacing w:before="0" w:after="120" w:line="276" w:lineRule="auto"/>
        <w:jc w:val="both"/>
      </w:pPr>
      <w:r>
        <w:rPr>
          <w:rFonts w:ascii="Times New Roman" w:hAnsi="Times New Roman" w:eastAsia="Times New Roman"/>
          <w:color w:val="000000"/>
          <w:sz w:val="26"/>
        </w:rPr>
        <w:t>Mỗi lỗi ở backend phải gắn correlation id. Với lỗi async job, trạng thái job và error code phải lưu trong database để người dùng có thể xem lại sau khi request ban đầu đã kết thúc. Lý do kỹ thuật là xử lý qua RabbitMQ không có response HTTP trực tiếp tại thời điểm lỗi xảy ra.</w:t>
      </w:r>
    </w:p>
    <w:p w14:paraId="11883D63">
      <w:pPr>
        <w:pStyle w:val="2"/>
        <w:keepNext/>
        <w:pageBreakBefore/>
        <w:spacing w:before="240" w:after="160" w:line="276" w:lineRule="auto"/>
        <w:jc w:val="both"/>
      </w:pPr>
      <w:r>
        <w:rPr>
          <w:rFonts w:ascii="Times New Roman" w:hAnsi="Times New Roman" w:eastAsia="Times New Roman"/>
          <w:b/>
          <w:color w:val="000000"/>
          <w:sz w:val="26"/>
        </w:rPr>
        <w:t>29. Business Rule Catalog</w:t>
      </w:r>
    </w:p>
    <w:p w14:paraId="1EB9B0DE">
      <w:pPr>
        <w:keepNext w:val="0"/>
        <w:spacing w:before="0" w:after="120" w:line="276" w:lineRule="auto"/>
        <w:jc w:val="both"/>
      </w:pPr>
      <w:r>
        <w:rPr>
          <w:rFonts w:ascii="Times New Roman" w:hAnsi="Times New Roman" w:eastAsia="Times New Roman"/>
          <w:color w:val="000000"/>
          <w:sz w:val="26"/>
        </w:rPr>
        <w:t>Business Rule Catalog gom các quy tắc xuyên module để tránh diễn giải khác nhau giữa API và worker. Các quy tắc này không lặp lại FR mà làm rõ điều kiện bắt buộc khi triển khai.</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409"/>
        <w:gridCol w:w="2409"/>
        <w:gridCol w:w="2409"/>
        <w:gridCol w:w="2409"/>
      </w:tblGrid>
      <w:tr w14:paraId="3C630C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C00E640">
            <w:pPr>
              <w:keepNext w:val="0"/>
              <w:spacing w:before="0" w:after="120" w:line="276" w:lineRule="auto"/>
              <w:jc w:val="both"/>
            </w:pPr>
            <w:r>
              <w:rPr>
                <w:rFonts w:ascii="Times New Roman" w:hAnsi="Times New Roman" w:eastAsia="Times New Roman"/>
                <w:b/>
                <w:color w:val="000000"/>
                <w:sz w:val="26"/>
              </w:rPr>
              <w:t>Mã</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08FC7D3">
            <w:pPr>
              <w:keepNext w:val="0"/>
              <w:spacing w:before="0" w:after="120" w:line="276" w:lineRule="auto"/>
              <w:jc w:val="both"/>
            </w:pPr>
            <w:r>
              <w:rPr>
                <w:rFonts w:ascii="Times New Roman" w:hAnsi="Times New Roman" w:eastAsia="Times New Roman"/>
                <w:b/>
                <w:color w:val="000000"/>
                <w:sz w:val="26"/>
              </w:rPr>
              <w:t>Quy tắc</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7E7B8B3">
            <w:pPr>
              <w:keepNext w:val="0"/>
              <w:spacing w:before="0" w:after="120" w:line="276" w:lineRule="auto"/>
              <w:jc w:val="both"/>
            </w:pPr>
            <w:r>
              <w:rPr>
                <w:rFonts w:ascii="Times New Roman" w:hAnsi="Times New Roman" w:eastAsia="Times New Roman"/>
                <w:b/>
                <w:color w:val="000000"/>
                <w:sz w:val="26"/>
              </w:rPr>
              <w:t>Lý do kỹ thuật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EE1E05F">
            <w:pPr>
              <w:keepNext w:val="0"/>
              <w:spacing w:before="0" w:after="120" w:line="276" w:lineRule="auto"/>
              <w:jc w:val="both"/>
            </w:pPr>
            <w:r>
              <w:rPr>
                <w:rFonts w:ascii="Times New Roman" w:hAnsi="Times New Roman" w:eastAsia="Times New Roman"/>
                <w:b/>
                <w:color w:val="000000"/>
                <w:sz w:val="26"/>
              </w:rPr>
              <w:t>Module áp dụng</w:t>
            </w:r>
          </w:p>
        </w:tc>
      </w:tr>
      <w:tr w14:paraId="028AE8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03154E7">
            <w:pPr>
              <w:keepNext w:val="0"/>
              <w:spacing w:before="0" w:after="120" w:line="276" w:lineRule="auto"/>
              <w:jc w:val="both"/>
            </w:pPr>
            <w:r>
              <w:rPr>
                <w:rFonts w:ascii="Times New Roman" w:hAnsi="Times New Roman" w:eastAsia="Times New Roman"/>
                <w:b w:val="0"/>
                <w:color w:val="000000"/>
                <w:sz w:val="26"/>
              </w:rPr>
              <w:t>BR-ADD-001</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B96FAF9">
            <w:pPr>
              <w:keepNext w:val="0"/>
              <w:spacing w:before="0" w:after="120" w:line="276" w:lineRule="auto"/>
              <w:jc w:val="both"/>
            </w:pPr>
            <w:r>
              <w:rPr>
                <w:rFonts w:ascii="Times New Roman" w:hAnsi="Times New Roman" w:eastAsia="Times New Roman"/>
                <w:b w:val="0"/>
                <w:color w:val="000000"/>
                <w:sz w:val="26"/>
              </w:rPr>
              <w:t>Một project phải có ít nhất một Owner tại mọi thời điểm.</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42AEDB2">
            <w:pPr>
              <w:keepNext w:val="0"/>
              <w:spacing w:before="0" w:after="120" w:line="276" w:lineRule="auto"/>
              <w:jc w:val="both"/>
            </w:pPr>
            <w:r>
              <w:rPr>
                <w:rFonts w:ascii="Times New Roman" w:hAnsi="Times New Roman" w:eastAsia="Times New Roman"/>
                <w:b w:val="0"/>
                <w:color w:val="000000"/>
                <w:sz w:val="26"/>
              </w:rPr>
              <w:t>Tránh orphan project không ai quản trị được.</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1EF4620">
            <w:pPr>
              <w:keepNext w:val="0"/>
              <w:spacing w:before="0" w:after="120" w:line="276" w:lineRule="auto"/>
              <w:jc w:val="both"/>
            </w:pPr>
            <w:r>
              <w:rPr>
                <w:rFonts w:ascii="Times New Roman" w:hAnsi="Times New Roman" w:eastAsia="Times New Roman"/>
                <w:b w:val="0"/>
                <w:color w:val="000000"/>
                <w:sz w:val="26"/>
              </w:rPr>
              <w:t>User, Project</w:t>
            </w:r>
          </w:p>
        </w:tc>
      </w:tr>
      <w:tr w14:paraId="478F68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E4A35EB">
            <w:pPr>
              <w:keepNext w:val="0"/>
              <w:spacing w:before="0" w:after="120" w:line="276" w:lineRule="auto"/>
              <w:jc w:val="both"/>
            </w:pPr>
            <w:r>
              <w:rPr>
                <w:rFonts w:ascii="Times New Roman" w:hAnsi="Times New Roman" w:eastAsia="Times New Roman"/>
                <w:b w:val="0"/>
                <w:color w:val="000000"/>
                <w:sz w:val="26"/>
              </w:rPr>
              <w:t>BR-ADD-002</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DD43713">
            <w:pPr>
              <w:keepNext w:val="0"/>
              <w:spacing w:before="0" w:after="120" w:line="276" w:lineRule="auto"/>
              <w:jc w:val="both"/>
            </w:pPr>
            <w:r>
              <w:rPr>
                <w:rFonts w:ascii="Times New Roman" w:hAnsi="Times New Roman" w:eastAsia="Times New Roman"/>
                <w:b w:val="0"/>
                <w:color w:val="000000"/>
                <w:sz w:val="26"/>
              </w:rPr>
              <w:t>Không được thực hiện hai thao tác ghi Git đồng thời trên cùng repository.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D2E9C83">
            <w:pPr>
              <w:keepNext w:val="0"/>
              <w:spacing w:before="0" w:after="120" w:line="276" w:lineRule="auto"/>
              <w:jc w:val="both"/>
            </w:pPr>
            <w:r>
              <w:rPr>
                <w:rFonts w:ascii="Times New Roman" w:hAnsi="Times New Roman" w:eastAsia="Times New Roman"/>
                <w:b w:val="0"/>
                <w:color w:val="000000"/>
                <w:sz w:val="26"/>
              </w:rPr>
              <w:t>Git workspace không an toàn với concurrent mutation và dễ gây corrupt state.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F4864E9">
            <w:pPr>
              <w:keepNext w:val="0"/>
              <w:spacing w:before="0" w:after="120" w:line="276" w:lineRule="auto"/>
              <w:jc w:val="both"/>
            </w:pPr>
            <w:r>
              <w:rPr>
                <w:rFonts w:ascii="Times New Roman" w:hAnsi="Times New Roman" w:eastAsia="Times New Roman"/>
                <w:b w:val="0"/>
                <w:color w:val="000000"/>
                <w:sz w:val="26"/>
              </w:rPr>
              <w:t>Repository, Git</w:t>
            </w:r>
          </w:p>
        </w:tc>
      </w:tr>
      <w:tr w14:paraId="540270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F4D714B">
            <w:pPr>
              <w:keepNext w:val="0"/>
              <w:spacing w:before="0" w:after="120" w:line="276" w:lineRule="auto"/>
              <w:jc w:val="both"/>
            </w:pPr>
            <w:r>
              <w:rPr>
                <w:rFonts w:ascii="Times New Roman" w:hAnsi="Times New Roman" w:eastAsia="Times New Roman"/>
                <w:b w:val="0"/>
                <w:color w:val="000000"/>
                <w:sz w:val="26"/>
              </w:rPr>
              <w:t>BR-ADD-003</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FD4DFE0">
            <w:pPr>
              <w:keepNext w:val="0"/>
              <w:spacing w:before="0" w:after="120" w:line="276" w:lineRule="auto"/>
              <w:jc w:val="both"/>
            </w:pPr>
            <w:r>
              <w:rPr>
                <w:rFonts w:ascii="Times New Roman" w:hAnsi="Times New Roman" w:eastAsia="Times New Roman"/>
                <w:b w:val="0"/>
                <w:color w:val="000000"/>
                <w:sz w:val="26"/>
              </w:rPr>
              <w:t>Analyze phải gắn với commit hash cụ thể.</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B39B2A3">
            <w:pPr>
              <w:keepNext w:val="0"/>
              <w:spacing w:before="0" w:after="120" w:line="276" w:lineRule="auto"/>
              <w:jc w:val="both"/>
            </w:pPr>
            <w:r>
              <w:rPr>
                <w:rFonts w:ascii="Times New Roman" w:hAnsi="Times New Roman" w:eastAsia="Times New Roman"/>
                <w:b w:val="0"/>
                <w:color w:val="000000"/>
                <w:sz w:val="26"/>
              </w:rPr>
              <w:t>Đảm bảo metadata tái lập được và không phụ thuộc branch head thay đổi.</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AE607A6">
            <w:pPr>
              <w:keepNext w:val="0"/>
              <w:spacing w:before="0" w:after="120" w:line="276" w:lineRule="auto"/>
              <w:jc w:val="both"/>
            </w:pPr>
            <w:r>
              <w:rPr>
                <w:rFonts w:ascii="Times New Roman" w:hAnsi="Times New Roman" w:eastAsia="Times New Roman"/>
                <w:b w:val="0"/>
                <w:color w:val="000000"/>
                <w:sz w:val="26"/>
              </w:rPr>
              <w:t>Parser, Analyzer</w:t>
            </w:r>
          </w:p>
        </w:tc>
      </w:tr>
      <w:tr w14:paraId="4BF8C0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70BBA5C">
            <w:pPr>
              <w:keepNext w:val="0"/>
              <w:spacing w:before="0" w:after="120" w:line="276" w:lineRule="auto"/>
              <w:jc w:val="both"/>
            </w:pPr>
            <w:r>
              <w:rPr>
                <w:rFonts w:ascii="Times New Roman" w:hAnsi="Times New Roman" w:eastAsia="Times New Roman"/>
                <w:b w:val="0"/>
                <w:color w:val="000000"/>
                <w:sz w:val="26"/>
              </w:rPr>
              <w:t>BR-ADD-004</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F4C38AB">
            <w:pPr>
              <w:keepNext w:val="0"/>
              <w:spacing w:before="0" w:after="120" w:line="276" w:lineRule="auto"/>
              <w:jc w:val="both"/>
            </w:pPr>
            <w:r>
              <w:rPr>
                <w:rFonts w:ascii="Times New Roman" w:hAnsi="Times New Roman" w:eastAsia="Times New Roman"/>
                <w:b w:val="0"/>
                <w:color w:val="000000"/>
                <w:sz w:val="26"/>
              </w:rPr>
              <w:t>Dashboard chỉ hiển thị dữ liệu actor có quyền xem.</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7F39D12">
            <w:pPr>
              <w:keepNext w:val="0"/>
              <w:spacing w:before="0" w:after="120" w:line="276" w:lineRule="auto"/>
              <w:jc w:val="both"/>
            </w:pPr>
            <w:r>
              <w:rPr>
                <w:rFonts w:ascii="Times New Roman" w:hAnsi="Times New Roman" w:eastAsia="Times New Roman"/>
                <w:b w:val="0"/>
                <w:color w:val="000000"/>
                <w:sz w:val="26"/>
              </w:rPr>
              <w:t>Tránh rò rỉ tên file, commit hoặc health issue của project khác.</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0F1BD07">
            <w:pPr>
              <w:keepNext w:val="0"/>
              <w:spacing w:before="0" w:after="120" w:line="276" w:lineRule="auto"/>
              <w:jc w:val="both"/>
            </w:pPr>
            <w:r>
              <w:rPr>
                <w:rFonts w:ascii="Times New Roman" w:hAnsi="Times New Roman" w:eastAsia="Times New Roman"/>
                <w:b w:val="0"/>
                <w:color w:val="000000"/>
                <w:sz w:val="26"/>
              </w:rPr>
              <w:t>Dashboard, Search</w:t>
            </w:r>
          </w:p>
        </w:tc>
      </w:tr>
      <w:tr w14:paraId="425E96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AE6FE43">
            <w:pPr>
              <w:keepNext w:val="0"/>
              <w:spacing w:before="0" w:after="120" w:line="276" w:lineRule="auto"/>
              <w:jc w:val="both"/>
            </w:pPr>
            <w:r>
              <w:rPr>
                <w:rFonts w:ascii="Times New Roman" w:hAnsi="Times New Roman" w:eastAsia="Times New Roman"/>
                <w:b w:val="0"/>
                <w:color w:val="000000"/>
                <w:sz w:val="26"/>
              </w:rPr>
              <w:t>BR-ADD-005</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155D4DB">
            <w:pPr>
              <w:keepNext w:val="0"/>
              <w:spacing w:before="0" w:after="120" w:line="276" w:lineRule="auto"/>
              <w:jc w:val="both"/>
            </w:pPr>
            <w:r>
              <w:rPr>
                <w:rFonts w:ascii="Times New Roman" w:hAnsi="Times New Roman" w:eastAsia="Times New Roman"/>
                <w:b w:val="0"/>
                <w:color w:val="000000"/>
                <w:sz w:val="26"/>
              </w:rPr>
              <w:t>Job retry chỉ áp dụng cho lỗi tạm thời.</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83C049F">
            <w:pPr>
              <w:keepNext w:val="0"/>
              <w:spacing w:before="0" w:after="120" w:line="276" w:lineRule="auto"/>
              <w:jc w:val="both"/>
            </w:pPr>
            <w:r>
              <w:rPr>
                <w:rFonts w:ascii="Times New Roman" w:hAnsi="Times New Roman" w:eastAsia="Times New Roman"/>
                <w:b w:val="0"/>
                <w:color w:val="000000"/>
                <w:sz w:val="26"/>
              </w:rPr>
              <w:t>Retry lỗi nghiệp vụ như credential sai hoặc parse syntax lỗi sẽ gây lãng phí tài nguyên.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7415ECE">
            <w:pPr>
              <w:keepNext w:val="0"/>
              <w:spacing w:before="0" w:after="120" w:line="276" w:lineRule="auto"/>
              <w:jc w:val="both"/>
            </w:pPr>
            <w:r>
              <w:rPr>
                <w:rFonts w:ascii="Times New Roman" w:hAnsi="Times New Roman" w:eastAsia="Times New Roman"/>
                <w:b w:val="0"/>
                <w:color w:val="000000"/>
                <w:sz w:val="26"/>
              </w:rPr>
              <w:t>Worker</w:t>
            </w:r>
          </w:p>
        </w:tc>
      </w:tr>
      <w:tr w14:paraId="47FDED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FC8A17D">
            <w:pPr>
              <w:keepNext w:val="0"/>
              <w:spacing w:before="0" w:after="120" w:line="276" w:lineRule="auto"/>
              <w:jc w:val="both"/>
            </w:pPr>
            <w:r>
              <w:rPr>
                <w:rFonts w:ascii="Times New Roman" w:hAnsi="Times New Roman" w:eastAsia="Times New Roman"/>
                <w:b w:val="0"/>
                <w:color w:val="000000"/>
                <w:sz w:val="26"/>
              </w:rPr>
              <w:t>BR-ADD-006</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3C2B292">
            <w:pPr>
              <w:keepNext w:val="0"/>
              <w:spacing w:before="0" w:after="120" w:line="276" w:lineRule="auto"/>
              <w:jc w:val="both"/>
            </w:pPr>
            <w:r>
              <w:rPr>
                <w:rFonts w:ascii="Times New Roman" w:hAnsi="Times New Roman" w:eastAsia="Times New Roman"/>
                <w:b w:val="0"/>
                <w:color w:val="000000"/>
                <w:sz w:val="26"/>
              </w:rPr>
              <w:t>Credential Git không được lưu plain text và không được xuất hiện trong log.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D0223CC">
            <w:pPr>
              <w:keepNext w:val="0"/>
              <w:spacing w:before="0" w:after="120" w:line="276" w:lineRule="auto"/>
              <w:jc w:val="both"/>
            </w:pPr>
            <w:r>
              <w:rPr>
                <w:rFonts w:ascii="Times New Roman" w:hAnsi="Times New Roman" w:eastAsia="Times New Roman"/>
                <w:b w:val="0"/>
                <w:color w:val="000000"/>
                <w:sz w:val="26"/>
              </w:rPr>
              <w:t>Tuân thủ nguyên tắc bảo vệ secret theo OWASP.</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1004BAE">
            <w:pPr>
              <w:keepNext w:val="0"/>
              <w:spacing w:before="0" w:after="120" w:line="276" w:lineRule="auto"/>
              <w:jc w:val="both"/>
            </w:pPr>
            <w:r>
              <w:rPr>
                <w:rFonts w:ascii="Times New Roman" w:hAnsi="Times New Roman" w:eastAsia="Times New Roman"/>
                <w:b w:val="0"/>
                <w:color w:val="000000"/>
                <w:sz w:val="26"/>
              </w:rPr>
              <w:t>Repository, Security</w:t>
            </w:r>
          </w:p>
        </w:tc>
      </w:tr>
      <w:tr w14:paraId="1AE657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0625C5B">
            <w:pPr>
              <w:keepNext w:val="0"/>
              <w:spacing w:before="0" w:after="120" w:line="276" w:lineRule="auto"/>
              <w:jc w:val="both"/>
            </w:pPr>
            <w:r>
              <w:rPr>
                <w:rFonts w:ascii="Times New Roman" w:hAnsi="Times New Roman" w:eastAsia="Times New Roman"/>
                <w:b w:val="0"/>
                <w:color w:val="000000"/>
                <w:sz w:val="26"/>
              </w:rPr>
              <w:t>BR-ADD-007</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82D130B">
            <w:pPr>
              <w:keepNext w:val="0"/>
              <w:spacing w:before="0" w:after="120" w:line="276" w:lineRule="auto"/>
              <w:jc w:val="both"/>
            </w:pPr>
            <w:r>
              <w:rPr>
                <w:rFonts w:ascii="Times New Roman" w:hAnsi="Times New Roman" w:eastAsia="Times New Roman"/>
                <w:b w:val="0"/>
                <w:color w:val="000000"/>
                <w:sz w:val="26"/>
              </w:rPr>
              <w:t>Health rule phải có version.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CC77EEF">
            <w:pPr>
              <w:keepNext w:val="0"/>
              <w:spacing w:before="0" w:after="120" w:line="276" w:lineRule="auto"/>
              <w:jc w:val="both"/>
            </w:pPr>
            <w:r>
              <w:rPr>
                <w:rFonts w:ascii="Times New Roman" w:hAnsi="Times New Roman" w:eastAsia="Times New Roman"/>
                <w:b w:val="0"/>
                <w:color w:val="000000"/>
                <w:sz w:val="26"/>
              </w:rPr>
              <w:t>Kết quả score cần truy vết theo bộ rule đã dùng.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FFB3974">
            <w:pPr>
              <w:keepNext w:val="0"/>
              <w:spacing w:before="0" w:after="120" w:line="276" w:lineRule="auto"/>
              <w:jc w:val="both"/>
            </w:pPr>
            <w:r>
              <w:rPr>
                <w:rFonts w:ascii="Times New Roman" w:hAnsi="Times New Roman" w:eastAsia="Times New Roman"/>
                <w:b w:val="0"/>
                <w:color w:val="000000"/>
                <w:sz w:val="26"/>
              </w:rPr>
              <w:t>Analyzer, Health</w:t>
            </w:r>
          </w:p>
        </w:tc>
      </w:tr>
      <w:tr w14:paraId="62D142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2243198">
            <w:pPr>
              <w:keepNext w:val="0"/>
              <w:spacing w:before="0" w:after="120" w:line="276" w:lineRule="auto"/>
              <w:jc w:val="both"/>
            </w:pPr>
            <w:r>
              <w:rPr>
                <w:rFonts w:ascii="Times New Roman" w:hAnsi="Times New Roman" w:eastAsia="Times New Roman"/>
                <w:b w:val="0"/>
                <w:color w:val="000000"/>
                <w:sz w:val="26"/>
              </w:rPr>
              <w:t>BR-ADD-008</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03E756F">
            <w:pPr>
              <w:keepNext w:val="0"/>
              <w:spacing w:before="0" w:after="120" w:line="276" w:lineRule="auto"/>
              <w:jc w:val="both"/>
            </w:pPr>
            <w:r>
              <w:rPr>
                <w:rFonts w:ascii="Times New Roman" w:hAnsi="Times New Roman" w:eastAsia="Times New Roman"/>
                <w:b w:val="0"/>
                <w:color w:val="000000"/>
                <w:sz w:val="26"/>
              </w:rPr>
              <w:t>Metadata cũ không được ghi đè metadata mới hơn.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9BABD80">
            <w:pPr>
              <w:keepNext w:val="0"/>
              <w:spacing w:before="0" w:after="120" w:line="276" w:lineRule="auto"/>
              <w:jc w:val="both"/>
            </w:pPr>
            <w:r>
              <w:rPr>
                <w:rFonts w:ascii="Times New Roman" w:hAnsi="Times New Roman" w:eastAsia="Times New Roman"/>
                <w:b w:val="0"/>
                <w:color w:val="000000"/>
                <w:sz w:val="26"/>
              </w:rPr>
              <w:t>Tránh race condition khi nhiều job analyze hoàn thành lệch thứ tự.</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E90EACA">
            <w:pPr>
              <w:keepNext w:val="0"/>
              <w:spacing w:before="0" w:after="120" w:line="276" w:lineRule="auto"/>
              <w:jc w:val="both"/>
            </w:pPr>
            <w:r>
              <w:rPr>
                <w:rFonts w:ascii="Times New Roman" w:hAnsi="Times New Roman" w:eastAsia="Times New Roman"/>
                <w:b w:val="0"/>
                <w:color w:val="000000"/>
                <w:sz w:val="26"/>
              </w:rPr>
              <w:t>Metadata, Worker</w:t>
            </w:r>
          </w:p>
        </w:tc>
      </w:tr>
      <w:tr w14:paraId="23A233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308FB38">
            <w:pPr>
              <w:keepNext w:val="0"/>
              <w:spacing w:before="0" w:after="120" w:line="276" w:lineRule="auto"/>
              <w:jc w:val="both"/>
            </w:pPr>
            <w:r>
              <w:rPr>
                <w:rFonts w:ascii="Times New Roman" w:hAnsi="Times New Roman" w:eastAsia="Times New Roman"/>
                <w:b w:val="0"/>
                <w:color w:val="000000"/>
                <w:sz w:val="26"/>
              </w:rPr>
              <w:t>BR-ADD-009</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D8E1A9C">
            <w:pPr>
              <w:keepNext w:val="0"/>
              <w:spacing w:before="0" w:after="120" w:line="276" w:lineRule="auto"/>
              <w:jc w:val="both"/>
            </w:pPr>
            <w:r>
              <w:rPr>
                <w:rFonts w:ascii="Times New Roman" w:hAnsi="Times New Roman" w:eastAsia="Times New Roman"/>
                <w:b w:val="0"/>
                <w:color w:val="000000"/>
                <w:sz w:val="26"/>
              </w:rPr>
              <w:t>Search result phải kiểm tra permission trước khi trả về.</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FF8DFAE">
            <w:pPr>
              <w:keepNext w:val="0"/>
              <w:spacing w:before="0" w:after="120" w:line="276" w:lineRule="auto"/>
              <w:jc w:val="both"/>
            </w:pPr>
            <w:r>
              <w:rPr>
                <w:rFonts w:ascii="Times New Roman" w:hAnsi="Times New Roman" w:eastAsia="Times New Roman"/>
                <w:b w:val="0"/>
                <w:color w:val="000000"/>
                <w:sz w:val="26"/>
              </w:rPr>
              <w:t>Index có thể chứa entity nhiều project; phải tránh access bypass.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B88DDDE">
            <w:pPr>
              <w:keepNext w:val="0"/>
              <w:spacing w:before="0" w:after="120" w:line="276" w:lineRule="auto"/>
              <w:jc w:val="both"/>
            </w:pPr>
            <w:r>
              <w:rPr>
                <w:rFonts w:ascii="Times New Roman" w:hAnsi="Times New Roman" w:eastAsia="Times New Roman"/>
                <w:b w:val="0"/>
                <w:color w:val="000000"/>
                <w:sz w:val="26"/>
              </w:rPr>
              <w:t>Search</w:t>
            </w:r>
          </w:p>
        </w:tc>
      </w:tr>
      <w:tr w14:paraId="6A827D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47610E1">
            <w:pPr>
              <w:keepNext w:val="0"/>
              <w:spacing w:before="0" w:after="120" w:line="276" w:lineRule="auto"/>
              <w:jc w:val="both"/>
            </w:pPr>
            <w:r>
              <w:rPr>
                <w:rFonts w:ascii="Times New Roman" w:hAnsi="Times New Roman" w:eastAsia="Times New Roman"/>
                <w:b w:val="0"/>
                <w:color w:val="000000"/>
                <w:sz w:val="26"/>
              </w:rPr>
              <w:t>BR-ADD-010</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3C38353">
            <w:pPr>
              <w:keepNext w:val="0"/>
              <w:spacing w:before="0" w:after="120" w:line="276" w:lineRule="auto"/>
              <w:jc w:val="both"/>
            </w:pPr>
            <w:r>
              <w:rPr>
                <w:rFonts w:ascii="Times New Roman" w:hAnsi="Times New Roman" w:eastAsia="Times New Roman"/>
                <w:b w:val="0"/>
                <w:color w:val="000000"/>
                <w:sz w:val="26"/>
              </w:rPr>
              <w:t>Project Archived không nhận job mới.</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B2A5088">
            <w:pPr>
              <w:keepNext w:val="0"/>
              <w:spacing w:before="0" w:after="120" w:line="276" w:lineRule="auto"/>
              <w:jc w:val="both"/>
            </w:pPr>
            <w:r>
              <w:rPr>
                <w:rFonts w:ascii="Times New Roman" w:hAnsi="Times New Roman" w:eastAsia="Times New Roman"/>
                <w:b w:val="0"/>
                <w:color w:val="000000"/>
                <w:sz w:val="26"/>
              </w:rPr>
              <w:t>Tránh tiêu tốn tài nguyên cho dự án không hoạt động.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93398D4">
            <w:pPr>
              <w:keepNext w:val="0"/>
              <w:spacing w:before="0" w:after="120" w:line="276" w:lineRule="auto"/>
              <w:jc w:val="both"/>
            </w:pPr>
            <w:r>
              <w:rPr>
                <w:rFonts w:ascii="Times New Roman" w:hAnsi="Times New Roman" w:eastAsia="Times New Roman"/>
                <w:b w:val="0"/>
                <w:color w:val="000000"/>
                <w:sz w:val="26"/>
              </w:rPr>
              <w:t>Project, Worker</w:t>
            </w:r>
          </w:p>
        </w:tc>
      </w:tr>
    </w:tbl>
    <w:p w14:paraId="61C551F1">
      <w:pPr>
        <w:keepNext w:val="0"/>
        <w:spacing w:before="0" w:after="120" w:line="276" w:lineRule="auto"/>
        <w:jc w:val="both"/>
      </w:pPr>
    </w:p>
    <w:p w14:paraId="6E82EC5F">
      <w:pPr>
        <w:keepNext w:val="0"/>
        <w:spacing w:before="0" w:after="120" w:line="276" w:lineRule="auto"/>
        <w:jc w:val="both"/>
      </w:pPr>
      <w:r>
        <w:rPr>
          <w:rFonts w:ascii="Times New Roman" w:hAnsi="Times New Roman" w:eastAsia="Times New Roman"/>
          <w:color w:val="000000"/>
          <w:sz w:val="26"/>
        </w:rPr>
        <w:t>Business rule phải được kiểm thử ở service layer bằng unit test và integration test. Lý do kỹ thuật là controller test không đủ bao phủ khi cùng một rule được gọi từ worker hoặc background process.</w:t>
      </w:r>
    </w:p>
    <w:p w14:paraId="5CF39724">
      <w:pPr>
        <w:pStyle w:val="2"/>
        <w:keepNext/>
        <w:pageBreakBefore/>
        <w:spacing w:before="240" w:after="160" w:line="276" w:lineRule="auto"/>
        <w:jc w:val="both"/>
      </w:pPr>
      <w:r>
        <w:rPr>
          <w:rFonts w:ascii="Times New Roman" w:hAnsi="Times New Roman" w:eastAsia="Times New Roman"/>
          <w:b/>
          <w:color w:val="000000"/>
          <w:sz w:val="26"/>
        </w:rPr>
        <w:t>30. Health Rule Catalog</w:t>
      </w:r>
    </w:p>
    <w:p w14:paraId="17D93B35">
      <w:pPr>
        <w:keepNext w:val="0"/>
        <w:spacing w:before="0" w:after="120" w:line="276" w:lineRule="auto"/>
        <w:jc w:val="both"/>
      </w:pPr>
      <w:r>
        <w:rPr>
          <w:rFonts w:ascii="Times New Roman" w:hAnsi="Times New Roman" w:eastAsia="Times New Roman"/>
          <w:color w:val="000000"/>
          <w:sz w:val="26"/>
        </w:rPr>
        <w:t>Health Rule Catalog định nghĩa bộ rule ban đầu cho Project Health. Mỗi rule phải có mã, điều kiện phát hiện, severity và rationale để kết quả health score có thể giải thích cho người dùng.</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683"/>
        <w:gridCol w:w="1844"/>
        <w:gridCol w:w="2779"/>
        <w:gridCol w:w="1772"/>
        <w:gridCol w:w="1884"/>
      </w:tblGrid>
      <w:tr w14:paraId="58BD1D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61C52F7">
            <w:pPr>
              <w:keepNext w:val="0"/>
              <w:spacing w:before="0" w:after="120" w:line="276" w:lineRule="auto"/>
              <w:jc w:val="both"/>
            </w:pPr>
            <w:r>
              <w:rPr>
                <w:rFonts w:ascii="Times New Roman" w:hAnsi="Times New Roman" w:eastAsia="Times New Roman"/>
                <w:b/>
                <w:color w:val="000000"/>
                <w:sz w:val="26"/>
              </w:rPr>
              <w:t>Rule</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ECF315A">
            <w:pPr>
              <w:keepNext w:val="0"/>
              <w:spacing w:before="0" w:after="120" w:line="276" w:lineRule="auto"/>
              <w:jc w:val="both"/>
            </w:pPr>
            <w:r>
              <w:rPr>
                <w:rFonts w:ascii="Times New Roman" w:hAnsi="Times New Roman" w:eastAsia="Times New Roman"/>
                <w:b/>
                <w:color w:val="000000"/>
                <w:sz w:val="26"/>
              </w:rPr>
              <w:t>Tên</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E4B20CE">
            <w:pPr>
              <w:keepNext w:val="0"/>
              <w:spacing w:before="0" w:after="120" w:line="276" w:lineRule="auto"/>
              <w:jc w:val="both"/>
            </w:pPr>
            <w:r>
              <w:rPr>
                <w:rFonts w:ascii="Times New Roman" w:hAnsi="Times New Roman" w:eastAsia="Times New Roman"/>
                <w:b/>
                <w:color w:val="000000"/>
                <w:sz w:val="26"/>
              </w:rPr>
              <w:t>Điều kiện phát hiện</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5FB6FDC">
            <w:pPr>
              <w:keepNext w:val="0"/>
              <w:spacing w:before="0" w:after="120" w:line="276" w:lineRule="auto"/>
              <w:jc w:val="both"/>
            </w:pPr>
            <w:r>
              <w:rPr>
                <w:rFonts w:ascii="Times New Roman" w:hAnsi="Times New Roman" w:eastAsia="Times New Roman"/>
                <w:b/>
                <w:color w:val="000000"/>
                <w:sz w:val="26"/>
              </w:rPr>
              <w:t>Severity</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8CE2F54">
            <w:pPr>
              <w:keepNext w:val="0"/>
              <w:spacing w:before="0" w:after="120" w:line="276" w:lineRule="auto"/>
              <w:jc w:val="both"/>
            </w:pPr>
            <w:r>
              <w:rPr>
                <w:rFonts w:ascii="Times New Roman" w:hAnsi="Times New Roman" w:eastAsia="Times New Roman"/>
                <w:b/>
                <w:color w:val="000000"/>
                <w:sz w:val="26"/>
              </w:rPr>
              <w:t>Lý do kỹ thuật</w:t>
            </w:r>
          </w:p>
        </w:tc>
      </w:tr>
      <w:tr w14:paraId="11F54D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CC5EE76">
            <w:pPr>
              <w:keepNext w:val="0"/>
              <w:spacing w:before="0" w:after="120" w:line="276" w:lineRule="auto"/>
              <w:jc w:val="both"/>
            </w:pPr>
            <w:r>
              <w:rPr>
                <w:rFonts w:ascii="Times New Roman" w:hAnsi="Times New Roman" w:eastAsia="Times New Roman"/>
                <w:b w:val="0"/>
                <w:color w:val="000000"/>
                <w:sz w:val="26"/>
              </w:rPr>
              <w:t>HR-001</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8548891">
            <w:pPr>
              <w:keepNext w:val="0"/>
              <w:spacing w:before="0" w:after="120" w:line="276" w:lineRule="auto"/>
              <w:jc w:val="both"/>
            </w:pPr>
            <w:r>
              <w:rPr>
                <w:rFonts w:ascii="Times New Roman" w:hAnsi="Times New Roman" w:eastAsia="Times New Roman"/>
                <w:b w:val="0"/>
                <w:color w:val="000000"/>
                <w:sz w:val="26"/>
              </w:rPr>
              <w:t>Missing Asset Reference</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CC0423B">
            <w:pPr>
              <w:keepNext w:val="0"/>
              <w:spacing w:before="0" w:after="120" w:line="276" w:lineRule="auto"/>
              <w:jc w:val="both"/>
            </w:pPr>
            <w:r>
              <w:rPr>
                <w:rFonts w:ascii="Times New Roman" w:hAnsi="Times New Roman" w:eastAsia="Times New Roman"/>
                <w:b w:val="0"/>
                <w:color w:val="000000"/>
                <w:sz w:val="26"/>
              </w:rPr>
              <w:t>Phát hiện path trong scene/resource/script không tồn tại trong snapshot.</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AC5734F">
            <w:pPr>
              <w:keepNext w:val="0"/>
              <w:spacing w:before="0" w:after="120" w:line="276" w:lineRule="auto"/>
              <w:jc w:val="both"/>
            </w:pPr>
            <w:r>
              <w:rPr>
                <w:rFonts w:ascii="Times New Roman" w:hAnsi="Times New Roman" w:eastAsia="Times New Roman"/>
                <w:b w:val="0"/>
                <w:color w:val="000000"/>
                <w:sz w:val="26"/>
              </w:rPr>
              <w:t>Critical nếu asset bắt buộc; High nếu asset optional.</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F55842B">
            <w:pPr>
              <w:keepNext w:val="0"/>
              <w:spacing w:before="0" w:after="120" w:line="276" w:lineRule="auto"/>
              <w:jc w:val="both"/>
            </w:pPr>
            <w:r>
              <w:rPr>
                <w:rFonts w:ascii="Times New Roman" w:hAnsi="Times New Roman" w:eastAsia="Times New Roman"/>
                <w:b w:val="0"/>
                <w:color w:val="000000"/>
                <w:sz w:val="26"/>
              </w:rPr>
              <w:t>Ngăn lỗi runtime hoặc lỗi load scene.</w:t>
            </w:r>
          </w:p>
        </w:tc>
      </w:tr>
      <w:tr w14:paraId="7BE841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E98819F">
            <w:pPr>
              <w:keepNext w:val="0"/>
              <w:spacing w:before="0" w:after="120" w:line="276" w:lineRule="auto"/>
              <w:jc w:val="both"/>
            </w:pPr>
            <w:r>
              <w:rPr>
                <w:rFonts w:ascii="Times New Roman" w:hAnsi="Times New Roman" w:eastAsia="Times New Roman"/>
                <w:b w:val="0"/>
                <w:color w:val="000000"/>
                <w:sz w:val="26"/>
              </w:rPr>
              <w:t>HR-002</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49359C3">
            <w:pPr>
              <w:keepNext w:val="0"/>
              <w:spacing w:before="0" w:after="120" w:line="276" w:lineRule="auto"/>
              <w:jc w:val="both"/>
            </w:pPr>
            <w:r>
              <w:rPr>
                <w:rFonts w:ascii="Times New Roman" w:hAnsi="Times New Roman" w:eastAsia="Times New Roman"/>
                <w:b w:val="0"/>
                <w:color w:val="000000"/>
                <w:sz w:val="26"/>
              </w:rPr>
              <w:t>Circular Dependency</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A55FF48">
            <w:pPr>
              <w:keepNext w:val="0"/>
              <w:spacing w:before="0" w:after="120" w:line="276" w:lineRule="auto"/>
              <w:jc w:val="both"/>
            </w:pPr>
            <w:r>
              <w:rPr>
                <w:rFonts w:ascii="Times New Roman" w:hAnsi="Times New Roman" w:eastAsia="Times New Roman"/>
                <w:b w:val="0"/>
                <w:color w:val="000000"/>
                <w:sz w:val="26"/>
              </w:rPr>
              <w:t>Phát hiện vòng phụ thuộc giữa scene/resource/script.</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AAC142C">
            <w:pPr>
              <w:keepNext w:val="0"/>
              <w:spacing w:before="0" w:after="120" w:line="276" w:lineRule="auto"/>
              <w:jc w:val="both"/>
            </w:pPr>
            <w:r>
              <w:rPr>
                <w:rFonts w:ascii="Times New Roman" w:hAnsi="Times New Roman" w:eastAsia="Times New Roman"/>
                <w:b w:val="0"/>
                <w:color w:val="000000"/>
                <w:sz w:val="26"/>
              </w:rPr>
              <w:t>High nếu vòng ảnh hưởng scene chính; Medium nếu vòng cục bộ.</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7748A01">
            <w:pPr>
              <w:keepNext w:val="0"/>
              <w:spacing w:before="0" w:after="120" w:line="276" w:lineRule="auto"/>
              <w:jc w:val="both"/>
            </w:pPr>
            <w:r>
              <w:rPr>
                <w:rFonts w:ascii="Times New Roman" w:hAnsi="Times New Roman" w:eastAsia="Times New Roman"/>
                <w:b w:val="0"/>
                <w:color w:val="000000"/>
                <w:sz w:val="26"/>
              </w:rPr>
              <w:t>Giảm nguy cơ load chậm, coupling cao và khó maintain.</w:t>
            </w:r>
          </w:p>
        </w:tc>
      </w:tr>
      <w:tr w14:paraId="3BE004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82391DE">
            <w:pPr>
              <w:keepNext w:val="0"/>
              <w:spacing w:before="0" w:after="120" w:line="276" w:lineRule="auto"/>
              <w:jc w:val="both"/>
            </w:pPr>
            <w:r>
              <w:rPr>
                <w:rFonts w:ascii="Times New Roman" w:hAnsi="Times New Roman" w:eastAsia="Times New Roman"/>
                <w:b w:val="0"/>
                <w:color w:val="000000"/>
                <w:sz w:val="26"/>
              </w:rPr>
              <w:t>HR-003</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A96C77A">
            <w:pPr>
              <w:keepNext w:val="0"/>
              <w:spacing w:before="0" w:after="120" w:line="276" w:lineRule="auto"/>
              <w:jc w:val="both"/>
            </w:pPr>
            <w:r>
              <w:rPr>
                <w:rFonts w:ascii="Times New Roman" w:hAnsi="Times New Roman" w:eastAsia="Times New Roman"/>
                <w:b w:val="0"/>
                <w:color w:val="000000"/>
                <w:sz w:val="26"/>
              </w:rPr>
              <w:t>Large Scene Complexity</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2181322">
            <w:pPr>
              <w:keepNext w:val="0"/>
              <w:spacing w:before="0" w:after="120" w:line="276" w:lineRule="auto"/>
              <w:jc w:val="both"/>
            </w:pPr>
            <w:r>
              <w:rPr>
                <w:rFonts w:ascii="Times New Roman" w:hAnsi="Times New Roman" w:eastAsia="Times New Roman"/>
                <w:b w:val="0"/>
                <w:color w:val="000000"/>
                <w:sz w:val="26"/>
              </w:rPr>
              <w:t>Scene vượt ngưỡng node/property/reference.</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7EB4AEC">
            <w:pPr>
              <w:keepNext w:val="0"/>
              <w:spacing w:before="0" w:after="120" w:line="276" w:lineRule="auto"/>
              <w:jc w:val="both"/>
            </w:pPr>
            <w:r>
              <w:rPr>
                <w:rFonts w:ascii="Times New Roman" w:hAnsi="Times New Roman" w:eastAsia="Times New Roman"/>
                <w:b w:val="0"/>
                <w:color w:val="000000"/>
                <w:sz w:val="26"/>
              </w:rPr>
              <w:t>Medium đến High tùy vượt ngưỡng.</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831C463">
            <w:pPr>
              <w:keepNext w:val="0"/>
              <w:spacing w:before="0" w:after="120" w:line="276" w:lineRule="auto"/>
              <w:jc w:val="both"/>
            </w:pPr>
            <w:r>
              <w:rPr>
                <w:rFonts w:ascii="Times New Roman" w:hAnsi="Times New Roman" w:eastAsia="Times New Roman"/>
                <w:b w:val="0"/>
                <w:color w:val="000000"/>
                <w:sz w:val="26"/>
              </w:rPr>
              <w:t>Scene quá lớn làm giảm khả năng review và tăng rủi ro performance.</w:t>
            </w:r>
          </w:p>
        </w:tc>
      </w:tr>
      <w:tr w14:paraId="7411C8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8EB3E8E">
            <w:pPr>
              <w:keepNext w:val="0"/>
              <w:spacing w:before="0" w:after="120" w:line="276" w:lineRule="auto"/>
              <w:jc w:val="both"/>
            </w:pPr>
            <w:r>
              <w:rPr>
                <w:rFonts w:ascii="Times New Roman" w:hAnsi="Times New Roman" w:eastAsia="Times New Roman"/>
                <w:b w:val="0"/>
                <w:color w:val="000000"/>
                <w:sz w:val="26"/>
              </w:rPr>
              <w:t>HR-004</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5D18F10">
            <w:pPr>
              <w:keepNext w:val="0"/>
              <w:spacing w:before="0" w:after="120" w:line="276" w:lineRule="auto"/>
              <w:jc w:val="both"/>
            </w:pPr>
            <w:r>
              <w:rPr>
                <w:rFonts w:ascii="Times New Roman" w:hAnsi="Times New Roman" w:eastAsia="Times New Roman"/>
                <w:b w:val="0"/>
                <w:color w:val="000000"/>
                <w:sz w:val="26"/>
              </w:rPr>
              <w:t>Unused Asset</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AA6B4D5">
            <w:pPr>
              <w:keepNext w:val="0"/>
              <w:spacing w:before="0" w:after="120" w:line="276" w:lineRule="auto"/>
              <w:jc w:val="both"/>
            </w:pPr>
            <w:r>
              <w:rPr>
                <w:rFonts w:ascii="Times New Roman" w:hAnsi="Times New Roman" w:eastAsia="Times New Roman"/>
                <w:b w:val="0"/>
                <w:color w:val="000000"/>
                <w:sz w:val="26"/>
              </w:rPr>
              <w:t>Asset không được reference bởi scene/resource/script nào.</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C872DA9">
            <w:pPr>
              <w:keepNext w:val="0"/>
              <w:spacing w:before="0" w:after="120" w:line="276" w:lineRule="auto"/>
              <w:jc w:val="both"/>
            </w:pPr>
            <w:r>
              <w:rPr>
                <w:rFonts w:ascii="Times New Roman" w:hAnsi="Times New Roman" w:eastAsia="Times New Roman"/>
                <w:b w:val="0"/>
                <w:color w:val="000000"/>
                <w:sz w:val="26"/>
              </w:rPr>
              <w:t>Low hoặc Medium theo dung lượng.</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F3C4533">
            <w:pPr>
              <w:keepNext w:val="0"/>
              <w:spacing w:before="0" w:after="120" w:line="276" w:lineRule="auto"/>
              <w:jc w:val="both"/>
            </w:pPr>
            <w:r>
              <w:rPr>
                <w:rFonts w:ascii="Times New Roman" w:hAnsi="Times New Roman" w:eastAsia="Times New Roman"/>
                <w:b w:val="0"/>
                <w:color w:val="000000"/>
                <w:sz w:val="26"/>
              </w:rPr>
              <w:t>Giảm kích thước repository và tránh nợ kỹ thuật.</w:t>
            </w:r>
          </w:p>
        </w:tc>
      </w:tr>
      <w:tr w14:paraId="2698E7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A0B600D">
            <w:pPr>
              <w:keepNext w:val="0"/>
              <w:spacing w:before="0" w:after="120" w:line="276" w:lineRule="auto"/>
              <w:jc w:val="both"/>
            </w:pPr>
            <w:r>
              <w:rPr>
                <w:rFonts w:ascii="Times New Roman" w:hAnsi="Times New Roman" w:eastAsia="Times New Roman"/>
                <w:b w:val="0"/>
                <w:color w:val="000000"/>
                <w:sz w:val="26"/>
              </w:rPr>
              <w:t>HR-005</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1C129DB">
            <w:pPr>
              <w:keepNext w:val="0"/>
              <w:spacing w:before="0" w:after="120" w:line="276" w:lineRule="auto"/>
              <w:jc w:val="both"/>
            </w:pPr>
            <w:r>
              <w:rPr>
                <w:rFonts w:ascii="Times New Roman" w:hAnsi="Times New Roman" w:eastAsia="Times New Roman"/>
                <w:b w:val="0"/>
                <w:color w:val="000000"/>
                <w:sz w:val="26"/>
              </w:rPr>
              <w:t>Broken Script Reference</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611D9AD">
            <w:pPr>
              <w:keepNext w:val="0"/>
              <w:spacing w:before="0" w:after="120" w:line="276" w:lineRule="auto"/>
              <w:jc w:val="both"/>
            </w:pPr>
            <w:r>
              <w:rPr>
                <w:rFonts w:ascii="Times New Roman" w:hAnsi="Times New Roman" w:eastAsia="Times New Roman"/>
                <w:b w:val="0"/>
                <w:color w:val="000000"/>
                <w:sz w:val="26"/>
              </w:rPr>
              <w:t>Node tham chiếu script path không tồn tại hoặc không parse được metadata cơ bản.</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C9BC99B">
            <w:pPr>
              <w:keepNext w:val="0"/>
              <w:spacing w:before="0" w:after="120" w:line="276" w:lineRule="auto"/>
              <w:jc w:val="both"/>
            </w:pPr>
            <w:r>
              <w:rPr>
                <w:rFonts w:ascii="Times New Roman" w:hAnsi="Times New Roman" w:eastAsia="Times New Roman"/>
                <w:b w:val="0"/>
                <w:color w:val="000000"/>
                <w:sz w:val="26"/>
              </w:rPr>
              <w:t>High.</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9C69ADB">
            <w:pPr>
              <w:keepNext w:val="0"/>
              <w:spacing w:before="0" w:after="120" w:line="276" w:lineRule="auto"/>
              <w:jc w:val="both"/>
            </w:pPr>
            <w:r>
              <w:rPr>
                <w:rFonts w:ascii="Times New Roman" w:hAnsi="Times New Roman" w:eastAsia="Times New Roman"/>
                <w:b w:val="0"/>
                <w:color w:val="000000"/>
                <w:sz w:val="26"/>
              </w:rPr>
              <w:t>Script thiếu làm hành vi scene không đúng.</w:t>
            </w:r>
          </w:p>
        </w:tc>
      </w:tr>
      <w:tr w14:paraId="43403D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20E70A4">
            <w:pPr>
              <w:keepNext w:val="0"/>
              <w:spacing w:before="0" w:after="120" w:line="276" w:lineRule="auto"/>
              <w:jc w:val="both"/>
            </w:pPr>
            <w:r>
              <w:rPr>
                <w:rFonts w:ascii="Times New Roman" w:hAnsi="Times New Roman" w:eastAsia="Times New Roman"/>
                <w:b w:val="0"/>
                <w:color w:val="000000"/>
                <w:sz w:val="26"/>
              </w:rPr>
              <w:t>HR-006</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C917B75">
            <w:pPr>
              <w:keepNext w:val="0"/>
              <w:spacing w:before="0" w:after="120" w:line="276" w:lineRule="auto"/>
              <w:jc w:val="both"/>
            </w:pPr>
            <w:r>
              <w:rPr>
                <w:rFonts w:ascii="Times New Roman" w:hAnsi="Times New Roman" w:eastAsia="Times New Roman"/>
                <w:b w:val="0"/>
                <w:color w:val="000000"/>
                <w:sz w:val="26"/>
              </w:rPr>
              <w:t>External Resource Mismatch</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ADE04D7">
            <w:pPr>
              <w:keepNext w:val="0"/>
              <w:spacing w:before="0" w:after="120" w:line="276" w:lineRule="auto"/>
              <w:jc w:val="both"/>
            </w:pPr>
            <w:r>
              <w:rPr>
                <w:rFonts w:ascii="Times New Roman" w:hAnsi="Times New Roman" w:eastAsia="Times New Roman"/>
                <w:b w:val="0"/>
                <w:color w:val="000000"/>
                <w:sz w:val="26"/>
              </w:rPr>
              <w:t>Resource id/path trong .tscn/.tres không nhất quán.</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6F7AFDE">
            <w:pPr>
              <w:keepNext w:val="0"/>
              <w:spacing w:before="0" w:after="120" w:line="276" w:lineRule="auto"/>
              <w:jc w:val="both"/>
            </w:pPr>
            <w:r>
              <w:rPr>
                <w:rFonts w:ascii="Times New Roman" w:hAnsi="Times New Roman" w:eastAsia="Times New Roman"/>
                <w:b w:val="0"/>
                <w:color w:val="000000"/>
                <w:sz w:val="26"/>
              </w:rPr>
              <w:t>Medium.</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7FA2EB9">
            <w:pPr>
              <w:keepNext w:val="0"/>
              <w:spacing w:before="0" w:after="120" w:line="276" w:lineRule="auto"/>
              <w:jc w:val="both"/>
            </w:pPr>
            <w:r>
              <w:rPr>
                <w:rFonts w:ascii="Times New Roman" w:hAnsi="Times New Roman" w:eastAsia="Times New Roman"/>
                <w:b w:val="0"/>
                <w:color w:val="000000"/>
                <w:sz w:val="26"/>
              </w:rPr>
              <w:t>Dễ gây diff nhiễu và lỗi load resource.</w:t>
            </w:r>
          </w:p>
        </w:tc>
      </w:tr>
      <w:tr w14:paraId="027BBE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06A60E9">
            <w:pPr>
              <w:keepNext w:val="0"/>
              <w:spacing w:before="0" w:after="120" w:line="276" w:lineRule="auto"/>
              <w:jc w:val="both"/>
            </w:pPr>
            <w:r>
              <w:rPr>
                <w:rFonts w:ascii="Times New Roman" w:hAnsi="Times New Roman" w:eastAsia="Times New Roman"/>
                <w:b w:val="0"/>
                <w:color w:val="000000"/>
                <w:sz w:val="26"/>
              </w:rPr>
              <w:t>HR-007</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50F4DAA">
            <w:pPr>
              <w:keepNext w:val="0"/>
              <w:spacing w:before="0" w:after="120" w:line="276" w:lineRule="auto"/>
              <w:jc w:val="both"/>
            </w:pPr>
            <w:r>
              <w:rPr>
                <w:rFonts w:ascii="Times New Roman" w:hAnsi="Times New Roman" w:eastAsia="Times New Roman"/>
                <w:b w:val="0"/>
                <w:color w:val="000000"/>
                <w:sz w:val="26"/>
              </w:rPr>
              <w:t>Repository Hygiene</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C12A86A">
            <w:pPr>
              <w:keepNext w:val="0"/>
              <w:spacing w:before="0" w:after="120" w:line="276" w:lineRule="auto"/>
              <w:jc w:val="both"/>
            </w:pPr>
            <w:r>
              <w:rPr>
                <w:rFonts w:ascii="Times New Roman" w:hAnsi="Times New Roman" w:eastAsia="Times New Roman"/>
                <w:b w:val="0"/>
                <w:color w:val="000000"/>
                <w:sz w:val="26"/>
              </w:rPr>
              <w:t>Nhiều file generated/cache không nên commit.</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F4CDAA6">
            <w:pPr>
              <w:keepNext w:val="0"/>
              <w:spacing w:before="0" w:after="120" w:line="276" w:lineRule="auto"/>
              <w:jc w:val="both"/>
            </w:pPr>
            <w:r>
              <w:rPr>
                <w:rFonts w:ascii="Times New Roman" w:hAnsi="Times New Roman" w:eastAsia="Times New Roman"/>
                <w:b w:val="0"/>
                <w:color w:val="000000"/>
                <w:sz w:val="26"/>
              </w:rPr>
              <w:t>Low đến Medium.</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7024646">
            <w:pPr>
              <w:keepNext w:val="0"/>
              <w:spacing w:before="0" w:after="120" w:line="276" w:lineRule="auto"/>
              <w:jc w:val="both"/>
            </w:pPr>
            <w:r>
              <w:rPr>
                <w:rFonts w:ascii="Times New Roman" w:hAnsi="Times New Roman" w:eastAsia="Times New Roman"/>
                <w:b w:val="0"/>
                <w:color w:val="000000"/>
                <w:sz w:val="26"/>
              </w:rPr>
              <w:t>Giữ repository sạch và giảm kích thước clone/analyze.</w:t>
            </w:r>
          </w:p>
        </w:tc>
      </w:tr>
      <w:tr w14:paraId="276EB4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CCBB5BB">
            <w:pPr>
              <w:keepNext w:val="0"/>
              <w:spacing w:before="0" w:after="120" w:line="276" w:lineRule="auto"/>
              <w:jc w:val="both"/>
            </w:pPr>
            <w:r>
              <w:rPr>
                <w:rFonts w:ascii="Times New Roman" w:hAnsi="Times New Roman" w:eastAsia="Times New Roman"/>
                <w:b w:val="0"/>
                <w:color w:val="000000"/>
                <w:sz w:val="26"/>
              </w:rPr>
              <w:t>HR-008</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2F06117">
            <w:pPr>
              <w:keepNext w:val="0"/>
              <w:spacing w:before="0" w:after="120" w:line="276" w:lineRule="auto"/>
              <w:jc w:val="both"/>
            </w:pPr>
            <w:r>
              <w:rPr>
                <w:rFonts w:ascii="Times New Roman" w:hAnsi="Times New Roman" w:eastAsia="Times New Roman"/>
                <w:b w:val="0"/>
                <w:color w:val="000000"/>
                <w:sz w:val="26"/>
              </w:rPr>
              <w:t>High Fan-out Dependency</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FDA8DDA">
            <w:pPr>
              <w:keepNext w:val="0"/>
              <w:spacing w:before="0" w:after="120" w:line="276" w:lineRule="auto"/>
              <w:jc w:val="both"/>
            </w:pPr>
            <w:r>
              <w:rPr>
                <w:rFonts w:ascii="Times New Roman" w:hAnsi="Times New Roman" w:eastAsia="Times New Roman"/>
                <w:b w:val="0"/>
                <w:color w:val="000000"/>
                <w:sz w:val="26"/>
              </w:rPr>
              <w:t>Một scene/resource phụ thuộc quá nhiều asset.</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54080FB">
            <w:pPr>
              <w:keepNext w:val="0"/>
              <w:spacing w:before="0" w:after="120" w:line="276" w:lineRule="auto"/>
              <w:jc w:val="both"/>
            </w:pPr>
            <w:r>
              <w:rPr>
                <w:rFonts w:ascii="Times New Roman" w:hAnsi="Times New Roman" w:eastAsia="Times New Roman"/>
                <w:b w:val="0"/>
                <w:color w:val="000000"/>
                <w:sz w:val="26"/>
              </w:rPr>
              <w:t>Medium.</w:t>
            </w:r>
          </w:p>
        </w:tc>
        <w:tc>
          <w:tcPr>
            <w:tcW w:w="1928"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42694A7">
            <w:pPr>
              <w:keepNext w:val="0"/>
              <w:spacing w:before="0" w:after="120" w:line="276" w:lineRule="auto"/>
              <w:jc w:val="both"/>
            </w:pPr>
            <w:r>
              <w:rPr>
                <w:rFonts w:ascii="Times New Roman" w:hAnsi="Times New Roman" w:eastAsia="Times New Roman"/>
                <w:b w:val="0"/>
                <w:color w:val="000000"/>
                <w:sz w:val="26"/>
              </w:rPr>
              <w:t>Tăng coupling và rủi ro thay đổi lan rộng.</w:t>
            </w:r>
          </w:p>
        </w:tc>
      </w:tr>
    </w:tbl>
    <w:p w14:paraId="56CCCB62">
      <w:pPr>
        <w:keepNext w:val="0"/>
        <w:spacing w:before="0" w:after="120" w:line="276" w:lineRule="auto"/>
        <w:jc w:val="both"/>
      </w:pPr>
    </w:p>
    <w:p w14:paraId="52ED77B5">
      <w:pPr>
        <w:keepNext w:val="0"/>
        <w:spacing w:before="0" w:after="120" w:line="276" w:lineRule="auto"/>
        <w:jc w:val="both"/>
      </w:pPr>
      <w:r>
        <w:rPr>
          <w:rFonts w:ascii="Times New Roman" w:hAnsi="Times New Roman" w:eastAsia="Times New Roman"/>
          <w:color w:val="000000"/>
          <w:sz w:val="26"/>
        </w:rPr>
        <w:t>Health score không nên là chỉ số tùy tiện. Điểm tổng hợp nên dựa trên trọng số severity, số lượng issue và mức ảnh hưởng entity. Lý do kỹ thuật là dashboard cần chỉ ra xu hướng và mức ưu tiên xử lý, không chỉ hiển thị danh sách lỗi rời rạc.</w:t>
      </w:r>
    </w:p>
    <w:p w14:paraId="2E62F469">
      <w:pPr>
        <w:pStyle w:val="2"/>
        <w:keepNext/>
        <w:pageBreakBefore/>
        <w:spacing w:before="240" w:after="160" w:line="276" w:lineRule="auto"/>
        <w:jc w:val="both"/>
      </w:pPr>
      <w:r>
        <w:rPr>
          <w:rFonts w:ascii="Times New Roman" w:hAnsi="Times New Roman" w:eastAsia="Times New Roman"/>
          <w:b/>
          <w:color w:val="000000"/>
          <w:sz w:val="26"/>
        </w:rPr>
        <w:t>31. Sequence Diagram - Mô tả bằng văn bản</w:t>
      </w:r>
    </w:p>
    <w:p w14:paraId="7BC0EFC3">
      <w:pPr>
        <w:pStyle w:val="3"/>
        <w:keepNext/>
        <w:spacing w:before="200" w:after="120" w:line="276" w:lineRule="auto"/>
        <w:jc w:val="both"/>
      </w:pPr>
      <w:r>
        <w:rPr>
          <w:rFonts w:ascii="Times New Roman" w:hAnsi="Times New Roman" w:eastAsia="Times New Roman"/>
          <w:b/>
          <w:color w:val="000000"/>
          <w:sz w:val="26"/>
        </w:rPr>
        <w:t>31.1. Sequence: Kết nối repository và clone</w:t>
      </w:r>
    </w:p>
    <w:p w14:paraId="1146676B">
      <w:pPr>
        <w:keepNext w:val="0"/>
        <w:spacing w:before="0" w:after="120" w:line="276" w:lineRule="auto"/>
        <w:jc w:val="both"/>
      </w:pPr>
      <w:r>
        <w:rPr>
          <w:rFonts w:ascii="Times New Roman" w:hAnsi="Times New Roman" w:eastAsia="Times New Roman"/>
          <w:color w:val="000000"/>
          <w:sz w:val="26"/>
        </w:rPr>
        <w:t>Actor gửi yêu cầu cấu hình repository từ Vue 3 Web Client.</w:t>
      </w:r>
    </w:p>
    <w:p w14:paraId="58177B3F">
      <w:pPr>
        <w:keepNext w:val="0"/>
        <w:spacing w:before="0" w:after="120" w:line="276" w:lineRule="auto"/>
        <w:jc w:val="both"/>
      </w:pPr>
      <w:r>
        <w:rPr>
          <w:rFonts w:ascii="Times New Roman" w:hAnsi="Times New Roman" w:eastAsia="Times New Roman"/>
          <w:color w:val="000000"/>
          <w:sz w:val="26"/>
        </w:rPr>
        <w:t>API xác thực JWT, kiểm tra quyền Maintainer trở lên và validate remote URL.</w:t>
      </w:r>
    </w:p>
    <w:p w14:paraId="600D2532">
      <w:pPr>
        <w:keepNext w:val="0"/>
        <w:spacing w:before="0" w:after="120" w:line="276" w:lineRule="auto"/>
        <w:jc w:val="both"/>
      </w:pPr>
      <w:r>
        <w:rPr>
          <w:rFonts w:ascii="Times New Roman" w:hAnsi="Times New Roman" w:eastAsia="Times New Roman"/>
          <w:color w:val="000000"/>
          <w:sz w:val="26"/>
        </w:rPr>
        <w:t>Repository Service lưu cấu hình repository, credential reference và trạng thái Configured.</w:t>
      </w:r>
    </w:p>
    <w:p w14:paraId="63E6E077">
      <w:pPr>
        <w:keepNext w:val="0"/>
        <w:spacing w:before="0" w:after="120" w:line="276" w:lineRule="auto"/>
        <w:jc w:val="both"/>
      </w:pPr>
      <w:r>
        <w:rPr>
          <w:rFonts w:ascii="Times New Roman" w:hAnsi="Times New Roman" w:eastAsia="Times New Roman"/>
          <w:color w:val="000000"/>
          <w:sz w:val="26"/>
        </w:rPr>
        <w:t>Repository Service publish RepositoryCloneRequested vào RabbitMQ với correlation id.</w:t>
      </w:r>
    </w:p>
    <w:p w14:paraId="51668FF8">
      <w:pPr>
        <w:keepNext w:val="0"/>
        <w:spacing w:before="0" w:after="120" w:line="276" w:lineRule="auto"/>
        <w:jc w:val="both"/>
      </w:pPr>
      <w:r>
        <w:rPr>
          <w:rFonts w:ascii="Times New Roman" w:hAnsi="Times New Roman" w:eastAsia="Times New Roman"/>
          <w:color w:val="000000"/>
          <w:sz w:val="26"/>
        </w:rPr>
        <w:t>Clone Worker nhận message, lấy distributed lock theo repository id và gọi Git Engine clone/fetch.</w:t>
      </w:r>
    </w:p>
    <w:p w14:paraId="1FB3BB67">
      <w:pPr>
        <w:keepNext w:val="0"/>
        <w:spacing w:before="0" w:after="120" w:line="276" w:lineRule="auto"/>
        <w:jc w:val="both"/>
      </w:pPr>
      <w:r>
        <w:rPr>
          <w:rFonts w:ascii="Times New Roman" w:hAnsi="Times New Roman" w:eastAsia="Times New Roman"/>
          <w:color w:val="000000"/>
          <w:sz w:val="26"/>
        </w:rPr>
        <w:t>Git Engine trả kết quả; Worker cập nhật Repository state sang Ready hoặc Error.</w:t>
      </w:r>
    </w:p>
    <w:p w14:paraId="21808979">
      <w:pPr>
        <w:keepNext w:val="0"/>
        <w:spacing w:before="0" w:after="120" w:line="276" w:lineRule="auto"/>
        <w:jc w:val="both"/>
      </w:pPr>
      <w:r>
        <w:rPr>
          <w:rFonts w:ascii="Times New Roman" w:hAnsi="Times New Roman" w:eastAsia="Times New Roman"/>
          <w:color w:val="000000"/>
          <w:sz w:val="26"/>
        </w:rPr>
        <w:t>Worker publish RepositoryCloneCompleted hoặc RepositoryCloneFailed.</w:t>
      </w:r>
    </w:p>
    <w:p w14:paraId="286FD78B">
      <w:pPr>
        <w:keepNext w:val="0"/>
        <w:spacing w:before="0" w:after="120" w:line="276" w:lineRule="auto"/>
        <w:jc w:val="both"/>
      </w:pPr>
      <w:r>
        <w:rPr>
          <w:rFonts w:ascii="Times New Roman" w:hAnsi="Times New Roman" w:eastAsia="Times New Roman"/>
          <w:color w:val="000000"/>
          <w:sz w:val="26"/>
        </w:rPr>
        <w:t>Notification Service tạo thông báo; Dashboard cache bị invalidated.</w:t>
      </w:r>
    </w:p>
    <w:p w14:paraId="17BB2555">
      <w:pPr>
        <w:keepNext w:val="0"/>
        <w:spacing w:before="0" w:after="120" w:line="276" w:lineRule="auto"/>
        <w:jc w:val="both"/>
      </w:pPr>
      <w:r>
        <w:rPr>
          <w:rFonts w:ascii="Times New Roman" w:hAnsi="Times New Roman" w:eastAsia="Times New Roman"/>
          <w:color w:val="000000"/>
          <w:sz w:val="26"/>
        </w:rPr>
        <w:t>Exception: Nếu validation thất bại, API trả lỗi đồng bộ với mã lỗi tương ứng. Nếu lỗi xảy ra trong worker, job chuyển Failed/Retrying/DeadLettered tùy loại lỗi và người dùng nhận notification khi kết quả cuối cùng đã xác định.</w:t>
      </w:r>
    </w:p>
    <w:p w14:paraId="2538A97D">
      <w:pPr>
        <w:pStyle w:val="3"/>
        <w:keepNext/>
        <w:spacing w:before="200" w:after="120" w:line="276" w:lineRule="auto"/>
        <w:jc w:val="both"/>
      </w:pPr>
      <w:r>
        <w:rPr>
          <w:rFonts w:ascii="Times New Roman" w:hAnsi="Times New Roman" w:eastAsia="Times New Roman"/>
          <w:b/>
          <w:color w:val="000000"/>
          <w:sz w:val="26"/>
        </w:rPr>
        <w:t>31.2. Sequence: Analyze project</w:t>
      </w:r>
    </w:p>
    <w:p w14:paraId="3E60F94E">
      <w:pPr>
        <w:keepNext w:val="0"/>
        <w:spacing w:before="0" w:after="120" w:line="276" w:lineRule="auto"/>
        <w:jc w:val="both"/>
      </w:pPr>
      <w:r>
        <w:rPr>
          <w:rFonts w:ascii="Times New Roman" w:hAnsi="Times New Roman" w:eastAsia="Times New Roman"/>
          <w:color w:val="000000"/>
          <w:sz w:val="26"/>
        </w:rPr>
        <w:t>Actor chọn Analyze Project.</w:t>
      </w:r>
    </w:p>
    <w:p w14:paraId="23AD0A52">
      <w:pPr>
        <w:keepNext w:val="0"/>
        <w:spacing w:before="0" w:after="120" w:line="276" w:lineRule="auto"/>
        <w:jc w:val="both"/>
      </w:pPr>
      <w:r>
        <w:rPr>
          <w:rFonts w:ascii="Times New Roman" w:hAnsi="Times New Roman" w:eastAsia="Times New Roman"/>
          <w:color w:val="000000"/>
          <w:sz w:val="26"/>
        </w:rPr>
        <w:t>API kiểm tra project Active hoặc RepositoryConnected, repository Ready và permission Developer trở lên.</w:t>
      </w:r>
    </w:p>
    <w:p w14:paraId="59D11B34">
      <w:pPr>
        <w:keepNext w:val="0"/>
        <w:spacing w:before="0" w:after="120" w:line="276" w:lineRule="auto"/>
        <w:jc w:val="both"/>
      </w:pPr>
      <w:r>
        <w:rPr>
          <w:rFonts w:ascii="Times New Roman" w:hAnsi="Times New Roman" w:eastAsia="Times New Roman"/>
          <w:color w:val="000000"/>
          <w:sz w:val="26"/>
        </w:rPr>
        <w:t>Project Service tạo Job trạng thái Queued và publish AnalyzeRequested.</w:t>
      </w:r>
    </w:p>
    <w:p w14:paraId="350D30C6">
      <w:pPr>
        <w:keepNext w:val="0"/>
        <w:spacing w:before="0" w:after="120" w:line="276" w:lineRule="auto"/>
        <w:jc w:val="both"/>
      </w:pPr>
      <w:r>
        <w:rPr>
          <w:rFonts w:ascii="Times New Roman" w:hAnsi="Times New Roman" w:eastAsia="Times New Roman"/>
          <w:color w:val="000000"/>
          <w:sz w:val="26"/>
        </w:rPr>
        <w:t>Parser Worker chuẩn bị snapshot theo commit hash, parse .tscn/.tres/.gd và ghi MetadataVersion tạm.</w:t>
      </w:r>
    </w:p>
    <w:p w14:paraId="11962AFA">
      <w:pPr>
        <w:keepNext w:val="0"/>
        <w:spacing w:before="0" w:after="120" w:line="276" w:lineRule="auto"/>
        <w:jc w:val="both"/>
      </w:pPr>
      <w:r>
        <w:rPr>
          <w:rFonts w:ascii="Times New Roman" w:hAnsi="Times New Roman" w:eastAsia="Times New Roman"/>
          <w:color w:val="000000"/>
          <w:sz w:val="26"/>
        </w:rPr>
        <w:t>Analyzer Worker xây dependency graph, chạy health rule và publish HealthReportPublished.</w:t>
      </w:r>
    </w:p>
    <w:p w14:paraId="356504BB">
      <w:pPr>
        <w:keepNext w:val="0"/>
        <w:spacing w:before="0" w:after="120" w:line="276" w:lineRule="auto"/>
        <w:jc w:val="both"/>
      </w:pPr>
      <w:r>
        <w:rPr>
          <w:rFonts w:ascii="Times New Roman" w:hAnsi="Times New Roman" w:eastAsia="Times New Roman"/>
          <w:color w:val="000000"/>
          <w:sz w:val="26"/>
        </w:rPr>
        <w:t>Dashboard Service invalidates cache và lần đọc tiếp theo lấy metadata mới.</w:t>
      </w:r>
    </w:p>
    <w:p w14:paraId="33D393F7">
      <w:pPr>
        <w:keepNext w:val="0"/>
        <w:spacing w:before="0" w:after="120" w:line="276" w:lineRule="auto"/>
        <w:jc w:val="both"/>
      </w:pPr>
      <w:r>
        <w:rPr>
          <w:rFonts w:ascii="Times New Roman" w:hAnsi="Times New Roman" w:eastAsia="Times New Roman"/>
          <w:color w:val="000000"/>
          <w:sz w:val="26"/>
        </w:rPr>
        <w:t>Notification Service báo kết quả job cho actor và các member theo policy.</w:t>
      </w:r>
    </w:p>
    <w:p w14:paraId="0EEC9AC4">
      <w:pPr>
        <w:keepNext w:val="0"/>
        <w:spacing w:before="0" w:after="120" w:line="276" w:lineRule="auto"/>
        <w:jc w:val="both"/>
      </w:pPr>
      <w:r>
        <w:rPr>
          <w:rFonts w:ascii="Times New Roman" w:hAnsi="Times New Roman" w:eastAsia="Times New Roman"/>
          <w:color w:val="000000"/>
          <w:sz w:val="26"/>
        </w:rPr>
        <w:t>Exception: Nếu validation thất bại, API trả lỗi đồng bộ với mã lỗi tương ứng. Nếu lỗi xảy ra trong worker, job chuyển Failed/Retrying/DeadLettered tùy loại lỗi và người dùng nhận notification khi kết quả cuối cùng đã xác định.</w:t>
      </w:r>
    </w:p>
    <w:p w14:paraId="657A9A00">
      <w:pPr>
        <w:pStyle w:val="3"/>
        <w:keepNext/>
        <w:spacing w:before="200" w:after="120" w:line="276" w:lineRule="auto"/>
        <w:jc w:val="both"/>
      </w:pPr>
      <w:r>
        <w:rPr>
          <w:rFonts w:ascii="Times New Roman" w:hAnsi="Times New Roman" w:eastAsia="Times New Roman"/>
          <w:b/>
          <w:color w:val="000000"/>
          <w:sz w:val="26"/>
        </w:rPr>
        <w:t>31.3. Sequence: Scene diff</w:t>
      </w:r>
    </w:p>
    <w:p w14:paraId="1AE77DD5">
      <w:pPr>
        <w:keepNext w:val="0"/>
        <w:spacing w:before="0" w:after="120" w:line="276" w:lineRule="auto"/>
        <w:jc w:val="both"/>
      </w:pPr>
      <w:r>
        <w:rPr>
          <w:rFonts w:ascii="Times New Roman" w:hAnsi="Times New Roman" w:eastAsia="Times New Roman"/>
          <w:color w:val="000000"/>
          <w:sz w:val="26"/>
        </w:rPr>
        <w:t>Actor chọn base revision, target revision và scene path.</w:t>
      </w:r>
    </w:p>
    <w:p w14:paraId="5A4DBC56">
      <w:pPr>
        <w:keepNext w:val="0"/>
        <w:spacing w:before="0" w:after="120" w:line="276" w:lineRule="auto"/>
        <w:jc w:val="both"/>
      </w:pPr>
      <w:r>
        <w:rPr>
          <w:rFonts w:ascii="Times New Roman" w:hAnsi="Times New Roman" w:eastAsia="Times New Roman"/>
          <w:color w:val="000000"/>
          <w:sz w:val="26"/>
        </w:rPr>
        <w:t>API validate revision tồn tại, scene path thuộc project và actor có quyền xem.</w:t>
      </w:r>
    </w:p>
    <w:p w14:paraId="56EBD3F2">
      <w:pPr>
        <w:keepNext w:val="0"/>
        <w:spacing w:before="0" w:after="120" w:line="276" w:lineRule="auto"/>
        <w:jc w:val="both"/>
      </w:pPr>
      <w:r>
        <w:rPr>
          <w:rFonts w:ascii="Times New Roman" w:hAnsi="Times New Roman" w:eastAsia="Times New Roman"/>
          <w:color w:val="000000"/>
          <w:sz w:val="26"/>
        </w:rPr>
        <w:t>Diff Service kiểm tra cache theo diff key.</w:t>
      </w:r>
    </w:p>
    <w:p w14:paraId="7E12D7A0">
      <w:pPr>
        <w:keepNext w:val="0"/>
        <w:spacing w:before="0" w:after="120" w:line="276" w:lineRule="auto"/>
        <w:jc w:val="both"/>
      </w:pPr>
      <w:r>
        <w:rPr>
          <w:rFonts w:ascii="Times New Roman" w:hAnsi="Times New Roman" w:eastAsia="Times New Roman"/>
          <w:color w:val="000000"/>
          <w:sz w:val="26"/>
        </w:rPr>
        <w:t>Nếu cache miss, Diff Service tạo DiffRequested job.</w:t>
      </w:r>
    </w:p>
    <w:p w14:paraId="2ED59F43">
      <w:pPr>
        <w:keepNext w:val="0"/>
        <w:spacing w:before="0" w:after="120" w:line="276" w:lineRule="auto"/>
        <w:jc w:val="both"/>
      </w:pPr>
      <w:r>
        <w:rPr>
          <w:rFonts w:ascii="Times New Roman" w:hAnsi="Times New Roman" w:eastAsia="Times New Roman"/>
          <w:color w:val="000000"/>
          <w:sz w:val="26"/>
        </w:rPr>
        <w:t>Diff Worker tải hai phiên bản file, gọi Parser Engine ở chế độ diff và Diff Engine so sánh node/property/resource.</w:t>
      </w:r>
    </w:p>
    <w:p w14:paraId="35AA6FC7">
      <w:pPr>
        <w:keepNext w:val="0"/>
        <w:spacing w:before="0" w:after="120" w:line="276" w:lineRule="auto"/>
        <w:jc w:val="both"/>
      </w:pPr>
      <w:r>
        <w:rPr>
          <w:rFonts w:ascii="Times New Roman" w:hAnsi="Times New Roman" w:eastAsia="Times New Roman"/>
          <w:color w:val="000000"/>
          <w:sz w:val="26"/>
        </w:rPr>
        <w:t>Worker lưu diff result vào PostgreSQL hoặc MinIO tùy kích thước, cập nhật job Completed.</w:t>
      </w:r>
    </w:p>
    <w:p w14:paraId="25FE1524">
      <w:pPr>
        <w:keepNext w:val="0"/>
        <w:spacing w:before="0" w:after="120" w:line="276" w:lineRule="auto"/>
        <w:jc w:val="both"/>
      </w:pPr>
      <w:r>
        <w:rPr>
          <w:rFonts w:ascii="Times New Roman" w:hAnsi="Times New Roman" w:eastAsia="Times New Roman"/>
          <w:color w:val="000000"/>
          <w:sz w:val="26"/>
        </w:rPr>
        <w:t>Frontend polling hoặc refresh job status và hiển thị diff result.</w:t>
      </w:r>
    </w:p>
    <w:p w14:paraId="6FBA6EC9">
      <w:pPr>
        <w:keepNext w:val="0"/>
        <w:spacing w:before="0" w:after="120" w:line="276" w:lineRule="auto"/>
        <w:jc w:val="both"/>
      </w:pPr>
      <w:r>
        <w:rPr>
          <w:rFonts w:ascii="Times New Roman" w:hAnsi="Times New Roman" w:eastAsia="Times New Roman"/>
          <w:color w:val="000000"/>
          <w:sz w:val="26"/>
        </w:rPr>
        <w:t>Exception: Nếu validation thất bại, API trả lỗi đồng bộ với mã lỗi tương ứng. Nếu lỗi xảy ra trong worker, job chuyển Failed/Retrying/DeadLettered tùy loại lỗi và người dùng nhận notification khi kết quả cuối cùng đã xác định.</w:t>
      </w:r>
    </w:p>
    <w:p w14:paraId="31DE8FD6">
      <w:pPr>
        <w:pStyle w:val="2"/>
        <w:keepNext/>
        <w:pageBreakBefore/>
        <w:spacing w:before="240" w:after="160" w:line="276" w:lineRule="auto"/>
        <w:jc w:val="both"/>
      </w:pPr>
      <w:r>
        <w:rPr>
          <w:rFonts w:ascii="Times New Roman" w:hAnsi="Times New Roman" w:eastAsia="Times New Roman"/>
          <w:b/>
          <w:color w:val="000000"/>
          <w:sz w:val="26"/>
        </w:rPr>
        <w:t>32. Activity Diagram - Mô tả bằng văn bản</w:t>
      </w:r>
    </w:p>
    <w:p w14:paraId="1295E3EB">
      <w:pPr>
        <w:pStyle w:val="3"/>
        <w:keepNext/>
        <w:spacing w:before="200" w:after="120" w:line="276" w:lineRule="auto"/>
        <w:jc w:val="both"/>
      </w:pPr>
      <w:r>
        <w:rPr>
          <w:rFonts w:ascii="Times New Roman" w:hAnsi="Times New Roman" w:eastAsia="Times New Roman"/>
          <w:b/>
          <w:color w:val="000000"/>
          <w:sz w:val="26"/>
        </w:rPr>
        <w:t>32.1. Activity: Phân tích dự án</w:t>
      </w:r>
    </w:p>
    <w:p w14:paraId="501BA58E">
      <w:pPr>
        <w:keepNext w:val="0"/>
        <w:spacing w:before="0" w:after="120" w:line="276" w:lineRule="auto"/>
        <w:jc w:val="both"/>
      </w:pPr>
      <w:r>
        <w:rPr>
          <w:rFonts w:ascii="Times New Roman" w:hAnsi="Times New Roman" w:eastAsia="Times New Roman"/>
          <w:color w:val="000000"/>
          <w:sz w:val="26"/>
        </w:rPr>
        <w:t>Start: Người dùng hoặc hệ thống kích hoạt analyze.</w:t>
      </w:r>
    </w:p>
    <w:p w14:paraId="670EF7A0">
      <w:pPr>
        <w:keepNext w:val="0"/>
        <w:spacing w:before="0" w:after="120" w:line="276" w:lineRule="auto"/>
        <w:jc w:val="both"/>
      </w:pPr>
      <w:r>
        <w:rPr>
          <w:rFonts w:ascii="Times New Roman" w:hAnsi="Times New Roman" w:eastAsia="Times New Roman"/>
          <w:color w:val="000000"/>
          <w:sz w:val="26"/>
        </w:rPr>
        <w:t>Validate permission và repository state.</w:t>
      </w:r>
    </w:p>
    <w:p w14:paraId="27DF73B0">
      <w:pPr>
        <w:keepNext w:val="0"/>
        <w:spacing w:before="0" w:after="120" w:line="276" w:lineRule="auto"/>
        <w:jc w:val="both"/>
      </w:pPr>
      <w:r>
        <w:rPr>
          <w:rFonts w:ascii="Times New Roman" w:hAnsi="Times New Roman" w:eastAsia="Times New Roman"/>
          <w:color w:val="000000"/>
          <w:sz w:val="26"/>
        </w:rPr>
        <w:t>Tạo job và publish message.</w:t>
      </w:r>
    </w:p>
    <w:p w14:paraId="7890CC3A">
      <w:pPr>
        <w:keepNext w:val="0"/>
        <w:spacing w:before="0" w:after="120" w:line="276" w:lineRule="auto"/>
        <w:jc w:val="both"/>
      </w:pPr>
      <w:r>
        <w:rPr>
          <w:rFonts w:ascii="Times New Roman" w:hAnsi="Times New Roman" w:eastAsia="Times New Roman"/>
          <w:color w:val="000000"/>
          <w:sz w:val="26"/>
        </w:rPr>
        <w:t>Worker chuẩn bị snapshot.</w:t>
      </w:r>
    </w:p>
    <w:p w14:paraId="16EADAC9">
      <w:pPr>
        <w:keepNext w:val="0"/>
        <w:spacing w:before="0" w:after="120" w:line="276" w:lineRule="auto"/>
        <w:jc w:val="both"/>
      </w:pPr>
      <w:r>
        <w:rPr>
          <w:rFonts w:ascii="Times New Roman" w:hAnsi="Times New Roman" w:eastAsia="Times New Roman"/>
          <w:color w:val="000000"/>
          <w:sz w:val="26"/>
        </w:rPr>
        <w:t>Parser đọc file Godot và sinh metadata.</w:t>
      </w:r>
    </w:p>
    <w:p w14:paraId="34289E36">
      <w:pPr>
        <w:keepNext w:val="0"/>
        <w:spacing w:before="0" w:after="120" w:line="276" w:lineRule="auto"/>
        <w:jc w:val="both"/>
      </w:pPr>
      <w:r>
        <w:rPr>
          <w:rFonts w:ascii="Times New Roman" w:hAnsi="Times New Roman" w:eastAsia="Times New Roman"/>
          <w:color w:val="000000"/>
          <w:sz w:val="26"/>
        </w:rPr>
        <w:t>Analyzer xây graph và chạy health rule.</w:t>
      </w:r>
    </w:p>
    <w:p w14:paraId="7BB33247">
      <w:pPr>
        <w:keepNext w:val="0"/>
        <w:spacing w:before="0" w:after="120" w:line="276" w:lineRule="auto"/>
        <w:jc w:val="both"/>
      </w:pPr>
      <w:r>
        <w:rPr>
          <w:rFonts w:ascii="Times New Roman" w:hAnsi="Times New Roman" w:eastAsia="Times New Roman"/>
          <w:color w:val="000000"/>
          <w:sz w:val="26"/>
        </w:rPr>
        <w:t>Ghi metadata version, statistics và health report.</w:t>
      </w:r>
    </w:p>
    <w:p w14:paraId="0B08E1D1">
      <w:pPr>
        <w:keepNext w:val="0"/>
        <w:spacing w:before="0" w:after="120" w:line="276" w:lineRule="auto"/>
        <w:jc w:val="both"/>
      </w:pPr>
      <w:r>
        <w:rPr>
          <w:rFonts w:ascii="Times New Roman" w:hAnsi="Times New Roman" w:eastAsia="Times New Roman"/>
          <w:color w:val="000000"/>
          <w:sz w:val="26"/>
        </w:rPr>
        <w:t>Cập nhật dashboard cache và tạo notification.</w:t>
      </w:r>
    </w:p>
    <w:p w14:paraId="6C37E673">
      <w:pPr>
        <w:keepNext w:val="0"/>
        <w:spacing w:before="0" w:after="120" w:line="276" w:lineRule="auto"/>
        <w:jc w:val="both"/>
      </w:pPr>
      <w:r>
        <w:rPr>
          <w:rFonts w:ascii="Times New Roman" w:hAnsi="Times New Roman" w:eastAsia="Times New Roman"/>
          <w:color w:val="000000"/>
          <w:sz w:val="26"/>
        </w:rPr>
        <w:t>End: Project có kết quả phân tích mới hoặc job failed có lý do rõ ràng.</w:t>
      </w:r>
    </w:p>
    <w:p w14:paraId="392D0329">
      <w:pPr>
        <w:keepNext w:val="0"/>
        <w:spacing w:before="0" w:after="120" w:line="276" w:lineRule="auto"/>
        <w:jc w:val="both"/>
      </w:pPr>
      <w:r>
        <w:rPr>
          <w:rFonts w:ascii="Times New Roman" w:hAnsi="Times New Roman" w:eastAsia="Times New Roman"/>
          <w:color w:val="000000"/>
          <w:sz w:val="26"/>
        </w:rPr>
        <w:t>Alternative Flow: Nếu dữ liệu metadata chưa có, hệ thống trả trạng thái cần analyze thay vì trả danh sách rỗng gây hiểu nhầm. Lý do kỹ thuật là chưa có metadata khác với kết quả tìm kiếm không có match.</w:t>
      </w:r>
    </w:p>
    <w:p w14:paraId="308EB36C">
      <w:pPr>
        <w:pStyle w:val="3"/>
        <w:keepNext/>
        <w:spacing w:before="200" w:after="120" w:line="276" w:lineRule="auto"/>
        <w:jc w:val="both"/>
      </w:pPr>
      <w:r>
        <w:rPr>
          <w:rFonts w:ascii="Times New Roman" w:hAnsi="Times New Roman" w:eastAsia="Times New Roman"/>
          <w:b/>
          <w:color w:val="000000"/>
          <w:sz w:val="26"/>
        </w:rPr>
        <w:t>32.2. Activity: Commit thay đổi qua Git UI</w:t>
      </w:r>
    </w:p>
    <w:p w14:paraId="0ADF3624">
      <w:pPr>
        <w:keepNext w:val="0"/>
        <w:spacing w:before="0" w:after="120" w:line="276" w:lineRule="auto"/>
        <w:jc w:val="both"/>
      </w:pPr>
      <w:r>
        <w:rPr>
          <w:rFonts w:ascii="Times New Roman" w:hAnsi="Times New Roman" w:eastAsia="Times New Roman"/>
          <w:color w:val="000000"/>
          <w:sz w:val="26"/>
        </w:rPr>
        <w:t>Start: Người dùng xem working tree status.</w:t>
      </w:r>
    </w:p>
    <w:p w14:paraId="4E935058">
      <w:pPr>
        <w:keepNext w:val="0"/>
        <w:spacing w:before="0" w:after="120" w:line="276" w:lineRule="auto"/>
        <w:jc w:val="both"/>
      </w:pPr>
      <w:r>
        <w:rPr>
          <w:rFonts w:ascii="Times New Roman" w:hAnsi="Times New Roman" w:eastAsia="Times New Roman"/>
          <w:color w:val="000000"/>
          <w:sz w:val="26"/>
        </w:rPr>
        <w:t>Chọn file và nhập commit message.</w:t>
      </w:r>
    </w:p>
    <w:p w14:paraId="18E21ECE">
      <w:pPr>
        <w:keepNext w:val="0"/>
        <w:spacing w:before="0" w:after="120" w:line="276" w:lineRule="auto"/>
        <w:jc w:val="both"/>
      </w:pPr>
      <w:r>
        <w:rPr>
          <w:rFonts w:ascii="Times New Roman" w:hAnsi="Times New Roman" w:eastAsia="Times New Roman"/>
          <w:color w:val="000000"/>
          <w:sz w:val="26"/>
        </w:rPr>
        <w:t>API kiểm tra quyền, repository lock và message hợp lệ.</w:t>
      </w:r>
    </w:p>
    <w:p w14:paraId="67B61BC6">
      <w:pPr>
        <w:keepNext w:val="0"/>
        <w:spacing w:before="0" w:after="120" w:line="276" w:lineRule="auto"/>
        <w:jc w:val="both"/>
      </w:pPr>
      <w:r>
        <w:rPr>
          <w:rFonts w:ascii="Times New Roman" w:hAnsi="Times New Roman" w:eastAsia="Times New Roman"/>
          <w:color w:val="000000"/>
          <w:sz w:val="26"/>
        </w:rPr>
        <w:t>Git Service lock repository.</w:t>
      </w:r>
    </w:p>
    <w:p w14:paraId="0712B445">
      <w:pPr>
        <w:keepNext w:val="0"/>
        <w:spacing w:before="0" w:after="120" w:line="276" w:lineRule="auto"/>
        <w:jc w:val="both"/>
      </w:pPr>
      <w:r>
        <w:rPr>
          <w:rFonts w:ascii="Times New Roman" w:hAnsi="Times New Roman" w:eastAsia="Times New Roman"/>
          <w:color w:val="000000"/>
          <w:sz w:val="26"/>
        </w:rPr>
        <w:t>Git Engine stage file đã chọn và commit.</w:t>
      </w:r>
    </w:p>
    <w:p w14:paraId="76D03B68">
      <w:pPr>
        <w:keepNext w:val="0"/>
        <w:spacing w:before="0" w:after="120" w:line="276" w:lineRule="auto"/>
        <w:jc w:val="both"/>
      </w:pPr>
      <w:r>
        <w:rPr>
          <w:rFonts w:ascii="Times New Roman" w:hAnsi="Times New Roman" w:eastAsia="Times New Roman"/>
          <w:color w:val="000000"/>
          <w:sz w:val="26"/>
        </w:rPr>
        <w:t>Ghi activity log và cập nhật commit head.</w:t>
      </w:r>
    </w:p>
    <w:p w14:paraId="2237E428">
      <w:pPr>
        <w:keepNext w:val="0"/>
        <w:spacing w:before="0" w:after="120" w:line="276" w:lineRule="auto"/>
        <w:jc w:val="both"/>
      </w:pPr>
      <w:r>
        <w:rPr>
          <w:rFonts w:ascii="Times New Roman" w:hAnsi="Times New Roman" w:eastAsia="Times New Roman"/>
          <w:color w:val="000000"/>
          <w:sz w:val="26"/>
        </w:rPr>
        <w:t>Release lock.</w:t>
      </w:r>
    </w:p>
    <w:p w14:paraId="3FA8642B">
      <w:pPr>
        <w:keepNext w:val="0"/>
        <w:spacing w:before="0" w:after="120" w:line="276" w:lineRule="auto"/>
        <w:jc w:val="both"/>
      </w:pPr>
      <w:r>
        <w:rPr>
          <w:rFonts w:ascii="Times New Roman" w:hAnsi="Times New Roman" w:eastAsia="Times New Roman"/>
          <w:color w:val="000000"/>
          <w:sz w:val="26"/>
        </w:rPr>
        <w:t>End: Commit hash mới được trả về hoặc lỗi conflict/validation được hiển thị.</w:t>
      </w:r>
    </w:p>
    <w:p w14:paraId="58524C50">
      <w:pPr>
        <w:keepNext w:val="0"/>
        <w:spacing w:before="0" w:after="120" w:line="276" w:lineRule="auto"/>
        <w:jc w:val="both"/>
      </w:pPr>
      <w:r>
        <w:rPr>
          <w:rFonts w:ascii="Times New Roman" w:hAnsi="Times New Roman" w:eastAsia="Times New Roman"/>
          <w:color w:val="000000"/>
          <w:sz w:val="26"/>
        </w:rPr>
        <w:t>Alternative Flow: Nếu dữ liệu metadata chưa có, hệ thống trả trạng thái cần analyze thay vì trả danh sách rỗng gây hiểu nhầm. Lý do kỹ thuật là chưa có metadata khác với kết quả tìm kiếm không có match.</w:t>
      </w:r>
    </w:p>
    <w:p w14:paraId="7AA39B7D">
      <w:pPr>
        <w:pStyle w:val="3"/>
        <w:keepNext/>
        <w:spacing w:before="200" w:after="120" w:line="276" w:lineRule="auto"/>
        <w:jc w:val="both"/>
      </w:pPr>
      <w:r>
        <w:rPr>
          <w:rFonts w:ascii="Times New Roman" w:hAnsi="Times New Roman" w:eastAsia="Times New Roman"/>
          <w:b/>
          <w:color w:val="000000"/>
          <w:sz w:val="26"/>
        </w:rPr>
        <w:t>32.3. Activity: Tìm kiếm metadata</w:t>
      </w:r>
    </w:p>
    <w:p w14:paraId="3F620B7A">
      <w:pPr>
        <w:keepNext w:val="0"/>
        <w:spacing w:before="0" w:after="120" w:line="276" w:lineRule="auto"/>
        <w:jc w:val="both"/>
      </w:pPr>
      <w:r>
        <w:rPr>
          <w:rFonts w:ascii="Times New Roman" w:hAnsi="Times New Roman" w:eastAsia="Times New Roman"/>
          <w:color w:val="000000"/>
          <w:sz w:val="26"/>
        </w:rPr>
        <w:t>Start: Người dùng nhập keyword.</w:t>
      </w:r>
    </w:p>
    <w:p w14:paraId="2099909D">
      <w:pPr>
        <w:keepNext w:val="0"/>
        <w:spacing w:before="0" w:after="120" w:line="276" w:lineRule="auto"/>
        <w:jc w:val="both"/>
      </w:pPr>
      <w:r>
        <w:rPr>
          <w:rFonts w:ascii="Times New Roman" w:hAnsi="Times New Roman" w:eastAsia="Times New Roman"/>
          <w:color w:val="000000"/>
          <w:sz w:val="26"/>
        </w:rPr>
        <w:t>Frontend gửi query kèm project scope.</w:t>
      </w:r>
    </w:p>
    <w:p w14:paraId="7F09DCFC">
      <w:pPr>
        <w:keepNext w:val="0"/>
        <w:spacing w:before="0" w:after="120" w:line="276" w:lineRule="auto"/>
        <w:jc w:val="both"/>
      </w:pPr>
      <w:r>
        <w:rPr>
          <w:rFonts w:ascii="Times New Roman" w:hAnsi="Times New Roman" w:eastAsia="Times New Roman"/>
          <w:color w:val="000000"/>
          <w:sz w:val="26"/>
        </w:rPr>
        <w:t>API validate query length và filter.</w:t>
      </w:r>
    </w:p>
    <w:p w14:paraId="540308CF">
      <w:pPr>
        <w:keepNext w:val="0"/>
        <w:spacing w:before="0" w:after="120" w:line="276" w:lineRule="auto"/>
        <w:jc w:val="both"/>
      </w:pPr>
      <w:r>
        <w:rPr>
          <w:rFonts w:ascii="Times New Roman" w:hAnsi="Times New Roman" w:eastAsia="Times New Roman"/>
          <w:color w:val="000000"/>
          <w:sz w:val="26"/>
        </w:rPr>
        <w:t>Search Service áp RBAC và truy vấn index/metadata.</w:t>
      </w:r>
    </w:p>
    <w:p w14:paraId="2FE06CA6">
      <w:pPr>
        <w:keepNext w:val="0"/>
        <w:spacing w:before="0" w:after="120" w:line="276" w:lineRule="auto"/>
        <w:jc w:val="both"/>
      </w:pPr>
      <w:r>
        <w:rPr>
          <w:rFonts w:ascii="Times New Roman" w:hAnsi="Times New Roman" w:eastAsia="Times New Roman"/>
          <w:color w:val="000000"/>
          <w:sz w:val="26"/>
        </w:rPr>
        <w:t>Kết quả được xếp hạng và phân trang.</w:t>
      </w:r>
    </w:p>
    <w:p w14:paraId="6076CC5B">
      <w:pPr>
        <w:keepNext w:val="0"/>
        <w:spacing w:before="0" w:after="120" w:line="276" w:lineRule="auto"/>
        <w:jc w:val="both"/>
      </w:pPr>
      <w:r>
        <w:rPr>
          <w:rFonts w:ascii="Times New Roman" w:hAnsi="Times New Roman" w:eastAsia="Times New Roman"/>
          <w:color w:val="000000"/>
          <w:sz w:val="26"/>
        </w:rPr>
        <w:t>Frontend hiển thị kết quả cùng loại entity và liên kết điều hướng.</w:t>
      </w:r>
    </w:p>
    <w:p w14:paraId="7BB404A3">
      <w:pPr>
        <w:keepNext w:val="0"/>
        <w:spacing w:before="0" w:after="120" w:line="276" w:lineRule="auto"/>
        <w:jc w:val="both"/>
      </w:pPr>
      <w:r>
        <w:rPr>
          <w:rFonts w:ascii="Times New Roman" w:hAnsi="Times New Roman" w:eastAsia="Times New Roman"/>
          <w:color w:val="000000"/>
          <w:sz w:val="26"/>
        </w:rPr>
        <w:t>End: Người dùng mở scene/asset/commit liên quan.</w:t>
      </w:r>
    </w:p>
    <w:p w14:paraId="58FEA674">
      <w:pPr>
        <w:keepNext w:val="0"/>
        <w:spacing w:before="0" w:after="120" w:line="276" w:lineRule="auto"/>
        <w:jc w:val="both"/>
      </w:pPr>
      <w:r>
        <w:rPr>
          <w:rFonts w:ascii="Times New Roman" w:hAnsi="Times New Roman" w:eastAsia="Times New Roman"/>
          <w:color w:val="000000"/>
          <w:sz w:val="26"/>
        </w:rPr>
        <w:t>Alternative Flow: Nếu dữ liệu metadata chưa có, hệ thống trả trạng thái cần analyze thay vì trả danh sách rỗng gây hiểu nhầm. Lý do kỹ thuật là chưa có metadata khác với kết quả tìm kiếm không có match.</w:t>
      </w:r>
    </w:p>
    <w:p w14:paraId="3A9C28F9">
      <w:pPr>
        <w:pStyle w:val="2"/>
        <w:keepNext/>
        <w:pageBreakBefore/>
        <w:spacing w:before="240" w:after="160" w:line="276" w:lineRule="auto"/>
        <w:jc w:val="both"/>
      </w:pPr>
      <w:r>
        <w:rPr>
          <w:rFonts w:ascii="Times New Roman" w:hAnsi="Times New Roman" w:eastAsia="Times New Roman"/>
          <w:b/>
          <w:color w:val="000000"/>
          <w:sz w:val="26"/>
        </w:rPr>
        <w:t>33. Component Diagram - Mô tả</w:t>
      </w:r>
    </w:p>
    <w:p w14:paraId="30D63529">
      <w:pPr>
        <w:keepNext w:val="0"/>
        <w:spacing w:before="0" w:after="120" w:line="276" w:lineRule="auto"/>
        <w:jc w:val="both"/>
      </w:pPr>
      <w:r>
        <w:rPr>
          <w:rFonts w:ascii="Times New Roman" w:hAnsi="Times New Roman" w:eastAsia="Times New Roman"/>
          <w:color w:val="000000"/>
          <w:sz w:val="26"/>
        </w:rPr>
        <w:t>Component Diagram logic gồm các component sau: Vue 3 Web Client, API Controllers, Authentication Service, Authorization/RBAC Service, Project Service, Repository Service, Git Service, Metadata Service, Dashboard Service, Search Service, Notification Service, Worker Host, Core Engines, PostgreSQL, Redis, RabbitMQ, MinIO, Observability Stack.</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409"/>
        <w:gridCol w:w="2409"/>
        <w:gridCol w:w="2409"/>
        <w:gridCol w:w="2409"/>
      </w:tblGrid>
      <w:tr w14:paraId="6E3ACF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1C48E8C">
            <w:pPr>
              <w:keepNext w:val="0"/>
              <w:spacing w:before="0" w:after="120" w:line="276" w:lineRule="auto"/>
              <w:jc w:val="both"/>
            </w:pPr>
            <w:r>
              <w:rPr>
                <w:rFonts w:ascii="Times New Roman" w:hAnsi="Times New Roman" w:eastAsia="Times New Roman"/>
                <w:b/>
                <w:color w:val="000000"/>
                <w:sz w:val="26"/>
              </w:rPr>
              <w:t>Component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0276528">
            <w:pPr>
              <w:keepNext w:val="0"/>
              <w:spacing w:before="0" w:after="120" w:line="276" w:lineRule="auto"/>
              <w:jc w:val="both"/>
            </w:pPr>
            <w:r>
              <w:rPr>
                <w:rFonts w:ascii="Times New Roman" w:hAnsi="Times New Roman" w:eastAsia="Times New Roman"/>
                <w:b/>
                <w:color w:val="000000"/>
                <w:sz w:val="26"/>
              </w:rPr>
              <w:t>Depends On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10DE3E9">
            <w:pPr>
              <w:keepNext w:val="0"/>
              <w:spacing w:before="0" w:after="120" w:line="276" w:lineRule="auto"/>
              <w:jc w:val="both"/>
            </w:pPr>
            <w:r>
              <w:rPr>
                <w:rFonts w:ascii="Times New Roman" w:hAnsi="Times New Roman" w:eastAsia="Times New Roman"/>
                <w:b/>
                <w:color w:val="000000"/>
                <w:sz w:val="26"/>
              </w:rPr>
              <w:t>Provides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46BE0F3">
            <w:pPr>
              <w:keepNext w:val="0"/>
              <w:spacing w:before="0" w:after="120" w:line="276" w:lineRule="auto"/>
              <w:jc w:val="both"/>
            </w:pPr>
            <w:r>
              <w:rPr>
                <w:rFonts w:ascii="Times New Roman" w:hAnsi="Times New Roman" w:eastAsia="Times New Roman"/>
                <w:b/>
                <w:color w:val="000000"/>
                <w:sz w:val="26"/>
              </w:rPr>
              <w:t>Rationale</w:t>
            </w:r>
          </w:p>
        </w:tc>
      </w:tr>
      <w:tr w14:paraId="7574AB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359E688">
            <w:pPr>
              <w:keepNext w:val="0"/>
              <w:spacing w:before="0" w:after="120" w:line="276" w:lineRule="auto"/>
              <w:jc w:val="both"/>
            </w:pPr>
            <w:r>
              <w:rPr>
                <w:rFonts w:ascii="Times New Roman" w:hAnsi="Times New Roman" w:eastAsia="Times New Roman"/>
                <w:b w:val="0"/>
                <w:color w:val="000000"/>
                <w:sz w:val="26"/>
              </w:rPr>
              <w:t>Vue 3 Web Client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0D5AD27">
            <w:pPr>
              <w:keepNext w:val="0"/>
              <w:spacing w:before="0" w:after="120" w:line="276" w:lineRule="auto"/>
              <w:jc w:val="both"/>
            </w:pPr>
            <w:r>
              <w:rPr>
                <w:rFonts w:ascii="Times New Roman" w:hAnsi="Times New Roman" w:eastAsia="Times New Roman"/>
                <w:b w:val="0"/>
                <w:color w:val="000000"/>
                <w:sz w:val="26"/>
              </w:rPr>
              <w:t>API Controllers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0161BC5">
            <w:pPr>
              <w:keepNext w:val="0"/>
              <w:spacing w:before="0" w:after="120" w:line="276" w:lineRule="auto"/>
              <w:jc w:val="both"/>
            </w:pPr>
            <w:r>
              <w:rPr>
                <w:rFonts w:ascii="Times New Roman" w:hAnsi="Times New Roman" w:eastAsia="Times New Roman"/>
                <w:b w:val="0"/>
                <w:color w:val="000000"/>
                <w:sz w:val="26"/>
              </w:rPr>
              <w:t>UI workflow, dashboard, diff viewer</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CFEE11A">
            <w:pPr>
              <w:keepNext w:val="0"/>
              <w:spacing w:before="0" w:after="120" w:line="276" w:lineRule="auto"/>
              <w:jc w:val="both"/>
            </w:pPr>
            <w:r>
              <w:rPr>
                <w:rFonts w:ascii="Times New Roman" w:hAnsi="Times New Roman" w:eastAsia="Times New Roman"/>
                <w:b w:val="0"/>
                <w:color w:val="000000"/>
                <w:sz w:val="26"/>
              </w:rPr>
              <w:t>Client không giữ business rule quan trọng để tránh bypass.</w:t>
            </w:r>
          </w:p>
        </w:tc>
      </w:tr>
      <w:tr w14:paraId="7FFF93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A6C68A4">
            <w:pPr>
              <w:keepNext w:val="0"/>
              <w:spacing w:before="0" w:after="120" w:line="276" w:lineRule="auto"/>
              <w:jc w:val="both"/>
            </w:pPr>
            <w:r>
              <w:rPr>
                <w:rFonts w:ascii="Times New Roman" w:hAnsi="Times New Roman" w:eastAsia="Times New Roman"/>
                <w:b w:val="0"/>
                <w:color w:val="000000"/>
                <w:sz w:val="26"/>
              </w:rPr>
              <w:t>API Controllers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3C07B46">
            <w:pPr>
              <w:keepNext w:val="0"/>
              <w:spacing w:before="0" w:after="120" w:line="276" w:lineRule="auto"/>
              <w:jc w:val="both"/>
            </w:pPr>
            <w:r>
              <w:rPr>
                <w:rFonts w:ascii="Times New Roman" w:hAnsi="Times New Roman" w:eastAsia="Times New Roman"/>
                <w:b w:val="0"/>
                <w:color w:val="000000"/>
                <w:sz w:val="26"/>
              </w:rPr>
              <w:t>Domain Services, Auth middleware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CAD8912">
            <w:pPr>
              <w:keepNext w:val="0"/>
              <w:spacing w:before="0" w:after="120" w:line="276" w:lineRule="auto"/>
              <w:jc w:val="both"/>
            </w:pPr>
            <w:r>
              <w:rPr>
                <w:rFonts w:ascii="Times New Roman" w:hAnsi="Times New Roman" w:eastAsia="Times New Roman"/>
                <w:b w:val="0"/>
                <w:color w:val="000000"/>
                <w:sz w:val="26"/>
              </w:rPr>
              <w:t>REST endpoints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999E12B">
            <w:pPr>
              <w:keepNext w:val="0"/>
              <w:spacing w:before="0" w:after="120" w:line="276" w:lineRule="auto"/>
              <w:jc w:val="both"/>
            </w:pPr>
            <w:r>
              <w:rPr>
                <w:rFonts w:ascii="Times New Roman" w:hAnsi="Times New Roman" w:eastAsia="Times New Roman"/>
                <w:b w:val="0"/>
                <w:color w:val="000000"/>
                <w:sz w:val="26"/>
              </w:rPr>
              <w:t>Controller chỉ điều phối request/response, không chứa domain logic phức tạp.</w:t>
            </w:r>
          </w:p>
        </w:tc>
      </w:tr>
      <w:tr w14:paraId="23BF04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50996CE">
            <w:pPr>
              <w:keepNext w:val="0"/>
              <w:spacing w:before="0" w:after="120" w:line="276" w:lineRule="auto"/>
              <w:jc w:val="both"/>
            </w:pPr>
            <w:r>
              <w:rPr>
                <w:rFonts w:ascii="Times New Roman" w:hAnsi="Times New Roman" w:eastAsia="Times New Roman"/>
                <w:b w:val="0"/>
                <w:color w:val="000000"/>
                <w:sz w:val="26"/>
              </w:rPr>
              <w:t>Project Service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C3E4A08">
            <w:pPr>
              <w:keepNext w:val="0"/>
              <w:spacing w:before="0" w:after="120" w:line="276" w:lineRule="auto"/>
              <w:jc w:val="both"/>
            </w:pPr>
            <w:r>
              <w:rPr>
                <w:rFonts w:ascii="Times New Roman" w:hAnsi="Times New Roman" w:eastAsia="Times New Roman"/>
                <w:b w:val="0"/>
                <w:color w:val="000000"/>
                <w:sz w:val="26"/>
              </w:rPr>
              <w:t>PostgreSQL, RBAC, RabbitMQ</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A33320E">
            <w:pPr>
              <w:keepNext w:val="0"/>
              <w:spacing w:before="0" w:after="120" w:line="276" w:lineRule="auto"/>
              <w:jc w:val="both"/>
            </w:pPr>
            <w:r>
              <w:rPr>
                <w:rFonts w:ascii="Times New Roman" w:hAnsi="Times New Roman" w:eastAsia="Times New Roman"/>
                <w:b w:val="0"/>
                <w:color w:val="000000"/>
                <w:sz w:val="26"/>
              </w:rPr>
              <w:t>Project lifecycle, analyze orchestration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4532D9B">
            <w:pPr>
              <w:keepNext w:val="0"/>
              <w:spacing w:before="0" w:after="120" w:line="276" w:lineRule="auto"/>
              <w:jc w:val="both"/>
            </w:pPr>
            <w:r>
              <w:rPr>
                <w:rFonts w:ascii="Times New Roman" w:hAnsi="Times New Roman" w:eastAsia="Times New Roman"/>
                <w:b w:val="0"/>
                <w:color w:val="000000"/>
                <w:sz w:val="26"/>
              </w:rPr>
              <w:t>Project là aggregate nghiệp vụ chính.</w:t>
            </w:r>
          </w:p>
        </w:tc>
      </w:tr>
      <w:tr w14:paraId="2A0652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CA5387E">
            <w:pPr>
              <w:keepNext w:val="0"/>
              <w:spacing w:before="0" w:after="120" w:line="276" w:lineRule="auto"/>
              <w:jc w:val="both"/>
            </w:pPr>
            <w:r>
              <w:rPr>
                <w:rFonts w:ascii="Times New Roman" w:hAnsi="Times New Roman" w:eastAsia="Times New Roman"/>
                <w:b w:val="0"/>
                <w:color w:val="000000"/>
                <w:sz w:val="26"/>
              </w:rPr>
              <w:t>Git Service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06B72BE">
            <w:pPr>
              <w:keepNext w:val="0"/>
              <w:spacing w:before="0" w:after="120" w:line="276" w:lineRule="auto"/>
              <w:jc w:val="both"/>
            </w:pPr>
            <w:r>
              <w:rPr>
                <w:rFonts w:ascii="Times New Roman" w:hAnsi="Times New Roman" w:eastAsia="Times New Roman"/>
                <w:b w:val="0"/>
                <w:color w:val="000000"/>
                <w:sz w:val="26"/>
              </w:rPr>
              <w:t>Repository Service, Git Engine, Redis lock</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21C84F2">
            <w:pPr>
              <w:keepNext w:val="0"/>
              <w:spacing w:before="0" w:after="120" w:line="276" w:lineRule="auto"/>
              <w:jc w:val="both"/>
            </w:pPr>
            <w:r>
              <w:rPr>
                <w:rFonts w:ascii="Times New Roman" w:hAnsi="Times New Roman" w:eastAsia="Times New Roman"/>
                <w:b w:val="0"/>
                <w:color w:val="000000"/>
                <w:sz w:val="26"/>
              </w:rPr>
              <w:t>Git UI operations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197DA95">
            <w:pPr>
              <w:keepNext w:val="0"/>
              <w:spacing w:before="0" w:after="120" w:line="276" w:lineRule="auto"/>
              <w:jc w:val="both"/>
            </w:pPr>
            <w:r>
              <w:rPr>
                <w:rFonts w:ascii="Times New Roman" w:hAnsi="Times New Roman" w:eastAsia="Times New Roman"/>
                <w:b w:val="0"/>
                <w:color w:val="000000"/>
                <w:sz w:val="26"/>
              </w:rPr>
              <w:t>Git thao tác file system nên cần lock và chuẩn hóa lỗi.</w:t>
            </w:r>
          </w:p>
        </w:tc>
      </w:tr>
      <w:tr w14:paraId="018515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C8FBB95">
            <w:pPr>
              <w:keepNext w:val="0"/>
              <w:spacing w:before="0" w:after="120" w:line="276" w:lineRule="auto"/>
              <w:jc w:val="both"/>
            </w:pPr>
            <w:r>
              <w:rPr>
                <w:rFonts w:ascii="Times New Roman" w:hAnsi="Times New Roman" w:eastAsia="Times New Roman"/>
                <w:b w:val="0"/>
                <w:color w:val="000000"/>
                <w:sz w:val="26"/>
              </w:rPr>
              <w:t>Metadata Service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733846A">
            <w:pPr>
              <w:keepNext w:val="0"/>
              <w:spacing w:before="0" w:after="120" w:line="276" w:lineRule="auto"/>
              <w:jc w:val="both"/>
            </w:pPr>
            <w:r>
              <w:rPr>
                <w:rFonts w:ascii="Times New Roman" w:hAnsi="Times New Roman" w:eastAsia="Times New Roman"/>
                <w:b w:val="0"/>
                <w:color w:val="000000"/>
                <w:sz w:val="26"/>
              </w:rPr>
              <w:t>PostgreSQL, MinIO</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87E6D45">
            <w:pPr>
              <w:keepNext w:val="0"/>
              <w:spacing w:before="0" w:after="120" w:line="276" w:lineRule="auto"/>
              <w:jc w:val="both"/>
            </w:pPr>
            <w:r>
              <w:rPr>
                <w:rFonts w:ascii="Times New Roman" w:hAnsi="Times New Roman" w:eastAsia="Times New Roman"/>
                <w:b w:val="0"/>
                <w:color w:val="000000"/>
                <w:sz w:val="26"/>
              </w:rPr>
              <w:t>Scene, asset, dependency, health data</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55B25A9">
            <w:pPr>
              <w:keepNext w:val="0"/>
              <w:spacing w:before="0" w:after="120" w:line="276" w:lineRule="auto"/>
              <w:jc w:val="both"/>
            </w:pPr>
            <w:r>
              <w:rPr>
                <w:rFonts w:ascii="Times New Roman" w:hAnsi="Times New Roman" w:eastAsia="Times New Roman"/>
                <w:b w:val="0"/>
                <w:color w:val="000000"/>
                <w:sz w:val="26"/>
              </w:rPr>
              <w:t>Metadata có thể lớn và cần phân tách khỏi core user/project.</w:t>
            </w:r>
          </w:p>
        </w:tc>
      </w:tr>
      <w:tr w14:paraId="00992E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831047B">
            <w:pPr>
              <w:keepNext w:val="0"/>
              <w:spacing w:before="0" w:after="120" w:line="276" w:lineRule="auto"/>
              <w:jc w:val="both"/>
            </w:pPr>
            <w:r>
              <w:rPr>
                <w:rFonts w:ascii="Times New Roman" w:hAnsi="Times New Roman" w:eastAsia="Times New Roman"/>
                <w:b w:val="0"/>
                <w:color w:val="000000"/>
                <w:sz w:val="26"/>
              </w:rPr>
              <w:t>Worker Host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B9C9790">
            <w:pPr>
              <w:keepNext w:val="0"/>
              <w:spacing w:before="0" w:after="120" w:line="276" w:lineRule="auto"/>
              <w:jc w:val="both"/>
            </w:pPr>
            <w:r>
              <w:rPr>
                <w:rFonts w:ascii="Times New Roman" w:hAnsi="Times New Roman" w:eastAsia="Times New Roman"/>
                <w:b w:val="0"/>
                <w:color w:val="000000"/>
                <w:sz w:val="26"/>
              </w:rPr>
              <w:t>RabbitMQ, Core Engines, PostgreSQL, MinIO</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AD9D9DD">
            <w:pPr>
              <w:keepNext w:val="0"/>
              <w:spacing w:before="0" w:after="120" w:line="276" w:lineRule="auto"/>
              <w:jc w:val="both"/>
            </w:pPr>
            <w:r>
              <w:rPr>
                <w:rFonts w:ascii="Times New Roman" w:hAnsi="Times New Roman" w:eastAsia="Times New Roman"/>
                <w:b w:val="0"/>
                <w:color w:val="000000"/>
                <w:sz w:val="26"/>
              </w:rPr>
              <w:t>Async job execution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D7C33D7">
            <w:pPr>
              <w:keepNext w:val="0"/>
              <w:spacing w:before="0" w:after="120" w:line="276" w:lineRule="auto"/>
              <w:jc w:val="both"/>
            </w:pPr>
            <w:r>
              <w:rPr>
                <w:rFonts w:ascii="Times New Roman" w:hAnsi="Times New Roman" w:eastAsia="Times New Roman"/>
                <w:b w:val="0"/>
                <w:color w:val="000000"/>
                <w:sz w:val="26"/>
              </w:rPr>
              <w:t>Tách tải nặng khỏi API.</w:t>
            </w:r>
          </w:p>
        </w:tc>
      </w:tr>
      <w:tr w14:paraId="7DD2FF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46139AA">
            <w:pPr>
              <w:keepNext w:val="0"/>
              <w:spacing w:before="0" w:after="120" w:line="276" w:lineRule="auto"/>
              <w:jc w:val="both"/>
            </w:pPr>
            <w:r>
              <w:rPr>
                <w:rFonts w:ascii="Times New Roman" w:hAnsi="Times New Roman" w:eastAsia="Times New Roman"/>
                <w:b w:val="0"/>
                <w:color w:val="000000"/>
                <w:sz w:val="26"/>
              </w:rPr>
              <w:t>Observability Stack</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EA0C728">
            <w:pPr>
              <w:keepNext w:val="0"/>
              <w:spacing w:before="0" w:after="120" w:line="276" w:lineRule="auto"/>
              <w:jc w:val="both"/>
            </w:pPr>
            <w:r>
              <w:rPr>
                <w:rFonts w:ascii="Times New Roman" w:hAnsi="Times New Roman" w:eastAsia="Times New Roman"/>
                <w:b w:val="0"/>
                <w:color w:val="000000"/>
                <w:sz w:val="26"/>
              </w:rPr>
              <w:t>API/Worker logs and metrics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C5FCA21">
            <w:pPr>
              <w:keepNext w:val="0"/>
              <w:spacing w:before="0" w:after="120" w:line="276" w:lineRule="auto"/>
              <w:jc w:val="both"/>
            </w:pPr>
            <w:r>
              <w:rPr>
                <w:rFonts w:ascii="Times New Roman" w:hAnsi="Times New Roman" w:eastAsia="Times New Roman"/>
                <w:b w:val="0"/>
                <w:color w:val="000000"/>
                <w:sz w:val="26"/>
              </w:rPr>
              <w:t>Monitoring, alerting, tracing by correlation id</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194AAFD">
            <w:pPr>
              <w:keepNext w:val="0"/>
              <w:spacing w:before="0" w:after="120" w:line="276" w:lineRule="auto"/>
              <w:jc w:val="both"/>
            </w:pPr>
            <w:r>
              <w:rPr>
                <w:rFonts w:ascii="Times New Roman" w:hAnsi="Times New Roman" w:eastAsia="Times New Roman"/>
                <w:b w:val="0"/>
                <w:color w:val="000000"/>
                <w:sz w:val="26"/>
              </w:rPr>
              <w:t>Cần cho debug hệ thống bất đồng bộ.</w:t>
            </w:r>
          </w:p>
        </w:tc>
      </w:tr>
    </w:tbl>
    <w:p w14:paraId="38CCE5F0">
      <w:pPr>
        <w:keepNext w:val="0"/>
        <w:spacing w:before="0" w:after="120" w:line="276" w:lineRule="auto"/>
        <w:jc w:val="both"/>
      </w:pPr>
    </w:p>
    <w:p w14:paraId="4DB3A24A">
      <w:pPr>
        <w:keepNext w:val="0"/>
        <w:spacing w:before="0" w:after="120" w:line="276" w:lineRule="auto"/>
        <w:jc w:val="both"/>
      </w:pPr>
      <w:r>
        <w:rPr>
          <w:rFonts w:ascii="Times New Roman" w:hAnsi="Times New Roman" w:eastAsia="Times New Roman"/>
          <w:color w:val="000000"/>
          <w:sz w:val="26"/>
        </w:rPr>
        <w:t>Component boundary nên phản ánh namespace hoặc project trong solution .NET. Lý do kỹ thuật là kiến trúc module chỉ có giá trị nếu codebase thực tế không cho phép dependency ngược hoặc tham chiếu vòng không cần thiết.</w:t>
      </w:r>
    </w:p>
    <w:p w14:paraId="29C095B9">
      <w:pPr>
        <w:pStyle w:val="2"/>
        <w:keepNext/>
        <w:pageBreakBefore/>
        <w:spacing w:before="240" w:after="160" w:line="276" w:lineRule="auto"/>
        <w:jc w:val="both"/>
      </w:pPr>
      <w:r>
        <w:rPr>
          <w:rFonts w:ascii="Times New Roman" w:hAnsi="Times New Roman" w:eastAsia="Times New Roman"/>
          <w:b/>
          <w:color w:val="000000"/>
          <w:sz w:val="26"/>
        </w:rPr>
        <w:t>34. Deployment Diagram - Mô tả</w:t>
      </w:r>
    </w:p>
    <w:p w14:paraId="3618A2CD">
      <w:pPr>
        <w:keepNext w:val="0"/>
        <w:spacing w:before="0" w:after="120" w:line="276" w:lineRule="auto"/>
        <w:jc w:val="both"/>
      </w:pPr>
      <w:r>
        <w:rPr>
          <w:rFonts w:ascii="Times New Roman" w:hAnsi="Times New Roman" w:eastAsia="Times New Roman"/>
          <w:color w:val="000000"/>
          <w:sz w:val="26"/>
        </w:rPr>
        <w:t>Deployment Diagram triển khai theo container network riêng. Chỉ web-client/reverse proxy và api-backend cần exposure ra bên ngoài. PostgreSQL, Redis, RabbitMQ, MinIO và worker nằm trong private network. Lý do kỹ thuật là giảm bề mặt tấn công và kiểm soát truy cập giữa service.</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409"/>
        <w:gridCol w:w="2409"/>
        <w:gridCol w:w="2409"/>
        <w:gridCol w:w="2409"/>
      </w:tblGrid>
      <w:tr w14:paraId="10A38A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474AE73">
            <w:pPr>
              <w:keepNext w:val="0"/>
              <w:spacing w:before="0" w:after="120" w:line="276" w:lineRule="auto"/>
              <w:jc w:val="both"/>
            </w:pPr>
            <w:r>
              <w:rPr>
                <w:rFonts w:ascii="Times New Roman" w:hAnsi="Times New Roman" w:eastAsia="Times New Roman"/>
                <w:b/>
                <w:color w:val="000000"/>
                <w:sz w:val="26"/>
              </w:rPr>
              <w:t>Layer</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09D897C">
            <w:pPr>
              <w:keepNext w:val="0"/>
              <w:spacing w:before="0" w:after="120" w:line="276" w:lineRule="auto"/>
              <w:jc w:val="both"/>
            </w:pPr>
            <w:r>
              <w:rPr>
                <w:rFonts w:ascii="Times New Roman" w:hAnsi="Times New Roman" w:eastAsia="Times New Roman"/>
                <w:b/>
                <w:color w:val="000000"/>
                <w:sz w:val="26"/>
              </w:rPr>
              <w:t>Public Access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079483F">
            <w:pPr>
              <w:keepNext w:val="0"/>
              <w:spacing w:before="0" w:after="120" w:line="276" w:lineRule="auto"/>
              <w:jc w:val="both"/>
            </w:pPr>
            <w:r>
              <w:rPr>
                <w:rFonts w:ascii="Times New Roman" w:hAnsi="Times New Roman" w:eastAsia="Times New Roman"/>
                <w:b/>
                <w:color w:val="000000"/>
                <w:sz w:val="26"/>
              </w:rPr>
              <w:t>Private Access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F66904B">
            <w:pPr>
              <w:keepNext w:val="0"/>
              <w:spacing w:before="0" w:after="120" w:line="276" w:lineRule="auto"/>
              <w:jc w:val="both"/>
            </w:pPr>
            <w:r>
              <w:rPr>
                <w:rFonts w:ascii="Times New Roman" w:hAnsi="Times New Roman" w:eastAsia="Times New Roman"/>
                <w:b/>
                <w:color w:val="000000"/>
                <w:sz w:val="26"/>
              </w:rPr>
              <w:t>Security Control</w:t>
            </w:r>
          </w:p>
        </w:tc>
      </w:tr>
      <w:tr w14:paraId="0F4123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C5D4381">
            <w:pPr>
              <w:keepNext w:val="0"/>
              <w:spacing w:before="0" w:after="120" w:line="276" w:lineRule="auto"/>
              <w:jc w:val="both"/>
            </w:pPr>
            <w:r>
              <w:rPr>
                <w:rFonts w:ascii="Times New Roman" w:hAnsi="Times New Roman" w:eastAsia="Times New Roman"/>
                <w:b w:val="0"/>
                <w:color w:val="000000"/>
                <w:sz w:val="26"/>
              </w:rPr>
              <w:t>Client Edge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9D5D6F7">
            <w:pPr>
              <w:keepNext w:val="0"/>
              <w:spacing w:before="0" w:after="120" w:line="276" w:lineRule="auto"/>
              <w:jc w:val="both"/>
            </w:pPr>
            <w:r>
              <w:rPr>
                <w:rFonts w:ascii="Times New Roman" w:hAnsi="Times New Roman" w:eastAsia="Times New Roman"/>
                <w:b w:val="0"/>
                <w:color w:val="000000"/>
                <w:sz w:val="26"/>
              </w:rPr>
              <w:t>Người dùng truy cập web qua HTTPS.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A487D44">
            <w:pPr>
              <w:keepNext w:val="0"/>
              <w:spacing w:before="0" w:after="120" w:line="276" w:lineRule="auto"/>
              <w:jc w:val="both"/>
            </w:pPr>
            <w:r>
              <w:rPr>
                <w:rFonts w:ascii="Times New Roman" w:hAnsi="Times New Roman" w:eastAsia="Times New Roman"/>
                <w:b w:val="0"/>
                <w:color w:val="000000"/>
                <w:sz w:val="26"/>
              </w:rPr>
              <w:t>Không truy cập trực tiếp database hoặc broker.</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14919BA">
            <w:pPr>
              <w:keepNext w:val="0"/>
              <w:spacing w:before="0" w:after="120" w:line="276" w:lineRule="auto"/>
              <w:jc w:val="both"/>
            </w:pPr>
            <w:r>
              <w:rPr>
                <w:rFonts w:ascii="Times New Roman" w:hAnsi="Times New Roman" w:eastAsia="Times New Roman"/>
                <w:b w:val="0"/>
                <w:color w:val="000000"/>
                <w:sz w:val="26"/>
              </w:rPr>
              <w:t>TLS, secure headers, CORS allowlist.</w:t>
            </w:r>
          </w:p>
        </w:tc>
      </w:tr>
      <w:tr w14:paraId="2D4773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503B872">
            <w:pPr>
              <w:keepNext w:val="0"/>
              <w:spacing w:before="0" w:after="120" w:line="276" w:lineRule="auto"/>
              <w:jc w:val="both"/>
            </w:pPr>
            <w:r>
              <w:rPr>
                <w:rFonts w:ascii="Times New Roman" w:hAnsi="Times New Roman" w:eastAsia="Times New Roman"/>
                <w:b w:val="0"/>
                <w:color w:val="000000"/>
                <w:sz w:val="26"/>
              </w:rPr>
              <w:t>API Layer</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4AD3A79">
            <w:pPr>
              <w:keepNext w:val="0"/>
              <w:spacing w:before="0" w:after="120" w:line="276" w:lineRule="auto"/>
              <w:jc w:val="both"/>
            </w:pPr>
            <w:r>
              <w:rPr>
                <w:rFonts w:ascii="Times New Roman" w:hAnsi="Times New Roman" w:eastAsia="Times New Roman"/>
                <w:b w:val="0"/>
                <w:color w:val="000000"/>
                <w:sz w:val="26"/>
              </w:rPr>
              <w:t>Expose /api/v1.</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E408BB1">
            <w:pPr>
              <w:keepNext w:val="0"/>
              <w:spacing w:before="0" w:after="120" w:line="276" w:lineRule="auto"/>
              <w:jc w:val="both"/>
            </w:pPr>
            <w:r>
              <w:rPr>
                <w:rFonts w:ascii="Times New Roman" w:hAnsi="Times New Roman" w:eastAsia="Times New Roman"/>
                <w:b w:val="0"/>
                <w:color w:val="000000"/>
                <w:sz w:val="26"/>
              </w:rPr>
              <w:t>Kết nối PostgreSQL, Redis, RabbitMQ, MinIO.</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A7E3321">
            <w:pPr>
              <w:keepNext w:val="0"/>
              <w:spacing w:before="0" w:after="120" w:line="276" w:lineRule="auto"/>
              <w:jc w:val="both"/>
            </w:pPr>
            <w:r>
              <w:rPr>
                <w:rFonts w:ascii="Times New Roman" w:hAnsi="Times New Roman" w:eastAsia="Times New Roman"/>
                <w:b w:val="0"/>
                <w:color w:val="000000"/>
                <w:sz w:val="26"/>
              </w:rPr>
              <w:t>JWT validation, RBAC, rate limiting, input validation.</w:t>
            </w:r>
          </w:p>
        </w:tc>
      </w:tr>
      <w:tr w14:paraId="31E73F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FBDA961">
            <w:pPr>
              <w:keepNext w:val="0"/>
              <w:spacing w:before="0" w:after="120" w:line="276" w:lineRule="auto"/>
              <w:jc w:val="both"/>
            </w:pPr>
            <w:r>
              <w:rPr>
                <w:rFonts w:ascii="Times New Roman" w:hAnsi="Times New Roman" w:eastAsia="Times New Roman"/>
                <w:b w:val="0"/>
                <w:color w:val="000000"/>
                <w:sz w:val="26"/>
              </w:rPr>
              <w:t>Worker Layer</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BA3F503">
            <w:pPr>
              <w:keepNext w:val="0"/>
              <w:spacing w:before="0" w:after="120" w:line="276" w:lineRule="auto"/>
              <w:jc w:val="both"/>
            </w:pPr>
            <w:r>
              <w:rPr>
                <w:rFonts w:ascii="Times New Roman" w:hAnsi="Times New Roman" w:eastAsia="Times New Roman"/>
                <w:b w:val="0"/>
                <w:color w:val="000000"/>
                <w:sz w:val="26"/>
              </w:rPr>
              <w:t>Không public.</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36E9A99">
            <w:pPr>
              <w:keepNext w:val="0"/>
              <w:spacing w:before="0" w:after="120" w:line="276" w:lineRule="auto"/>
              <w:jc w:val="both"/>
            </w:pPr>
            <w:r>
              <w:rPr>
                <w:rFonts w:ascii="Times New Roman" w:hAnsi="Times New Roman" w:eastAsia="Times New Roman"/>
                <w:b w:val="0"/>
                <w:color w:val="000000"/>
                <w:sz w:val="26"/>
              </w:rPr>
              <w:t>Consume RabbitMQ, truy cập DB/MinIO/Redis.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25F4F6B">
            <w:pPr>
              <w:keepNext w:val="0"/>
              <w:spacing w:before="0" w:after="120" w:line="276" w:lineRule="auto"/>
              <w:jc w:val="both"/>
            </w:pPr>
            <w:r>
              <w:rPr>
                <w:rFonts w:ascii="Times New Roman" w:hAnsi="Times New Roman" w:eastAsia="Times New Roman"/>
                <w:b w:val="0"/>
                <w:color w:val="000000"/>
                <w:sz w:val="26"/>
              </w:rPr>
              <w:t>Network isolation, least privilege service account, resource limit.</w:t>
            </w:r>
          </w:p>
        </w:tc>
      </w:tr>
      <w:tr w14:paraId="79747F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54EC9A7">
            <w:pPr>
              <w:keepNext w:val="0"/>
              <w:spacing w:before="0" w:after="120" w:line="276" w:lineRule="auto"/>
              <w:jc w:val="both"/>
            </w:pPr>
            <w:r>
              <w:rPr>
                <w:rFonts w:ascii="Times New Roman" w:hAnsi="Times New Roman" w:eastAsia="Times New Roman"/>
                <w:b w:val="0"/>
                <w:color w:val="000000"/>
                <w:sz w:val="26"/>
              </w:rPr>
              <w:t>Data Layer</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61F385B">
            <w:pPr>
              <w:keepNext w:val="0"/>
              <w:spacing w:before="0" w:after="120" w:line="276" w:lineRule="auto"/>
              <w:jc w:val="both"/>
            </w:pPr>
            <w:r>
              <w:rPr>
                <w:rFonts w:ascii="Times New Roman" w:hAnsi="Times New Roman" w:eastAsia="Times New Roman"/>
                <w:b w:val="0"/>
                <w:color w:val="000000"/>
                <w:sz w:val="26"/>
              </w:rPr>
              <w:t>Không public.</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D947665">
            <w:pPr>
              <w:keepNext w:val="0"/>
              <w:spacing w:before="0" w:after="120" w:line="276" w:lineRule="auto"/>
              <w:jc w:val="both"/>
            </w:pPr>
            <w:r>
              <w:rPr>
                <w:rFonts w:ascii="Times New Roman" w:hAnsi="Times New Roman" w:eastAsia="Times New Roman"/>
                <w:b w:val="0"/>
                <w:color w:val="000000"/>
                <w:sz w:val="26"/>
              </w:rPr>
              <w:t>Chỉ API/worker truy cập.</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68C7A8B">
            <w:pPr>
              <w:keepNext w:val="0"/>
              <w:spacing w:before="0" w:after="120" w:line="276" w:lineRule="auto"/>
              <w:jc w:val="both"/>
            </w:pPr>
            <w:r>
              <w:rPr>
                <w:rFonts w:ascii="Times New Roman" w:hAnsi="Times New Roman" w:eastAsia="Times New Roman"/>
                <w:b w:val="0"/>
                <w:color w:val="000000"/>
                <w:sz w:val="26"/>
              </w:rPr>
              <w:t>Credential rotation, backup, encryption at rest nếu môi trường hỗ trợ.</w:t>
            </w:r>
          </w:p>
        </w:tc>
      </w:tr>
      <w:tr w14:paraId="67F380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170AF2C">
            <w:pPr>
              <w:keepNext w:val="0"/>
              <w:spacing w:before="0" w:after="120" w:line="276" w:lineRule="auto"/>
              <w:jc w:val="both"/>
            </w:pPr>
            <w:r>
              <w:rPr>
                <w:rFonts w:ascii="Times New Roman" w:hAnsi="Times New Roman" w:eastAsia="Times New Roman"/>
                <w:b w:val="0"/>
                <w:color w:val="000000"/>
                <w:sz w:val="26"/>
              </w:rPr>
              <w:t>Observability Layer</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7209943">
            <w:pPr>
              <w:keepNext w:val="0"/>
              <w:spacing w:before="0" w:after="120" w:line="276" w:lineRule="auto"/>
              <w:jc w:val="both"/>
            </w:pPr>
            <w:r>
              <w:rPr>
                <w:rFonts w:ascii="Times New Roman" w:hAnsi="Times New Roman" w:eastAsia="Times New Roman"/>
                <w:b w:val="0"/>
                <w:color w:val="000000"/>
                <w:sz w:val="26"/>
              </w:rPr>
              <w:t>Dashboard chỉ cho admin.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E08070E">
            <w:pPr>
              <w:keepNext w:val="0"/>
              <w:spacing w:before="0" w:after="120" w:line="276" w:lineRule="auto"/>
              <w:jc w:val="both"/>
            </w:pPr>
            <w:r>
              <w:rPr>
                <w:rFonts w:ascii="Times New Roman" w:hAnsi="Times New Roman" w:eastAsia="Times New Roman"/>
                <w:b w:val="0"/>
                <w:color w:val="000000"/>
                <w:sz w:val="26"/>
              </w:rPr>
              <w:t>Nhận log/metric từ API/worker.</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C402A5F">
            <w:pPr>
              <w:keepNext w:val="0"/>
              <w:spacing w:before="0" w:after="120" w:line="276" w:lineRule="auto"/>
              <w:jc w:val="both"/>
            </w:pPr>
            <w:r>
              <w:rPr>
                <w:rFonts w:ascii="Times New Roman" w:hAnsi="Times New Roman" w:eastAsia="Times New Roman"/>
                <w:b w:val="0"/>
                <w:color w:val="000000"/>
                <w:sz w:val="26"/>
              </w:rPr>
              <w:t>Authentication cho Grafana, không log secret.</w:t>
            </w:r>
          </w:p>
        </w:tc>
      </w:tr>
    </w:tbl>
    <w:p w14:paraId="1ADA35B2">
      <w:pPr>
        <w:keepNext w:val="0"/>
        <w:spacing w:before="0" w:after="120" w:line="276" w:lineRule="auto"/>
        <w:jc w:val="both"/>
      </w:pPr>
    </w:p>
    <w:p w14:paraId="2F7EBFD3">
      <w:pPr>
        <w:keepNext w:val="0"/>
        <w:spacing w:before="0" w:after="120" w:line="276" w:lineRule="auto"/>
        <w:jc w:val="both"/>
      </w:pPr>
      <w:r>
        <w:rPr>
          <w:rFonts w:ascii="Times New Roman" w:hAnsi="Times New Roman" w:eastAsia="Times New Roman"/>
          <w:color w:val="000000"/>
          <w:sz w:val="26"/>
        </w:rPr>
        <w:t>Môi trường phát triển có thể dùng Docker Compose. Môi trường production hoặc demo nâng cao có thể tách container theo vai trò nhưng không cần thêm công nghệ ngoài stack. Điều kiện quan trọng là biến môi trường, secret và connection string không được hard-code trong image.</w:t>
      </w:r>
    </w:p>
    <w:p w14:paraId="427ED8C5">
      <w:pPr>
        <w:pStyle w:val="2"/>
        <w:keepNext/>
        <w:pageBreakBefore/>
        <w:spacing w:before="240" w:after="160" w:line="276" w:lineRule="auto"/>
        <w:jc w:val="both"/>
      </w:pPr>
      <w:r>
        <w:rPr>
          <w:rFonts w:ascii="Times New Roman" w:hAnsi="Times New Roman" w:eastAsia="Times New Roman"/>
          <w:b/>
          <w:color w:val="000000"/>
          <w:sz w:val="26"/>
        </w:rPr>
        <w:t>35. Logging Strategy</w:t>
      </w:r>
    </w:p>
    <w:p w14:paraId="22D36055">
      <w:pPr>
        <w:keepNext w:val="0"/>
        <w:spacing w:before="0" w:after="120" w:line="276" w:lineRule="auto"/>
        <w:jc w:val="both"/>
      </w:pPr>
      <w:r>
        <w:rPr>
          <w:rFonts w:ascii="Times New Roman" w:hAnsi="Times New Roman" w:eastAsia="Times New Roman"/>
          <w:color w:val="000000"/>
          <w:sz w:val="26"/>
        </w:rPr>
        <w:t>Logging Strategy phải phục vụ truy vết request, job và lỗi Git/parser/analyzer mà không làm rò rỉ secret. Log nên có cấu trúc để Loki có thể query theo field thay vì chỉ tìm text tự do.</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409"/>
        <w:gridCol w:w="2409"/>
        <w:gridCol w:w="2409"/>
        <w:gridCol w:w="2409"/>
      </w:tblGrid>
      <w:tr w14:paraId="1B3746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B95B69D">
            <w:pPr>
              <w:keepNext w:val="0"/>
              <w:spacing w:before="0" w:after="120" w:line="276" w:lineRule="auto"/>
              <w:jc w:val="both"/>
            </w:pPr>
            <w:r>
              <w:rPr>
                <w:rFonts w:ascii="Times New Roman" w:hAnsi="Times New Roman" w:eastAsia="Times New Roman"/>
                <w:b/>
                <w:color w:val="000000"/>
                <w:sz w:val="26"/>
              </w:rPr>
              <w:t>Log Type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4B3CB1D">
            <w:pPr>
              <w:keepNext w:val="0"/>
              <w:spacing w:before="0" w:after="120" w:line="276" w:lineRule="auto"/>
              <w:jc w:val="both"/>
            </w:pPr>
            <w:r>
              <w:rPr>
                <w:rFonts w:ascii="Times New Roman" w:hAnsi="Times New Roman" w:eastAsia="Times New Roman"/>
                <w:b/>
                <w:color w:val="000000"/>
                <w:sz w:val="26"/>
              </w:rPr>
              <w:t>Nội dung bắt buộc</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65D39BC">
            <w:pPr>
              <w:keepNext w:val="0"/>
              <w:spacing w:before="0" w:after="120" w:line="276" w:lineRule="auto"/>
              <w:jc w:val="both"/>
            </w:pPr>
            <w:r>
              <w:rPr>
                <w:rFonts w:ascii="Times New Roman" w:hAnsi="Times New Roman" w:eastAsia="Times New Roman"/>
                <w:b/>
                <w:color w:val="000000"/>
                <w:sz w:val="26"/>
              </w:rPr>
              <w:t>Không được ghi</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EE793C7">
            <w:pPr>
              <w:keepNext w:val="0"/>
              <w:spacing w:before="0" w:after="120" w:line="276" w:lineRule="auto"/>
              <w:jc w:val="both"/>
            </w:pPr>
            <w:r>
              <w:rPr>
                <w:rFonts w:ascii="Times New Roman" w:hAnsi="Times New Roman" w:eastAsia="Times New Roman"/>
                <w:b/>
                <w:color w:val="000000"/>
                <w:sz w:val="26"/>
              </w:rPr>
              <w:t>Retention đề xuất</w:t>
            </w:r>
          </w:p>
        </w:tc>
      </w:tr>
      <w:tr w14:paraId="42FFA3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1E78368">
            <w:pPr>
              <w:keepNext w:val="0"/>
              <w:spacing w:before="0" w:after="120" w:line="276" w:lineRule="auto"/>
              <w:jc w:val="both"/>
            </w:pPr>
            <w:r>
              <w:rPr>
                <w:rFonts w:ascii="Times New Roman" w:hAnsi="Times New Roman" w:eastAsia="Times New Roman"/>
                <w:b w:val="0"/>
                <w:color w:val="000000"/>
                <w:sz w:val="26"/>
              </w:rPr>
              <w:t>Request Log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A5837F6">
            <w:pPr>
              <w:keepNext w:val="0"/>
              <w:spacing w:before="0" w:after="120" w:line="276" w:lineRule="auto"/>
              <w:jc w:val="both"/>
            </w:pPr>
            <w:r>
              <w:rPr>
                <w:rFonts w:ascii="Times New Roman" w:hAnsi="Times New Roman" w:eastAsia="Times New Roman"/>
                <w:b w:val="0"/>
                <w:color w:val="000000"/>
                <w:sz w:val="26"/>
              </w:rPr>
              <w:t>Timestamp, method, path, status, duration, user id, project id nếu có, correlation id.</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BFEE1B1">
            <w:pPr>
              <w:keepNext w:val="0"/>
              <w:spacing w:before="0" w:after="120" w:line="276" w:lineRule="auto"/>
              <w:jc w:val="both"/>
            </w:pPr>
            <w:r>
              <w:rPr>
                <w:rFonts w:ascii="Times New Roman" w:hAnsi="Times New Roman" w:eastAsia="Times New Roman"/>
                <w:b w:val="0"/>
                <w:color w:val="000000"/>
                <w:sz w:val="26"/>
              </w:rPr>
              <w:t>Access token, refresh token, password, credential Git.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A4580BC">
            <w:pPr>
              <w:keepNext w:val="0"/>
              <w:spacing w:before="0" w:after="120" w:line="276" w:lineRule="auto"/>
              <w:jc w:val="both"/>
            </w:pPr>
            <w:r>
              <w:rPr>
                <w:rFonts w:ascii="Times New Roman" w:hAnsi="Times New Roman" w:eastAsia="Times New Roman"/>
                <w:b w:val="0"/>
                <w:color w:val="000000"/>
                <w:sz w:val="26"/>
              </w:rPr>
              <w:t>30 đến 90 ngày tùy môi trường.</w:t>
            </w:r>
          </w:p>
        </w:tc>
      </w:tr>
      <w:tr w14:paraId="37A99D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32E6DBC">
            <w:pPr>
              <w:keepNext w:val="0"/>
              <w:spacing w:before="0" w:after="120" w:line="276" w:lineRule="auto"/>
              <w:jc w:val="both"/>
            </w:pPr>
            <w:r>
              <w:rPr>
                <w:rFonts w:ascii="Times New Roman" w:hAnsi="Times New Roman" w:eastAsia="Times New Roman"/>
                <w:b w:val="0"/>
                <w:color w:val="000000"/>
                <w:sz w:val="26"/>
              </w:rPr>
              <w:t>Job Log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33E6774">
            <w:pPr>
              <w:keepNext w:val="0"/>
              <w:spacing w:before="0" w:after="120" w:line="276" w:lineRule="auto"/>
              <w:jc w:val="both"/>
            </w:pPr>
            <w:r>
              <w:rPr>
                <w:rFonts w:ascii="Times New Roman" w:hAnsi="Times New Roman" w:eastAsia="Times New Roman"/>
                <w:b w:val="0"/>
                <w:color w:val="000000"/>
                <w:sz w:val="26"/>
              </w:rPr>
              <w:t>Job id, job type, state, attempt, duration, worker id, correlation id.</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AD90DCE">
            <w:pPr>
              <w:keepNext w:val="0"/>
              <w:spacing w:before="0" w:after="120" w:line="276" w:lineRule="auto"/>
              <w:jc w:val="both"/>
            </w:pPr>
            <w:r>
              <w:rPr>
                <w:rFonts w:ascii="Times New Roman" w:hAnsi="Times New Roman" w:eastAsia="Times New Roman"/>
                <w:b w:val="0"/>
                <w:color w:val="000000"/>
                <w:sz w:val="26"/>
              </w:rPr>
              <w:t>Payload chứa secret hoặc full file content.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D0FEB62">
            <w:pPr>
              <w:keepNext w:val="0"/>
              <w:spacing w:before="0" w:after="120" w:line="276" w:lineRule="auto"/>
              <w:jc w:val="both"/>
            </w:pPr>
            <w:r>
              <w:rPr>
                <w:rFonts w:ascii="Times New Roman" w:hAnsi="Times New Roman" w:eastAsia="Times New Roman"/>
                <w:b w:val="0"/>
                <w:color w:val="000000"/>
                <w:sz w:val="26"/>
              </w:rPr>
              <w:t>90 ngày hoặc theo retention audit.</w:t>
            </w:r>
          </w:p>
        </w:tc>
      </w:tr>
      <w:tr w14:paraId="439871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61C0EA7">
            <w:pPr>
              <w:keepNext w:val="0"/>
              <w:spacing w:before="0" w:after="120" w:line="276" w:lineRule="auto"/>
              <w:jc w:val="both"/>
            </w:pPr>
            <w:r>
              <w:rPr>
                <w:rFonts w:ascii="Times New Roman" w:hAnsi="Times New Roman" w:eastAsia="Times New Roman"/>
                <w:b w:val="0"/>
                <w:color w:val="000000"/>
                <w:sz w:val="26"/>
              </w:rPr>
              <w:t>Git Operation Log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96D0E37">
            <w:pPr>
              <w:keepNext w:val="0"/>
              <w:spacing w:before="0" w:after="120" w:line="276" w:lineRule="auto"/>
              <w:jc w:val="both"/>
            </w:pPr>
            <w:r>
              <w:rPr>
                <w:rFonts w:ascii="Times New Roman" w:hAnsi="Times New Roman" w:eastAsia="Times New Roman"/>
                <w:b w:val="0"/>
                <w:color w:val="000000"/>
                <w:sz w:val="26"/>
              </w:rPr>
              <w:t>Operation, repository id, branch, result, sanitized stderr, correlation id.</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848BCAF">
            <w:pPr>
              <w:keepNext w:val="0"/>
              <w:spacing w:before="0" w:after="120" w:line="276" w:lineRule="auto"/>
              <w:jc w:val="both"/>
            </w:pPr>
            <w:r>
              <w:rPr>
                <w:rFonts w:ascii="Times New Roman" w:hAnsi="Times New Roman" w:eastAsia="Times New Roman"/>
                <w:b w:val="0"/>
                <w:color w:val="000000"/>
                <w:sz w:val="26"/>
              </w:rPr>
              <w:t>Remote URL có token, credential, full stdout dài.</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E054204">
            <w:pPr>
              <w:keepNext w:val="0"/>
              <w:spacing w:before="0" w:after="120" w:line="276" w:lineRule="auto"/>
              <w:jc w:val="both"/>
            </w:pPr>
            <w:r>
              <w:rPr>
                <w:rFonts w:ascii="Times New Roman" w:hAnsi="Times New Roman" w:eastAsia="Times New Roman"/>
                <w:b w:val="0"/>
                <w:color w:val="000000"/>
                <w:sz w:val="26"/>
              </w:rPr>
              <w:t>90 ngày.</w:t>
            </w:r>
          </w:p>
        </w:tc>
      </w:tr>
      <w:tr w14:paraId="2F9ED4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C83CE9F">
            <w:pPr>
              <w:keepNext w:val="0"/>
              <w:spacing w:before="0" w:after="120" w:line="276" w:lineRule="auto"/>
              <w:jc w:val="both"/>
            </w:pPr>
            <w:r>
              <w:rPr>
                <w:rFonts w:ascii="Times New Roman" w:hAnsi="Times New Roman" w:eastAsia="Times New Roman"/>
                <w:b w:val="0"/>
                <w:color w:val="000000"/>
                <w:sz w:val="26"/>
              </w:rPr>
              <w:t>Security Log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4D91FB3">
            <w:pPr>
              <w:keepNext w:val="0"/>
              <w:spacing w:before="0" w:after="120" w:line="276" w:lineRule="auto"/>
              <w:jc w:val="both"/>
            </w:pPr>
            <w:r>
              <w:rPr>
                <w:rFonts w:ascii="Times New Roman" w:hAnsi="Times New Roman" w:eastAsia="Times New Roman"/>
                <w:b w:val="0"/>
                <w:color w:val="000000"/>
                <w:sz w:val="26"/>
              </w:rPr>
              <w:t>Login failed, permission denied, token revoked, suspicious rate.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002C131">
            <w:pPr>
              <w:keepNext w:val="0"/>
              <w:spacing w:before="0" w:after="120" w:line="276" w:lineRule="auto"/>
              <w:jc w:val="both"/>
            </w:pPr>
            <w:r>
              <w:rPr>
                <w:rFonts w:ascii="Times New Roman" w:hAnsi="Times New Roman" w:eastAsia="Times New Roman"/>
                <w:b w:val="0"/>
                <w:color w:val="000000"/>
                <w:sz w:val="26"/>
              </w:rPr>
              <w:t>Password, raw token.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0FFBE72">
            <w:pPr>
              <w:keepNext w:val="0"/>
              <w:spacing w:before="0" w:after="120" w:line="276" w:lineRule="auto"/>
              <w:jc w:val="both"/>
            </w:pPr>
            <w:r>
              <w:rPr>
                <w:rFonts w:ascii="Times New Roman" w:hAnsi="Times New Roman" w:eastAsia="Times New Roman"/>
                <w:b w:val="0"/>
                <w:color w:val="000000"/>
                <w:sz w:val="26"/>
              </w:rPr>
              <w:t>Tối thiểu 180 ngày cho audit.</w:t>
            </w:r>
          </w:p>
        </w:tc>
      </w:tr>
      <w:tr w14:paraId="66D1DE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AEB84FB">
            <w:pPr>
              <w:keepNext w:val="0"/>
              <w:spacing w:before="0" w:after="120" w:line="276" w:lineRule="auto"/>
              <w:jc w:val="both"/>
            </w:pPr>
            <w:r>
              <w:rPr>
                <w:rFonts w:ascii="Times New Roman" w:hAnsi="Times New Roman" w:eastAsia="Times New Roman"/>
                <w:b w:val="0"/>
                <w:color w:val="000000"/>
                <w:sz w:val="26"/>
              </w:rPr>
              <w:t>Domain Audit Log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EF8E5A9">
            <w:pPr>
              <w:keepNext w:val="0"/>
              <w:spacing w:before="0" w:after="120" w:line="276" w:lineRule="auto"/>
              <w:jc w:val="both"/>
            </w:pPr>
            <w:r>
              <w:rPr>
                <w:rFonts w:ascii="Times New Roman" w:hAnsi="Times New Roman" w:eastAsia="Times New Roman"/>
                <w:b w:val="0"/>
                <w:color w:val="000000"/>
                <w:sz w:val="26"/>
              </w:rPr>
              <w:t>Actor, action, target, before/after summary, timestamp.</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C0DC560">
            <w:pPr>
              <w:keepNext w:val="0"/>
              <w:spacing w:before="0" w:after="120" w:line="276" w:lineRule="auto"/>
              <w:jc w:val="both"/>
            </w:pPr>
            <w:r>
              <w:rPr>
                <w:rFonts w:ascii="Times New Roman" w:hAnsi="Times New Roman" w:eastAsia="Times New Roman"/>
                <w:b w:val="0"/>
                <w:color w:val="000000"/>
                <w:sz w:val="26"/>
              </w:rPr>
              <w:t>Dữ liệu file nhạy cảm hoặc secret.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CA0F718">
            <w:pPr>
              <w:keepNext w:val="0"/>
              <w:spacing w:before="0" w:after="120" w:line="276" w:lineRule="auto"/>
              <w:jc w:val="both"/>
            </w:pPr>
            <w:r>
              <w:rPr>
                <w:rFonts w:ascii="Times New Roman" w:hAnsi="Times New Roman" w:eastAsia="Times New Roman"/>
                <w:b w:val="0"/>
                <w:color w:val="000000"/>
                <w:sz w:val="26"/>
              </w:rPr>
              <w:t>Theo Data Retention Policy.</w:t>
            </w:r>
          </w:p>
        </w:tc>
      </w:tr>
    </w:tbl>
    <w:p w14:paraId="511011F5">
      <w:pPr>
        <w:keepNext w:val="0"/>
        <w:spacing w:before="0" w:after="120" w:line="276" w:lineRule="auto"/>
        <w:jc w:val="both"/>
      </w:pPr>
    </w:p>
    <w:p w14:paraId="3B13A6F8">
      <w:pPr>
        <w:keepNext w:val="0"/>
        <w:spacing w:before="0" w:after="120" w:line="276" w:lineRule="auto"/>
        <w:jc w:val="both"/>
      </w:pPr>
      <w:r>
        <w:rPr>
          <w:rFonts w:ascii="Times New Roman" w:hAnsi="Times New Roman" w:eastAsia="Times New Roman"/>
          <w:color w:val="000000"/>
          <w:sz w:val="26"/>
        </w:rPr>
        <w:t>Mức log mặc định cho production nên là Information cho lifecycle và Warning/Error cho bất thường. Debug log chỉ bật tạm thời. Lý do kỹ thuật là parser/Git có thể sinh log rất lớn, làm tăng chi phí lưu trữ và gây nhiễu khi điều tra incident.</w:t>
      </w:r>
    </w:p>
    <w:p w14:paraId="2DBF445D">
      <w:pPr>
        <w:pStyle w:val="2"/>
        <w:keepNext/>
        <w:pageBreakBefore/>
        <w:spacing w:before="240" w:after="160" w:line="276" w:lineRule="auto"/>
        <w:jc w:val="both"/>
      </w:pPr>
      <w:r>
        <w:rPr>
          <w:rFonts w:ascii="Times New Roman" w:hAnsi="Times New Roman" w:eastAsia="Times New Roman"/>
          <w:b/>
          <w:color w:val="000000"/>
          <w:sz w:val="26"/>
        </w:rPr>
        <w:t>36. Monitoring Strategy</w:t>
      </w:r>
    </w:p>
    <w:p w14:paraId="4BFA51B5">
      <w:pPr>
        <w:keepNext w:val="0"/>
        <w:spacing w:before="0" w:after="120" w:line="276" w:lineRule="auto"/>
        <w:jc w:val="both"/>
      </w:pPr>
      <w:r>
        <w:rPr>
          <w:rFonts w:ascii="Times New Roman" w:hAnsi="Times New Roman" w:eastAsia="Times New Roman"/>
          <w:color w:val="000000"/>
          <w:sz w:val="26"/>
        </w:rPr>
        <w:t>Monitoring Strategy dựa trên Prometheus và Grafana. Mục tiêu là phát hiện sớm lỗi API, queue backlog, worker failure, database latency và cache issue. Với hệ thống bất đồng bộ, chỉ theo dõi HTTP status là không đủ vì nhiều lỗi xuất hiện sau khi request tạo job đã thành công.</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3451"/>
        <w:gridCol w:w="2064"/>
        <w:gridCol w:w="2264"/>
        <w:gridCol w:w="2183"/>
      </w:tblGrid>
      <w:tr w14:paraId="0BD4BE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B958396">
            <w:pPr>
              <w:keepNext w:val="0"/>
              <w:spacing w:before="0" w:after="120" w:line="276" w:lineRule="auto"/>
              <w:jc w:val="both"/>
            </w:pPr>
            <w:r>
              <w:rPr>
                <w:rFonts w:ascii="Times New Roman" w:hAnsi="Times New Roman" w:eastAsia="Times New Roman"/>
                <w:b/>
                <w:color w:val="000000"/>
                <w:sz w:val="26"/>
              </w:rPr>
              <w:t>Metric</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B103CEA">
            <w:pPr>
              <w:keepNext w:val="0"/>
              <w:spacing w:before="0" w:after="120" w:line="276" w:lineRule="auto"/>
              <w:jc w:val="both"/>
            </w:pPr>
            <w:r>
              <w:rPr>
                <w:rFonts w:ascii="Times New Roman" w:hAnsi="Times New Roman" w:eastAsia="Times New Roman"/>
                <w:b/>
                <w:color w:val="000000"/>
                <w:sz w:val="26"/>
              </w:rPr>
              <w:t>Nguồn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B538364">
            <w:pPr>
              <w:keepNext w:val="0"/>
              <w:spacing w:before="0" w:after="120" w:line="276" w:lineRule="auto"/>
              <w:jc w:val="both"/>
            </w:pPr>
            <w:r>
              <w:rPr>
                <w:rFonts w:ascii="Times New Roman" w:hAnsi="Times New Roman" w:eastAsia="Times New Roman"/>
                <w:b/>
                <w:color w:val="000000"/>
                <w:sz w:val="26"/>
              </w:rPr>
              <w:t>KPI/Ngưỡng cảnh báo</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F3AB3A4">
            <w:pPr>
              <w:keepNext w:val="0"/>
              <w:spacing w:before="0" w:after="120" w:line="276" w:lineRule="auto"/>
              <w:jc w:val="both"/>
            </w:pPr>
            <w:r>
              <w:rPr>
                <w:rFonts w:ascii="Times New Roman" w:hAnsi="Times New Roman" w:eastAsia="Times New Roman"/>
                <w:b/>
                <w:color w:val="000000"/>
                <w:sz w:val="26"/>
              </w:rPr>
              <w:t>Lý do kỹ thuật</w:t>
            </w:r>
          </w:p>
        </w:tc>
      </w:tr>
      <w:tr w14:paraId="31CB63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38AE932">
            <w:pPr>
              <w:keepNext w:val="0"/>
              <w:spacing w:before="0" w:after="120" w:line="276" w:lineRule="auto"/>
              <w:jc w:val="both"/>
            </w:pPr>
            <w:r>
              <w:rPr>
                <w:rFonts w:ascii="Times New Roman" w:hAnsi="Times New Roman" w:eastAsia="Times New Roman"/>
                <w:b w:val="0"/>
                <w:color w:val="000000"/>
                <w:sz w:val="26"/>
              </w:rPr>
              <w:t>http_request_duration_seconds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6007763">
            <w:pPr>
              <w:keepNext w:val="0"/>
              <w:spacing w:before="0" w:after="120" w:line="276" w:lineRule="auto"/>
              <w:jc w:val="both"/>
            </w:pPr>
            <w:r>
              <w:rPr>
                <w:rFonts w:ascii="Times New Roman" w:hAnsi="Times New Roman" w:eastAsia="Times New Roman"/>
                <w:b w:val="0"/>
                <w:color w:val="000000"/>
                <w:sz w:val="26"/>
              </w:rPr>
              <w:t>API</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3F3A11E">
            <w:pPr>
              <w:keepNext w:val="0"/>
              <w:spacing w:before="0" w:after="120" w:line="276" w:lineRule="auto"/>
              <w:jc w:val="both"/>
            </w:pPr>
            <w:r>
              <w:rPr>
                <w:rFonts w:ascii="Times New Roman" w:hAnsi="Times New Roman" w:eastAsia="Times New Roman"/>
                <w:b w:val="0"/>
                <w:color w:val="000000"/>
                <w:sz w:val="26"/>
              </w:rPr>
              <w:t>p95 dashboard API dưới 2 giây; p95 endpoint nhẹ dưới 500 ms.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4AA80A0">
            <w:pPr>
              <w:keepNext w:val="0"/>
              <w:spacing w:before="0" w:after="120" w:line="276" w:lineRule="auto"/>
              <w:jc w:val="both"/>
            </w:pPr>
            <w:r>
              <w:rPr>
                <w:rFonts w:ascii="Times New Roman" w:hAnsi="Times New Roman" w:eastAsia="Times New Roman"/>
                <w:b w:val="0"/>
                <w:color w:val="000000"/>
                <w:sz w:val="26"/>
              </w:rPr>
              <w:t>Đảm bảo UI phản hồi nhanh.</w:t>
            </w:r>
          </w:p>
        </w:tc>
      </w:tr>
      <w:tr w14:paraId="364F3A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C325E8A">
            <w:pPr>
              <w:keepNext w:val="0"/>
              <w:spacing w:before="0" w:after="120" w:line="276" w:lineRule="auto"/>
              <w:jc w:val="both"/>
            </w:pPr>
            <w:r>
              <w:rPr>
                <w:rFonts w:ascii="Times New Roman" w:hAnsi="Times New Roman" w:eastAsia="Times New Roman"/>
                <w:b w:val="0"/>
                <w:color w:val="000000"/>
                <w:sz w:val="26"/>
              </w:rPr>
              <w:t>job_duration_seconds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0B73DF4">
            <w:pPr>
              <w:keepNext w:val="0"/>
              <w:spacing w:before="0" w:after="120" w:line="276" w:lineRule="auto"/>
              <w:jc w:val="both"/>
            </w:pPr>
            <w:r>
              <w:rPr>
                <w:rFonts w:ascii="Times New Roman" w:hAnsi="Times New Roman" w:eastAsia="Times New Roman"/>
                <w:b w:val="0"/>
                <w:color w:val="000000"/>
                <w:sz w:val="26"/>
              </w:rPr>
              <w:t>Worker</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E9E1BC3">
            <w:pPr>
              <w:keepNext w:val="0"/>
              <w:spacing w:before="0" w:after="120" w:line="276" w:lineRule="auto"/>
              <w:jc w:val="both"/>
            </w:pPr>
            <w:r>
              <w:rPr>
                <w:rFonts w:ascii="Times New Roman" w:hAnsi="Times New Roman" w:eastAsia="Times New Roman"/>
                <w:b w:val="0"/>
                <w:color w:val="000000"/>
                <w:sz w:val="26"/>
              </w:rPr>
              <w:t>Analyze project trung bình nhỏ dưới 5 phút với project vừa; diff scene p95 dưới 30 giây.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38FD1C3">
            <w:pPr>
              <w:keepNext w:val="0"/>
              <w:spacing w:before="0" w:after="120" w:line="276" w:lineRule="auto"/>
              <w:jc w:val="both"/>
            </w:pPr>
            <w:r>
              <w:rPr>
                <w:rFonts w:ascii="Times New Roman" w:hAnsi="Times New Roman" w:eastAsia="Times New Roman"/>
                <w:b w:val="0"/>
                <w:color w:val="000000"/>
                <w:sz w:val="26"/>
              </w:rPr>
              <w:t>Tác vụ nền cần giới hạn để không backlog.</w:t>
            </w:r>
          </w:p>
        </w:tc>
      </w:tr>
      <w:tr w14:paraId="7B621B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1169DAA">
            <w:pPr>
              <w:keepNext w:val="0"/>
              <w:spacing w:before="0" w:after="120" w:line="276" w:lineRule="auto"/>
              <w:jc w:val="both"/>
            </w:pPr>
            <w:r>
              <w:rPr>
                <w:rFonts w:ascii="Times New Roman" w:hAnsi="Times New Roman" w:eastAsia="Times New Roman"/>
                <w:b w:val="0"/>
                <w:color w:val="000000"/>
                <w:sz w:val="26"/>
              </w:rPr>
              <w:t>rabbitmq_queue_depth</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59D0A7A">
            <w:pPr>
              <w:keepNext w:val="0"/>
              <w:spacing w:before="0" w:after="120" w:line="276" w:lineRule="auto"/>
              <w:jc w:val="both"/>
            </w:pPr>
            <w:r>
              <w:rPr>
                <w:rFonts w:ascii="Times New Roman" w:hAnsi="Times New Roman" w:eastAsia="Times New Roman"/>
                <w:b w:val="0"/>
                <w:color w:val="000000"/>
                <w:sz w:val="26"/>
              </w:rPr>
              <w:t>RabbitMQ</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35BCFBD">
            <w:pPr>
              <w:keepNext w:val="0"/>
              <w:spacing w:before="0" w:after="120" w:line="276" w:lineRule="auto"/>
              <w:jc w:val="both"/>
            </w:pPr>
            <w:r>
              <w:rPr>
                <w:rFonts w:ascii="Times New Roman" w:hAnsi="Times New Roman" w:eastAsia="Times New Roman"/>
                <w:b w:val="0"/>
                <w:color w:val="000000"/>
                <w:sz w:val="26"/>
              </w:rPr>
              <w:t>Cảnh báo khi queue tăng liên tục trong 10 phút.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D5BECB8">
            <w:pPr>
              <w:keepNext w:val="0"/>
              <w:spacing w:before="0" w:after="120" w:line="276" w:lineRule="auto"/>
              <w:jc w:val="both"/>
            </w:pPr>
            <w:r>
              <w:rPr>
                <w:rFonts w:ascii="Times New Roman" w:hAnsi="Times New Roman" w:eastAsia="Times New Roman"/>
                <w:b w:val="0"/>
                <w:color w:val="000000"/>
                <w:sz w:val="26"/>
              </w:rPr>
              <w:t>Queue backlog thể hiện worker không theo kịp tải.</w:t>
            </w:r>
          </w:p>
        </w:tc>
      </w:tr>
      <w:tr w14:paraId="0EAE93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2CE46F3">
            <w:pPr>
              <w:keepNext w:val="0"/>
              <w:spacing w:before="0" w:after="120" w:line="276" w:lineRule="auto"/>
              <w:jc w:val="both"/>
            </w:pPr>
            <w:r>
              <w:rPr>
                <w:rFonts w:ascii="Times New Roman" w:hAnsi="Times New Roman" w:eastAsia="Times New Roman"/>
                <w:b w:val="0"/>
                <w:color w:val="000000"/>
                <w:sz w:val="26"/>
              </w:rPr>
              <w:t>job_failure_rate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4027570">
            <w:pPr>
              <w:keepNext w:val="0"/>
              <w:spacing w:before="0" w:after="120" w:line="276" w:lineRule="auto"/>
              <w:jc w:val="both"/>
            </w:pPr>
            <w:r>
              <w:rPr>
                <w:rFonts w:ascii="Times New Roman" w:hAnsi="Times New Roman" w:eastAsia="Times New Roman"/>
                <w:b w:val="0"/>
                <w:color w:val="000000"/>
                <w:sz w:val="26"/>
              </w:rPr>
              <w:t>Worker</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80D0570">
            <w:pPr>
              <w:keepNext w:val="0"/>
              <w:spacing w:before="0" w:after="120" w:line="276" w:lineRule="auto"/>
              <w:jc w:val="both"/>
            </w:pPr>
            <w:r>
              <w:rPr>
                <w:rFonts w:ascii="Times New Roman" w:hAnsi="Times New Roman" w:eastAsia="Times New Roman"/>
                <w:b w:val="0"/>
                <w:color w:val="000000"/>
                <w:sz w:val="26"/>
              </w:rPr>
              <w:t>Cảnh báo nếu failure rate trên 5% trong 15 phút.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000ADC8">
            <w:pPr>
              <w:keepNext w:val="0"/>
              <w:spacing w:before="0" w:after="120" w:line="276" w:lineRule="auto"/>
              <w:jc w:val="both"/>
            </w:pPr>
            <w:r>
              <w:rPr>
                <w:rFonts w:ascii="Times New Roman" w:hAnsi="Times New Roman" w:eastAsia="Times New Roman"/>
                <w:b w:val="0"/>
                <w:color w:val="000000"/>
                <w:sz w:val="26"/>
              </w:rPr>
              <w:t>Phát hiện lỗi parser/analyzer hoặc dependency storage.</w:t>
            </w:r>
          </w:p>
        </w:tc>
      </w:tr>
      <w:tr w14:paraId="277693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B2BE564">
            <w:pPr>
              <w:keepNext w:val="0"/>
              <w:spacing w:before="0" w:after="120" w:line="276" w:lineRule="auto"/>
              <w:jc w:val="both"/>
            </w:pPr>
            <w:r>
              <w:rPr>
                <w:rFonts w:ascii="Times New Roman" w:hAnsi="Times New Roman" w:eastAsia="Times New Roman"/>
                <w:b w:val="0"/>
                <w:color w:val="000000"/>
                <w:sz w:val="26"/>
              </w:rPr>
              <w:t>db_query_duration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8E62751">
            <w:pPr>
              <w:keepNext w:val="0"/>
              <w:spacing w:before="0" w:after="120" w:line="276" w:lineRule="auto"/>
              <w:jc w:val="both"/>
            </w:pPr>
            <w:r>
              <w:rPr>
                <w:rFonts w:ascii="Times New Roman" w:hAnsi="Times New Roman" w:eastAsia="Times New Roman"/>
                <w:b w:val="0"/>
                <w:color w:val="000000"/>
                <w:sz w:val="26"/>
              </w:rPr>
              <w:t>PostgreSQL</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542CDC7">
            <w:pPr>
              <w:keepNext w:val="0"/>
              <w:spacing w:before="0" w:after="120" w:line="276" w:lineRule="auto"/>
              <w:jc w:val="both"/>
            </w:pPr>
            <w:r>
              <w:rPr>
                <w:rFonts w:ascii="Times New Roman" w:hAnsi="Times New Roman" w:eastAsia="Times New Roman"/>
                <w:b w:val="0"/>
                <w:color w:val="000000"/>
                <w:sz w:val="26"/>
              </w:rPr>
              <w:t>p95 query dashboard/search dưới 300 ms ở DB layer.</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E944695">
            <w:pPr>
              <w:keepNext w:val="0"/>
              <w:spacing w:before="0" w:after="120" w:line="276" w:lineRule="auto"/>
              <w:jc w:val="both"/>
            </w:pPr>
            <w:r>
              <w:rPr>
                <w:rFonts w:ascii="Times New Roman" w:hAnsi="Times New Roman" w:eastAsia="Times New Roman"/>
                <w:b w:val="0"/>
                <w:color w:val="000000"/>
                <w:sz w:val="26"/>
              </w:rPr>
              <w:t>DB chậm làm tăng latency API và worker.</w:t>
            </w:r>
          </w:p>
        </w:tc>
      </w:tr>
      <w:tr w14:paraId="40B7F3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837A39E">
            <w:pPr>
              <w:keepNext w:val="0"/>
              <w:spacing w:before="0" w:after="120" w:line="276" w:lineRule="auto"/>
              <w:jc w:val="both"/>
            </w:pPr>
            <w:r>
              <w:rPr>
                <w:rFonts w:ascii="Times New Roman" w:hAnsi="Times New Roman" w:eastAsia="Times New Roman"/>
                <w:b w:val="0"/>
                <w:color w:val="000000"/>
                <w:sz w:val="26"/>
              </w:rPr>
              <w:t>redis_cache_hit_ratio</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AC1761F">
            <w:pPr>
              <w:keepNext w:val="0"/>
              <w:spacing w:before="0" w:after="120" w:line="276" w:lineRule="auto"/>
              <w:jc w:val="both"/>
            </w:pPr>
            <w:r>
              <w:rPr>
                <w:rFonts w:ascii="Times New Roman" w:hAnsi="Times New Roman" w:eastAsia="Times New Roman"/>
                <w:b w:val="0"/>
                <w:color w:val="000000"/>
                <w:sz w:val="26"/>
              </w:rPr>
              <w:t>Redis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8DE0E24">
            <w:pPr>
              <w:keepNext w:val="0"/>
              <w:spacing w:before="0" w:after="120" w:line="276" w:lineRule="auto"/>
              <w:jc w:val="both"/>
            </w:pPr>
            <w:r>
              <w:rPr>
                <w:rFonts w:ascii="Times New Roman" w:hAnsi="Times New Roman" w:eastAsia="Times New Roman"/>
                <w:b w:val="0"/>
                <w:color w:val="000000"/>
                <w:sz w:val="26"/>
              </w:rPr>
              <w:t>Dashboard cache hit ratio mục tiêu trên 70% sau warm-up.</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43E68D3">
            <w:pPr>
              <w:keepNext w:val="0"/>
              <w:spacing w:before="0" w:after="120" w:line="276" w:lineRule="auto"/>
              <w:jc w:val="both"/>
            </w:pPr>
            <w:r>
              <w:rPr>
                <w:rFonts w:ascii="Times New Roman" w:hAnsi="Times New Roman" w:eastAsia="Times New Roman"/>
                <w:b w:val="0"/>
                <w:color w:val="000000"/>
                <w:sz w:val="26"/>
              </w:rPr>
              <w:t>Cache giúp đạt KPI dashboard.</w:t>
            </w:r>
          </w:p>
        </w:tc>
      </w:tr>
      <w:tr w14:paraId="6ED3B0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7C7067E">
            <w:pPr>
              <w:keepNext w:val="0"/>
              <w:spacing w:before="0" w:after="120" w:line="276" w:lineRule="auto"/>
              <w:jc w:val="both"/>
            </w:pPr>
            <w:r>
              <w:rPr>
                <w:rFonts w:ascii="Times New Roman" w:hAnsi="Times New Roman" w:eastAsia="Times New Roman"/>
                <w:b w:val="0"/>
                <w:color w:val="000000"/>
                <w:sz w:val="26"/>
              </w:rPr>
              <w:t>minio_operation_errors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2BA4FC3">
            <w:pPr>
              <w:keepNext w:val="0"/>
              <w:spacing w:before="0" w:after="120" w:line="276" w:lineRule="auto"/>
              <w:jc w:val="both"/>
            </w:pPr>
            <w:r>
              <w:rPr>
                <w:rFonts w:ascii="Times New Roman" w:hAnsi="Times New Roman" w:eastAsia="Times New Roman"/>
                <w:b w:val="0"/>
                <w:color w:val="000000"/>
                <w:sz w:val="26"/>
              </w:rPr>
              <w:t>MinIO</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E07885E">
            <w:pPr>
              <w:keepNext w:val="0"/>
              <w:spacing w:before="0" w:after="120" w:line="276" w:lineRule="auto"/>
              <w:jc w:val="both"/>
            </w:pPr>
            <w:r>
              <w:rPr>
                <w:rFonts w:ascii="Times New Roman" w:hAnsi="Times New Roman" w:eastAsia="Times New Roman"/>
                <w:b w:val="0"/>
                <w:color w:val="000000"/>
                <w:sz w:val="26"/>
              </w:rPr>
              <w:t>Bất kỳ spike lỗi đọc/ghi artifact cần cảnh báo.</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CEDFA90">
            <w:pPr>
              <w:keepNext w:val="0"/>
              <w:spacing w:before="0" w:after="120" w:line="276" w:lineRule="auto"/>
              <w:jc w:val="both"/>
            </w:pPr>
            <w:r>
              <w:rPr>
                <w:rFonts w:ascii="Times New Roman" w:hAnsi="Times New Roman" w:eastAsia="Times New Roman"/>
                <w:b w:val="0"/>
                <w:color w:val="000000"/>
                <w:sz w:val="26"/>
              </w:rPr>
              <w:t>Artifact diff/preview mất sẽ ảnh hưởng UI và job.</w:t>
            </w:r>
          </w:p>
        </w:tc>
      </w:tr>
    </w:tbl>
    <w:p w14:paraId="039BF01B">
      <w:pPr>
        <w:keepNext w:val="0"/>
        <w:spacing w:before="0" w:after="120" w:line="276" w:lineRule="auto"/>
        <w:jc w:val="both"/>
      </w:pPr>
    </w:p>
    <w:p w14:paraId="3B0C8626">
      <w:pPr>
        <w:keepNext w:val="0"/>
        <w:spacing w:before="0" w:after="120" w:line="276" w:lineRule="auto"/>
        <w:jc w:val="both"/>
      </w:pPr>
      <w:r>
        <w:rPr>
          <w:rFonts w:ascii="Times New Roman" w:hAnsi="Times New Roman" w:eastAsia="Times New Roman"/>
          <w:color w:val="000000"/>
          <w:sz w:val="26"/>
        </w:rPr>
        <w:t>Grafana dashboard nên tách ba nhóm: API Health, Worker/Queue Health và Data Store Health. Lý do kỹ thuật là owner vận hành cần nhanh chóng xác định bottleneck thuộc HTTP, queue hay storage để xử lý đúng hướng.</w:t>
      </w:r>
    </w:p>
    <w:p w14:paraId="7B4EAF42">
      <w:pPr>
        <w:pStyle w:val="2"/>
        <w:keepNext/>
        <w:pageBreakBefore/>
        <w:spacing w:before="240" w:after="160" w:line="276" w:lineRule="auto"/>
        <w:jc w:val="both"/>
      </w:pPr>
      <w:r>
        <w:rPr>
          <w:rFonts w:ascii="Times New Roman" w:hAnsi="Times New Roman" w:eastAsia="Times New Roman"/>
          <w:b/>
          <w:color w:val="000000"/>
          <w:sz w:val="26"/>
        </w:rPr>
        <w:t>37. Backup Strategy</w:t>
      </w:r>
    </w:p>
    <w:p w14:paraId="10800596">
      <w:pPr>
        <w:keepNext w:val="0"/>
        <w:spacing w:before="0" w:after="120" w:line="276" w:lineRule="auto"/>
        <w:jc w:val="both"/>
      </w:pPr>
      <w:r>
        <w:rPr>
          <w:rFonts w:ascii="Times New Roman" w:hAnsi="Times New Roman" w:eastAsia="Times New Roman"/>
          <w:color w:val="000000"/>
          <w:sz w:val="26"/>
        </w:rPr>
        <w:t>Backup Strategy phải phân biệt dữ liệu không thể tái tạo và dữ liệu có thể tái sinh. User, project, membership, repository config, audit và notification là dữ liệu nghiệp vụ cần backup nghiêm ngặt. Metadata có thể tái sinh từ repository nhưng vẫn nên backup để giảm thời gian khôi phục và tránh tải lại phân tích.</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409"/>
        <w:gridCol w:w="2484"/>
        <w:gridCol w:w="2409"/>
        <w:gridCol w:w="2409"/>
      </w:tblGrid>
      <w:tr w14:paraId="172C92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F153CB5">
            <w:pPr>
              <w:keepNext w:val="0"/>
              <w:spacing w:before="0" w:after="120" w:line="276" w:lineRule="auto"/>
              <w:jc w:val="both"/>
            </w:pPr>
            <w:r>
              <w:rPr>
                <w:rFonts w:ascii="Times New Roman" w:hAnsi="Times New Roman" w:eastAsia="Times New Roman"/>
                <w:b/>
                <w:color w:val="000000"/>
                <w:sz w:val="26"/>
              </w:rPr>
              <w:t>Nguồn dữ liệu</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1473D8C">
            <w:pPr>
              <w:keepNext w:val="0"/>
              <w:spacing w:before="0" w:after="120" w:line="276" w:lineRule="auto"/>
              <w:jc w:val="both"/>
            </w:pPr>
            <w:r>
              <w:rPr>
                <w:rFonts w:ascii="Times New Roman" w:hAnsi="Times New Roman" w:eastAsia="Times New Roman"/>
                <w:b/>
                <w:color w:val="000000"/>
                <w:sz w:val="26"/>
              </w:rPr>
              <w:t>Vai trò</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B2951E2">
            <w:pPr>
              <w:keepNext w:val="0"/>
              <w:spacing w:before="0" w:after="120" w:line="276" w:lineRule="auto"/>
              <w:jc w:val="both"/>
            </w:pPr>
            <w:r>
              <w:rPr>
                <w:rFonts w:ascii="Times New Roman" w:hAnsi="Times New Roman" w:eastAsia="Times New Roman"/>
                <w:b/>
                <w:color w:val="000000"/>
                <w:sz w:val="26"/>
              </w:rPr>
              <w:t>Chiến lược backup</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962A3F6">
            <w:pPr>
              <w:keepNext w:val="0"/>
              <w:spacing w:before="0" w:after="120" w:line="276" w:lineRule="auto"/>
              <w:jc w:val="both"/>
            </w:pPr>
            <w:r>
              <w:rPr>
                <w:rFonts w:ascii="Times New Roman" w:hAnsi="Times New Roman" w:eastAsia="Times New Roman"/>
                <w:b/>
                <w:color w:val="000000"/>
                <w:sz w:val="26"/>
              </w:rPr>
              <w:t>Lý do kỹ thuật</w:t>
            </w:r>
          </w:p>
        </w:tc>
      </w:tr>
      <w:tr w14:paraId="11D2CB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3647D62">
            <w:pPr>
              <w:keepNext w:val="0"/>
              <w:spacing w:before="0" w:after="120" w:line="276" w:lineRule="auto"/>
              <w:jc w:val="both"/>
            </w:pPr>
            <w:r>
              <w:rPr>
                <w:rFonts w:ascii="Times New Roman" w:hAnsi="Times New Roman" w:eastAsia="Times New Roman"/>
                <w:b w:val="0"/>
                <w:color w:val="000000"/>
                <w:sz w:val="26"/>
              </w:rPr>
              <w:t>PostgreSQL Core Schema</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67716B8">
            <w:pPr>
              <w:keepNext w:val="0"/>
              <w:spacing w:before="0" w:after="120" w:line="276" w:lineRule="auto"/>
              <w:jc w:val="both"/>
            </w:pPr>
            <w:r>
              <w:rPr>
                <w:rFonts w:ascii="Times New Roman" w:hAnsi="Times New Roman" w:eastAsia="Times New Roman"/>
                <w:b w:val="0"/>
                <w:color w:val="000000"/>
                <w:sz w:val="26"/>
              </w:rPr>
              <w:t>User, project, repository, role, activity, notification.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9FDE428">
            <w:pPr>
              <w:keepNext w:val="0"/>
              <w:spacing w:before="0" w:after="120" w:line="276" w:lineRule="auto"/>
              <w:jc w:val="both"/>
            </w:pPr>
            <w:r>
              <w:rPr>
                <w:rFonts w:ascii="Times New Roman" w:hAnsi="Times New Roman" w:eastAsia="Times New Roman"/>
                <w:b w:val="0"/>
                <w:color w:val="000000"/>
                <w:sz w:val="26"/>
              </w:rPr>
              <w:t>Full backup định kỳ và incremental/WAL nếu môi trường hỗ trợ.</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0382F84">
            <w:pPr>
              <w:keepNext w:val="0"/>
              <w:spacing w:before="0" w:after="120" w:line="276" w:lineRule="auto"/>
              <w:jc w:val="both"/>
            </w:pPr>
            <w:r>
              <w:rPr>
                <w:rFonts w:ascii="Times New Roman" w:hAnsi="Times New Roman" w:eastAsia="Times New Roman"/>
                <w:b w:val="0"/>
                <w:color w:val="000000"/>
                <w:sz w:val="26"/>
              </w:rPr>
              <w:t>Mất dữ liệu core làm mất trạng thái nghiệp vụ không thể tái tạo đầy đủ.</w:t>
            </w:r>
          </w:p>
        </w:tc>
      </w:tr>
      <w:tr w14:paraId="5E0C05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BDFCAF0">
            <w:pPr>
              <w:keepNext w:val="0"/>
              <w:spacing w:before="0" w:after="120" w:line="276" w:lineRule="auto"/>
              <w:jc w:val="both"/>
            </w:pPr>
            <w:r>
              <w:rPr>
                <w:rFonts w:ascii="Times New Roman" w:hAnsi="Times New Roman" w:eastAsia="Times New Roman"/>
                <w:b w:val="0"/>
                <w:color w:val="000000"/>
                <w:sz w:val="26"/>
              </w:rPr>
              <w:t>PostgreSQL Metadata Schema</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AA3219D">
            <w:pPr>
              <w:keepNext w:val="0"/>
              <w:spacing w:before="0" w:after="120" w:line="276" w:lineRule="auto"/>
              <w:jc w:val="both"/>
            </w:pPr>
            <w:r>
              <w:rPr>
                <w:rFonts w:ascii="Times New Roman" w:hAnsi="Times New Roman" w:eastAsia="Times New Roman"/>
                <w:b w:val="0"/>
                <w:color w:val="000000"/>
                <w:sz w:val="26"/>
              </w:rPr>
              <w:t>Scene, asset, dependency, health, statistics.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84364BE">
            <w:pPr>
              <w:keepNext w:val="0"/>
              <w:spacing w:before="0" w:after="120" w:line="276" w:lineRule="auto"/>
              <w:jc w:val="both"/>
            </w:pPr>
            <w:r>
              <w:rPr>
                <w:rFonts w:ascii="Times New Roman" w:hAnsi="Times New Roman" w:eastAsia="Times New Roman"/>
                <w:b w:val="0"/>
                <w:color w:val="000000"/>
                <w:sz w:val="26"/>
              </w:rPr>
              <w:t>Backup định kỳ thấp hơn core hoặc tái tạo từ Git nếu chấp nhận được.</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07C4170">
            <w:pPr>
              <w:keepNext w:val="0"/>
              <w:spacing w:before="0" w:after="120" w:line="276" w:lineRule="auto"/>
              <w:jc w:val="both"/>
            </w:pPr>
            <w:r>
              <w:rPr>
                <w:rFonts w:ascii="Times New Roman" w:hAnsi="Times New Roman" w:eastAsia="Times New Roman"/>
                <w:b w:val="0"/>
                <w:color w:val="000000"/>
                <w:sz w:val="26"/>
              </w:rPr>
              <w:t>Metadata lớn nhưng có thể tái sinh, cần cân bằng chi phí.</w:t>
            </w:r>
          </w:p>
        </w:tc>
      </w:tr>
      <w:tr w14:paraId="604295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ABAE08B">
            <w:pPr>
              <w:keepNext w:val="0"/>
              <w:spacing w:before="0" w:after="120" w:line="276" w:lineRule="auto"/>
              <w:jc w:val="both"/>
            </w:pPr>
            <w:r>
              <w:rPr>
                <w:rFonts w:ascii="Times New Roman" w:hAnsi="Times New Roman" w:eastAsia="Times New Roman"/>
                <w:b w:val="0"/>
                <w:color w:val="000000"/>
                <w:sz w:val="26"/>
              </w:rPr>
              <w:t>MinIO</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2276412">
            <w:pPr>
              <w:keepNext w:val="0"/>
              <w:spacing w:before="0" w:after="120" w:line="276" w:lineRule="auto"/>
              <w:jc w:val="both"/>
            </w:pPr>
            <w:r>
              <w:rPr>
                <w:rFonts w:ascii="Times New Roman" w:hAnsi="Times New Roman" w:eastAsia="Times New Roman"/>
                <w:b w:val="0"/>
                <w:color w:val="000000"/>
                <w:sz w:val="26"/>
              </w:rPr>
              <w:t>Artifact diff/preview/snapshot phụ trợ.</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F0E4EA2">
            <w:pPr>
              <w:keepNext w:val="0"/>
              <w:spacing w:before="0" w:after="120" w:line="276" w:lineRule="auto"/>
              <w:jc w:val="both"/>
            </w:pPr>
            <w:r>
              <w:rPr>
                <w:rFonts w:ascii="Times New Roman" w:hAnsi="Times New Roman" w:eastAsia="Times New Roman"/>
                <w:b w:val="0"/>
                <w:color w:val="000000"/>
                <w:sz w:val="26"/>
              </w:rPr>
              <w:t>Backup bucket theo policy hoặc giữ artifact có TTL.</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7D030B1">
            <w:pPr>
              <w:keepNext w:val="0"/>
              <w:spacing w:before="0" w:after="120" w:line="276" w:lineRule="auto"/>
              <w:jc w:val="both"/>
            </w:pPr>
            <w:r>
              <w:rPr>
                <w:rFonts w:ascii="Times New Roman" w:hAnsi="Times New Roman" w:eastAsia="Times New Roman"/>
                <w:b w:val="0"/>
                <w:color w:val="000000"/>
                <w:sz w:val="26"/>
              </w:rPr>
              <w:t>Artifact lớn không nên lưu trong DB nhưng cần phục hồi nếu UI phụ thuộc.</w:t>
            </w:r>
          </w:p>
        </w:tc>
      </w:tr>
      <w:tr w14:paraId="6E4B6B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F6EBD29">
            <w:pPr>
              <w:keepNext w:val="0"/>
              <w:spacing w:before="0" w:after="120" w:line="276" w:lineRule="auto"/>
              <w:jc w:val="both"/>
            </w:pPr>
            <w:r>
              <w:rPr>
                <w:rFonts w:ascii="Times New Roman" w:hAnsi="Times New Roman" w:eastAsia="Times New Roman"/>
                <w:b w:val="0"/>
                <w:color w:val="000000"/>
                <w:sz w:val="26"/>
              </w:rPr>
              <w:t>Redis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E762133">
            <w:pPr>
              <w:keepNext w:val="0"/>
              <w:spacing w:before="0" w:after="120" w:line="276" w:lineRule="auto"/>
              <w:jc w:val="both"/>
            </w:pPr>
            <w:r>
              <w:rPr>
                <w:rFonts w:ascii="Times New Roman" w:hAnsi="Times New Roman" w:eastAsia="Times New Roman"/>
                <w:b w:val="0"/>
                <w:color w:val="000000"/>
                <w:sz w:val="26"/>
              </w:rPr>
              <w:t>Cache và lock.</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9541351">
            <w:pPr>
              <w:keepNext w:val="0"/>
              <w:spacing w:before="0" w:after="120" w:line="276" w:lineRule="auto"/>
              <w:jc w:val="both"/>
            </w:pPr>
            <w:r>
              <w:rPr>
                <w:rFonts w:ascii="Times New Roman" w:hAnsi="Times New Roman" w:eastAsia="Times New Roman"/>
                <w:b w:val="0"/>
                <w:color w:val="000000"/>
                <w:sz w:val="26"/>
              </w:rPr>
              <w:t>Không yêu cầu backup cho cache; token/session tùy policy có thể mất khi restart.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9EFFA8D">
            <w:pPr>
              <w:keepNext w:val="0"/>
              <w:spacing w:before="0" w:after="120" w:line="276" w:lineRule="auto"/>
              <w:jc w:val="both"/>
            </w:pPr>
            <w:r>
              <w:rPr>
                <w:rFonts w:ascii="Times New Roman" w:hAnsi="Times New Roman" w:eastAsia="Times New Roman"/>
                <w:b w:val="0"/>
                <w:color w:val="000000"/>
                <w:sz w:val="26"/>
              </w:rPr>
              <w:t>Redis được thiết kế làm volatile store trong hệ thống này.</w:t>
            </w:r>
          </w:p>
        </w:tc>
      </w:tr>
      <w:tr w14:paraId="0102ED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601A26C">
            <w:pPr>
              <w:keepNext w:val="0"/>
              <w:spacing w:before="0" w:after="120" w:line="276" w:lineRule="auto"/>
              <w:jc w:val="both"/>
            </w:pPr>
            <w:r>
              <w:rPr>
                <w:rFonts w:ascii="Times New Roman" w:hAnsi="Times New Roman" w:eastAsia="Times New Roman"/>
                <w:b w:val="0"/>
                <w:color w:val="000000"/>
                <w:sz w:val="26"/>
              </w:rPr>
              <w:t>RabbitMQ</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0486298">
            <w:pPr>
              <w:keepNext w:val="0"/>
              <w:spacing w:before="0" w:after="120" w:line="276" w:lineRule="auto"/>
              <w:jc w:val="both"/>
            </w:pPr>
            <w:r>
              <w:rPr>
                <w:rFonts w:ascii="Times New Roman" w:hAnsi="Times New Roman" w:eastAsia="Times New Roman"/>
                <w:b w:val="0"/>
                <w:color w:val="000000"/>
                <w:sz w:val="26"/>
              </w:rPr>
              <w:t>Queue và DLQ.</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076664D">
            <w:pPr>
              <w:keepNext w:val="0"/>
              <w:spacing w:before="0" w:after="120" w:line="276" w:lineRule="auto"/>
              <w:jc w:val="both"/>
            </w:pPr>
            <w:r>
              <w:rPr>
                <w:rFonts w:ascii="Times New Roman" w:hAnsi="Times New Roman" w:eastAsia="Times New Roman"/>
                <w:b w:val="0"/>
                <w:color w:val="000000"/>
                <w:sz w:val="26"/>
              </w:rPr>
              <w:t>Durable queue; snapshot cấu hình; DLQ lưu đủ lâu để điều tra.</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4343FC9">
            <w:pPr>
              <w:keepNext w:val="0"/>
              <w:spacing w:before="0" w:after="120" w:line="276" w:lineRule="auto"/>
              <w:jc w:val="both"/>
            </w:pPr>
            <w:r>
              <w:rPr>
                <w:rFonts w:ascii="Times New Roman" w:hAnsi="Times New Roman" w:eastAsia="Times New Roman"/>
                <w:b w:val="0"/>
                <w:color w:val="000000"/>
                <w:sz w:val="26"/>
              </w:rPr>
              <w:t>Job chưa xử lý không nên mất khi broker restart.</w:t>
            </w:r>
          </w:p>
        </w:tc>
      </w:tr>
    </w:tbl>
    <w:p w14:paraId="2F32A05F">
      <w:pPr>
        <w:keepNext w:val="0"/>
        <w:spacing w:before="0" w:after="120" w:line="276" w:lineRule="auto"/>
        <w:jc w:val="both"/>
      </w:pPr>
    </w:p>
    <w:p w14:paraId="624B0D6F">
      <w:pPr>
        <w:keepNext w:val="0"/>
        <w:spacing w:before="0" w:after="120" w:line="276" w:lineRule="auto"/>
        <w:jc w:val="both"/>
      </w:pPr>
      <w:r>
        <w:rPr>
          <w:rFonts w:ascii="Times New Roman" w:hAnsi="Times New Roman" w:eastAsia="Times New Roman"/>
          <w:color w:val="000000"/>
          <w:sz w:val="26"/>
        </w:rPr>
        <w:t>Backup phải được kiểm thử bằng restore drill. Lý do kỹ thuật là backup không được restore thành công thì không có giá trị vận hành. Tối thiểu cần kiểm thử restore PostgreSQL và MinIO trên môi trường staging.</w:t>
      </w:r>
    </w:p>
    <w:p w14:paraId="63F57E0E">
      <w:pPr>
        <w:pStyle w:val="2"/>
        <w:keepNext/>
        <w:pageBreakBefore/>
        <w:spacing w:before="240" w:after="160" w:line="276" w:lineRule="auto"/>
        <w:jc w:val="both"/>
      </w:pPr>
      <w:r>
        <w:rPr>
          <w:rFonts w:ascii="Times New Roman" w:hAnsi="Times New Roman" w:eastAsia="Times New Roman"/>
          <w:b/>
          <w:color w:val="000000"/>
          <w:sz w:val="26"/>
        </w:rPr>
        <w:t>38. Disaster Recovery</w:t>
      </w:r>
    </w:p>
    <w:p w14:paraId="55BF68B5">
      <w:pPr>
        <w:keepNext w:val="0"/>
        <w:spacing w:before="0" w:after="120" w:line="276" w:lineRule="auto"/>
        <w:jc w:val="both"/>
      </w:pPr>
      <w:r>
        <w:rPr>
          <w:rFonts w:ascii="Times New Roman" w:hAnsi="Times New Roman" w:eastAsia="Times New Roman"/>
          <w:color w:val="000000"/>
          <w:sz w:val="26"/>
        </w:rPr>
        <w:t>Disaster Recovery xác định cách khôi phục khi mất API, worker, database, broker hoặc object storage. Với đồ án, mục tiêu không cần đạt mức enterprise đa vùng, nhưng phải có quy trình rõ ràng và chỉ số RPO/RTO thực tế.</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409"/>
        <w:gridCol w:w="2409"/>
        <w:gridCol w:w="2409"/>
        <w:gridCol w:w="2563"/>
      </w:tblGrid>
      <w:tr w14:paraId="4A3FDC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0B0F2CF">
            <w:pPr>
              <w:keepNext w:val="0"/>
              <w:spacing w:before="0" w:after="120" w:line="276" w:lineRule="auto"/>
              <w:jc w:val="both"/>
            </w:pPr>
            <w:r>
              <w:rPr>
                <w:rFonts w:ascii="Times New Roman" w:hAnsi="Times New Roman" w:eastAsia="Times New Roman"/>
                <w:b/>
                <w:color w:val="000000"/>
                <w:sz w:val="26"/>
              </w:rPr>
              <w:t>Sự cố</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7884D8D">
            <w:pPr>
              <w:keepNext w:val="0"/>
              <w:spacing w:before="0" w:after="120" w:line="276" w:lineRule="auto"/>
              <w:jc w:val="both"/>
            </w:pPr>
            <w:r>
              <w:rPr>
                <w:rFonts w:ascii="Times New Roman" w:hAnsi="Times New Roman" w:eastAsia="Times New Roman"/>
                <w:b/>
                <w:color w:val="000000"/>
                <w:sz w:val="26"/>
              </w:rPr>
              <w:t>Tác động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5094EB1">
            <w:pPr>
              <w:keepNext w:val="0"/>
              <w:spacing w:before="0" w:after="120" w:line="276" w:lineRule="auto"/>
              <w:jc w:val="both"/>
            </w:pPr>
            <w:r>
              <w:rPr>
                <w:rFonts w:ascii="Times New Roman" w:hAnsi="Times New Roman" w:eastAsia="Times New Roman"/>
                <w:b/>
                <w:color w:val="000000"/>
                <w:sz w:val="26"/>
              </w:rPr>
              <w:t>RPO/RTO mục tiêu</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B106A93">
            <w:pPr>
              <w:keepNext w:val="0"/>
              <w:spacing w:before="0" w:after="120" w:line="276" w:lineRule="auto"/>
              <w:jc w:val="both"/>
            </w:pPr>
            <w:r>
              <w:rPr>
                <w:rFonts w:ascii="Times New Roman" w:hAnsi="Times New Roman" w:eastAsia="Times New Roman"/>
                <w:b/>
                <w:color w:val="000000"/>
                <w:sz w:val="26"/>
              </w:rPr>
              <w:t>Quy trình khôi phục</w:t>
            </w:r>
          </w:p>
        </w:tc>
      </w:tr>
      <w:tr w14:paraId="3D5B49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B7F141A">
            <w:pPr>
              <w:keepNext w:val="0"/>
              <w:spacing w:before="0" w:after="120" w:line="276" w:lineRule="auto"/>
              <w:jc w:val="both"/>
            </w:pPr>
            <w:r>
              <w:rPr>
                <w:rFonts w:ascii="Times New Roman" w:hAnsi="Times New Roman" w:eastAsia="Times New Roman"/>
                <w:b w:val="0"/>
                <w:color w:val="000000"/>
                <w:sz w:val="26"/>
              </w:rPr>
              <w:t>API container lỗi</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7452D26">
            <w:pPr>
              <w:keepNext w:val="0"/>
              <w:spacing w:before="0" w:after="120" w:line="276" w:lineRule="auto"/>
              <w:jc w:val="both"/>
            </w:pPr>
            <w:r>
              <w:rPr>
                <w:rFonts w:ascii="Times New Roman" w:hAnsi="Times New Roman" w:eastAsia="Times New Roman"/>
                <w:b w:val="0"/>
                <w:color w:val="000000"/>
                <w:sz w:val="26"/>
              </w:rPr>
              <w:t>Người dùng không truy cập API.</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425CFE1">
            <w:pPr>
              <w:keepNext w:val="0"/>
              <w:spacing w:before="0" w:after="120" w:line="276" w:lineRule="auto"/>
              <w:jc w:val="both"/>
            </w:pPr>
            <w:r>
              <w:rPr>
                <w:rFonts w:ascii="Times New Roman" w:hAnsi="Times New Roman" w:eastAsia="Times New Roman"/>
                <w:b w:val="0"/>
                <w:color w:val="000000"/>
                <w:sz w:val="26"/>
              </w:rPr>
              <w:t>RPO 0; RTO dưới 15 phút trong demo/staging.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3BFAA7D">
            <w:pPr>
              <w:keepNext w:val="0"/>
              <w:spacing w:before="0" w:after="120" w:line="276" w:lineRule="auto"/>
              <w:jc w:val="both"/>
            </w:pPr>
            <w:r>
              <w:rPr>
                <w:rFonts w:ascii="Times New Roman" w:hAnsi="Times New Roman" w:eastAsia="Times New Roman"/>
                <w:b w:val="0"/>
                <w:color w:val="000000"/>
                <w:sz w:val="26"/>
              </w:rPr>
              <w:t>Restart container, kiểm tra health endpoint, xác nhận kết nối DB/Redis/RabbitMQ.</w:t>
            </w:r>
          </w:p>
        </w:tc>
      </w:tr>
      <w:tr w14:paraId="584892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8CAA7E0">
            <w:pPr>
              <w:keepNext w:val="0"/>
              <w:spacing w:before="0" w:after="120" w:line="276" w:lineRule="auto"/>
              <w:jc w:val="both"/>
            </w:pPr>
            <w:r>
              <w:rPr>
                <w:rFonts w:ascii="Times New Roman" w:hAnsi="Times New Roman" w:eastAsia="Times New Roman"/>
                <w:b w:val="0"/>
                <w:color w:val="000000"/>
                <w:sz w:val="26"/>
              </w:rPr>
              <w:t>Worker lỗi</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DE88E26">
            <w:pPr>
              <w:keepNext w:val="0"/>
              <w:spacing w:before="0" w:after="120" w:line="276" w:lineRule="auto"/>
              <w:jc w:val="both"/>
            </w:pPr>
            <w:r>
              <w:rPr>
                <w:rFonts w:ascii="Times New Roman" w:hAnsi="Times New Roman" w:eastAsia="Times New Roman"/>
                <w:b w:val="0"/>
                <w:color w:val="000000"/>
                <w:sz w:val="26"/>
              </w:rPr>
              <w:t>Job không được xử lý, queue backlog tăng.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A3CDE2C">
            <w:pPr>
              <w:keepNext w:val="0"/>
              <w:spacing w:before="0" w:after="120" w:line="276" w:lineRule="auto"/>
              <w:jc w:val="both"/>
            </w:pPr>
            <w:r>
              <w:rPr>
                <w:rFonts w:ascii="Times New Roman" w:hAnsi="Times New Roman" w:eastAsia="Times New Roman"/>
                <w:b w:val="0"/>
                <w:color w:val="000000"/>
                <w:sz w:val="26"/>
              </w:rPr>
              <w:t>RPO 0 nếu queue durable; RTO dưới 30 phút.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A17652C">
            <w:pPr>
              <w:keepNext w:val="0"/>
              <w:spacing w:before="0" w:after="120" w:line="276" w:lineRule="auto"/>
              <w:jc w:val="both"/>
            </w:pPr>
            <w:r>
              <w:rPr>
                <w:rFonts w:ascii="Times New Roman" w:hAnsi="Times New Roman" w:eastAsia="Times New Roman"/>
                <w:b w:val="0"/>
                <w:color w:val="000000"/>
                <w:sz w:val="26"/>
              </w:rPr>
              <w:t>Restart worker, kiểm tra DLQ và requeue job an toàn.</w:t>
            </w:r>
          </w:p>
        </w:tc>
      </w:tr>
      <w:tr w14:paraId="027F32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511C06E">
            <w:pPr>
              <w:keepNext w:val="0"/>
              <w:spacing w:before="0" w:after="120" w:line="276" w:lineRule="auto"/>
              <w:jc w:val="both"/>
            </w:pPr>
            <w:r>
              <w:rPr>
                <w:rFonts w:ascii="Times New Roman" w:hAnsi="Times New Roman" w:eastAsia="Times New Roman"/>
                <w:b w:val="0"/>
                <w:color w:val="000000"/>
                <w:sz w:val="26"/>
              </w:rPr>
              <w:t>PostgreSQL lỗi</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5BAE792">
            <w:pPr>
              <w:keepNext w:val="0"/>
              <w:spacing w:before="0" w:after="120" w:line="276" w:lineRule="auto"/>
              <w:jc w:val="both"/>
            </w:pPr>
            <w:r>
              <w:rPr>
                <w:rFonts w:ascii="Times New Roman" w:hAnsi="Times New Roman" w:eastAsia="Times New Roman"/>
                <w:b w:val="0"/>
                <w:color w:val="000000"/>
                <w:sz w:val="26"/>
              </w:rPr>
              <w:t>Mất khả năng đọc/ghi dữ liệu chính.</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B685CB9">
            <w:pPr>
              <w:keepNext w:val="0"/>
              <w:spacing w:before="0" w:after="120" w:line="276" w:lineRule="auto"/>
              <w:jc w:val="both"/>
            </w:pPr>
            <w:r>
              <w:rPr>
                <w:rFonts w:ascii="Times New Roman" w:hAnsi="Times New Roman" w:eastAsia="Times New Roman"/>
                <w:b w:val="0"/>
                <w:color w:val="000000"/>
                <w:sz w:val="26"/>
              </w:rPr>
              <w:t>RPO theo backup; RTO theo restore size.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5108784">
            <w:pPr>
              <w:keepNext w:val="0"/>
              <w:spacing w:before="0" w:after="120" w:line="276" w:lineRule="auto"/>
              <w:jc w:val="both"/>
            </w:pPr>
            <w:r>
              <w:rPr>
                <w:rFonts w:ascii="Times New Roman" w:hAnsi="Times New Roman" w:eastAsia="Times New Roman"/>
                <w:b w:val="0"/>
                <w:color w:val="000000"/>
                <w:sz w:val="26"/>
              </w:rPr>
              <w:t>Restore backup mới nhất, chạy migration nếu cần, kiểm tra integrity.</w:t>
            </w:r>
          </w:p>
        </w:tc>
      </w:tr>
      <w:tr w14:paraId="735FDF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9489823">
            <w:pPr>
              <w:keepNext w:val="0"/>
              <w:spacing w:before="0" w:after="120" w:line="276" w:lineRule="auto"/>
              <w:jc w:val="both"/>
            </w:pPr>
            <w:r>
              <w:rPr>
                <w:rFonts w:ascii="Times New Roman" w:hAnsi="Times New Roman" w:eastAsia="Times New Roman"/>
                <w:b w:val="0"/>
                <w:color w:val="000000"/>
                <w:sz w:val="26"/>
              </w:rPr>
              <w:t>RabbitMQ lỗi</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76CF0D3">
            <w:pPr>
              <w:keepNext w:val="0"/>
              <w:spacing w:before="0" w:after="120" w:line="276" w:lineRule="auto"/>
              <w:jc w:val="both"/>
            </w:pPr>
            <w:r>
              <w:rPr>
                <w:rFonts w:ascii="Times New Roman" w:hAnsi="Times New Roman" w:eastAsia="Times New Roman"/>
                <w:b w:val="0"/>
                <w:color w:val="000000"/>
                <w:sz w:val="26"/>
              </w:rPr>
              <w:t>Không tạo/xử lý job mới.</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E5984D6">
            <w:pPr>
              <w:keepNext w:val="0"/>
              <w:spacing w:before="0" w:after="120" w:line="276" w:lineRule="auto"/>
              <w:jc w:val="both"/>
            </w:pPr>
            <w:r>
              <w:rPr>
                <w:rFonts w:ascii="Times New Roman" w:hAnsi="Times New Roman" w:eastAsia="Times New Roman"/>
                <w:b w:val="0"/>
                <w:color w:val="000000"/>
                <w:sz w:val="26"/>
              </w:rPr>
              <w:t>RPO phụ thuộc durable queue; RTO dưới 30 phút.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1DDF158">
            <w:pPr>
              <w:keepNext w:val="0"/>
              <w:spacing w:before="0" w:after="120" w:line="276" w:lineRule="auto"/>
              <w:jc w:val="both"/>
            </w:pPr>
            <w:r>
              <w:rPr>
                <w:rFonts w:ascii="Times New Roman" w:hAnsi="Times New Roman" w:eastAsia="Times New Roman"/>
                <w:b w:val="0"/>
                <w:color w:val="000000"/>
                <w:sz w:val="26"/>
              </w:rPr>
              <w:t>Khôi phục broker, kiểm tra exchange/queue/DLQ, resume worker.</w:t>
            </w:r>
          </w:p>
        </w:tc>
      </w:tr>
      <w:tr w14:paraId="505210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6634B9E">
            <w:pPr>
              <w:keepNext w:val="0"/>
              <w:spacing w:before="0" w:after="120" w:line="276" w:lineRule="auto"/>
              <w:jc w:val="both"/>
            </w:pPr>
            <w:r>
              <w:rPr>
                <w:rFonts w:ascii="Times New Roman" w:hAnsi="Times New Roman" w:eastAsia="Times New Roman"/>
                <w:b w:val="0"/>
                <w:color w:val="000000"/>
                <w:sz w:val="26"/>
              </w:rPr>
              <w:t>MinIO lỗi</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BD068E3">
            <w:pPr>
              <w:keepNext w:val="0"/>
              <w:spacing w:before="0" w:after="120" w:line="276" w:lineRule="auto"/>
              <w:jc w:val="both"/>
            </w:pPr>
            <w:r>
              <w:rPr>
                <w:rFonts w:ascii="Times New Roman" w:hAnsi="Times New Roman" w:eastAsia="Times New Roman"/>
                <w:b w:val="0"/>
                <w:color w:val="000000"/>
                <w:sz w:val="26"/>
              </w:rPr>
              <w:t>Không đọc/ghi artifact.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049918B">
            <w:pPr>
              <w:keepNext w:val="0"/>
              <w:spacing w:before="0" w:after="120" w:line="276" w:lineRule="auto"/>
              <w:jc w:val="both"/>
            </w:pPr>
            <w:r>
              <w:rPr>
                <w:rFonts w:ascii="Times New Roman" w:hAnsi="Times New Roman" w:eastAsia="Times New Roman"/>
                <w:b w:val="0"/>
                <w:color w:val="000000"/>
                <w:sz w:val="26"/>
              </w:rPr>
              <w:t>RPO theo backup bucket; RTO theo restore artifact.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FB49C61">
            <w:pPr>
              <w:keepNext w:val="0"/>
              <w:spacing w:before="0" w:after="120" w:line="276" w:lineRule="auto"/>
              <w:jc w:val="both"/>
            </w:pPr>
            <w:r>
              <w:rPr>
                <w:rFonts w:ascii="Times New Roman" w:hAnsi="Times New Roman" w:eastAsia="Times New Roman"/>
                <w:b w:val="0"/>
                <w:color w:val="000000"/>
                <w:sz w:val="26"/>
              </w:rPr>
              <w:t>Khôi phục bucket, job có thể retry hoặc tái tạo artifact từ metadata/repository.</w:t>
            </w:r>
          </w:p>
        </w:tc>
      </w:tr>
    </w:tbl>
    <w:p w14:paraId="63925A0F">
      <w:pPr>
        <w:keepNext w:val="0"/>
        <w:spacing w:before="0" w:after="120" w:line="276" w:lineRule="auto"/>
        <w:jc w:val="both"/>
      </w:pPr>
    </w:p>
    <w:p w14:paraId="6ADEDBAE">
      <w:pPr>
        <w:keepNext w:val="0"/>
        <w:spacing w:before="0" w:after="120" w:line="276" w:lineRule="auto"/>
        <w:jc w:val="both"/>
      </w:pPr>
      <w:r>
        <w:rPr>
          <w:rFonts w:ascii="Times New Roman" w:hAnsi="Times New Roman" w:eastAsia="Times New Roman"/>
          <w:color w:val="000000"/>
          <w:sz w:val="26"/>
        </w:rPr>
        <w:t>DR plan phải ưu tiên core data trước metadata artifact. Lý do kỹ thuật là metadata và artifact có thể tái tạo từ Git trong nhiều trường hợp, trong khi membership, audit và project state không thể suy ra đầy đủ từ repository.</w:t>
      </w:r>
    </w:p>
    <w:p w14:paraId="0D324726">
      <w:pPr>
        <w:pStyle w:val="2"/>
        <w:keepNext/>
        <w:pageBreakBefore/>
        <w:spacing w:before="240" w:after="160" w:line="276" w:lineRule="auto"/>
        <w:jc w:val="both"/>
      </w:pPr>
      <w:r>
        <w:rPr>
          <w:rFonts w:ascii="Times New Roman" w:hAnsi="Times New Roman" w:eastAsia="Times New Roman"/>
          <w:b/>
          <w:color w:val="000000"/>
          <w:sz w:val="26"/>
        </w:rPr>
        <w:t>39. Data Retention Policy</w:t>
      </w:r>
    </w:p>
    <w:p w14:paraId="556D6807">
      <w:pPr>
        <w:keepNext w:val="0"/>
        <w:spacing w:before="0" w:after="120" w:line="276" w:lineRule="auto"/>
        <w:jc w:val="both"/>
      </w:pPr>
      <w:r>
        <w:rPr>
          <w:rFonts w:ascii="Times New Roman" w:hAnsi="Times New Roman" w:eastAsia="Times New Roman"/>
          <w:color w:val="000000"/>
          <w:sz w:val="26"/>
        </w:rPr>
        <w:t>Data Retention Policy kiểm soát thời gian lưu dữ liệu để cân bằng audit, chi phí storage và quyền riêng tư. Chính sách phải phân biệt dữ liệu nghiệp vụ, metadata, log, artifact và cache.</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409"/>
        <w:gridCol w:w="2409"/>
        <w:gridCol w:w="2409"/>
        <w:gridCol w:w="2409"/>
      </w:tblGrid>
      <w:tr w14:paraId="7C9A57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074F943">
            <w:pPr>
              <w:keepNext w:val="0"/>
              <w:spacing w:before="0" w:after="120" w:line="276" w:lineRule="auto"/>
              <w:jc w:val="both"/>
            </w:pPr>
            <w:r>
              <w:rPr>
                <w:rFonts w:ascii="Times New Roman" w:hAnsi="Times New Roman" w:eastAsia="Times New Roman"/>
                <w:b/>
                <w:color w:val="000000"/>
                <w:sz w:val="26"/>
              </w:rPr>
              <w:t>Loại dữ liệu</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97488E2">
            <w:pPr>
              <w:keepNext w:val="0"/>
              <w:spacing w:before="0" w:after="120" w:line="276" w:lineRule="auto"/>
              <w:jc w:val="both"/>
            </w:pPr>
            <w:r>
              <w:rPr>
                <w:rFonts w:ascii="Times New Roman" w:hAnsi="Times New Roman" w:eastAsia="Times New Roman"/>
                <w:b/>
                <w:color w:val="000000"/>
                <w:sz w:val="26"/>
              </w:rPr>
              <w:t>Thời gian lưu đề xuất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5328B00">
            <w:pPr>
              <w:keepNext w:val="0"/>
              <w:spacing w:before="0" w:after="120" w:line="276" w:lineRule="auto"/>
              <w:jc w:val="both"/>
            </w:pPr>
            <w:r>
              <w:rPr>
                <w:rFonts w:ascii="Times New Roman" w:hAnsi="Times New Roman" w:eastAsia="Times New Roman"/>
                <w:b/>
                <w:color w:val="000000"/>
                <w:sz w:val="26"/>
              </w:rPr>
              <w:t>Hành động khi hết hạn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6E684D7">
            <w:pPr>
              <w:keepNext w:val="0"/>
              <w:spacing w:before="0" w:after="120" w:line="276" w:lineRule="auto"/>
              <w:jc w:val="both"/>
            </w:pPr>
            <w:r>
              <w:rPr>
                <w:rFonts w:ascii="Times New Roman" w:hAnsi="Times New Roman" w:eastAsia="Times New Roman"/>
                <w:b/>
                <w:color w:val="000000"/>
                <w:sz w:val="26"/>
              </w:rPr>
              <w:t>Lý do kỹ thuật</w:t>
            </w:r>
          </w:p>
        </w:tc>
      </w:tr>
      <w:tr w14:paraId="5B360F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0F4C0AC">
            <w:pPr>
              <w:keepNext w:val="0"/>
              <w:spacing w:before="0" w:after="120" w:line="276" w:lineRule="auto"/>
              <w:jc w:val="both"/>
            </w:pPr>
            <w:r>
              <w:rPr>
                <w:rFonts w:ascii="Times New Roman" w:hAnsi="Times New Roman" w:eastAsia="Times New Roman"/>
                <w:b w:val="0"/>
                <w:color w:val="000000"/>
                <w:sz w:val="26"/>
              </w:rPr>
              <w:t>User/Profile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436C7EC">
            <w:pPr>
              <w:keepNext w:val="0"/>
              <w:spacing w:before="0" w:after="120" w:line="276" w:lineRule="auto"/>
              <w:jc w:val="both"/>
            </w:pPr>
            <w:r>
              <w:rPr>
                <w:rFonts w:ascii="Times New Roman" w:hAnsi="Times New Roman" w:eastAsia="Times New Roman"/>
                <w:b w:val="0"/>
                <w:color w:val="000000"/>
                <w:sz w:val="26"/>
              </w:rPr>
              <w:t>Lưu khi tài khoản còn hoạt động; sau xóa thì anonymize theo policy.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BA57EC5">
            <w:pPr>
              <w:keepNext w:val="0"/>
              <w:spacing w:before="0" w:after="120" w:line="276" w:lineRule="auto"/>
              <w:jc w:val="both"/>
            </w:pPr>
            <w:r>
              <w:rPr>
                <w:rFonts w:ascii="Times New Roman" w:hAnsi="Times New Roman" w:eastAsia="Times New Roman"/>
                <w:b w:val="0"/>
                <w:color w:val="000000"/>
                <w:sz w:val="26"/>
              </w:rPr>
              <w:t>Ẩn danh hoặc xóa mềm trước khi xóa cứng.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25E89D6">
            <w:pPr>
              <w:keepNext w:val="0"/>
              <w:spacing w:before="0" w:after="120" w:line="276" w:lineRule="auto"/>
              <w:jc w:val="both"/>
            </w:pPr>
            <w:r>
              <w:rPr>
                <w:rFonts w:ascii="Times New Roman" w:hAnsi="Times New Roman" w:eastAsia="Times New Roman"/>
                <w:b w:val="0"/>
                <w:color w:val="000000"/>
                <w:sz w:val="26"/>
              </w:rPr>
              <w:t>Cần giữ audit nhưng giảm dữ liệu cá nhân.</w:t>
            </w:r>
          </w:p>
        </w:tc>
      </w:tr>
      <w:tr w14:paraId="2B15E4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8F43BAE">
            <w:pPr>
              <w:keepNext w:val="0"/>
              <w:spacing w:before="0" w:after="120" w:line="276" w:lineRule="auto"/>
              <w:jc w:val="both"/>
            </w:pPr>
            <w:r>
              <w:rPr>
                <w:rFonts w:ascii="Times New Roman" w:hAnsi="Times New Roman" w:eastAsia="Times New Roman"/>
                <w:b w:val="0"/>
                <w:color w:val="000000"/>
                <w:sz w:val="26"/>
              </w:rPr>
              <w:t>Project/Repository Config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5A0C5CC">
            <w:pPr>
              <w:keepNext w:val="0"/>
              <w:spacing w:before="0" w:after="120" w:line="276" w:lineRule="auto"/>
              <w:jc w:val="both"/>
            </w:pPr>
            <w:r>
              <w:rPr>
                <w:rFonts w:ascii="Times New Roman" w:hAnsi="Times New Roman" w:eastAsia="Times New Roman"/>
                <w:b w:val="0"/>
                <w:color w:val="000000"/>
                <w:sz w:val="26"/>
              </w:rPr>
              <w:t>Lưu đến khi project bị xóa và hết grace period.</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448CEB2">
            <w:pPr>
              <w:keepNext w:val="0"/>
              <w:spacing w:before="0" w:after="120" w:line="276" w:lineRule="auto"/>
              <w:jc w:val="both"/>
            </w:pPr>
            <w:r>
              <w:rPr>
                <w:rFonts w:ascii="Times New Roman" w:hAnsi="Times New Roman" w:eastAsia="Times New Roman"/>
                <w:b w:val="0"/>
                <w:color w:val="000000"/>
                <w:sz w:val="26"/>
              </w:rPr>
              <w:t>Soft delete rồi hard delete theo batch.</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0FF7A15">
            <w:pPr>
              <w:keepNext w:val="0"/>
              <w:spacing w:before="0" w:after="120" w:line="276" w:lineRule="auto"/>
              <w:jc w:val="both"/>
            </w:pPr>
            <w:r>
              <w:rPr>
                <w:rFonts w:ascii="Times New Roman" w:hAnsi="Times New Roman" w:eastAsia="Times New Roman"/>
                <w:b w:val="0"/>
                <w:color w:val="000000"/>
                <w:sz w:val="26"/>
              </w:rPr>
              <w:t>Cho phép khôi phục nhầm lẫn trong khoảng ngắn.</w:t>
            </w:r>
          </w:p>
        </w:tc>
      </w:tr>
      <w:tr w14:paraId="0706A9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BB73F68">
            <w:pPr>
              <w:keepNext w:val="0"/>
              <w:spacing w:before="0" w:after="120" w:line="276" w:lineRule="auto"/>
              <w:jc w:val="both"/>
            </w:pPr>
            <w:r>
              <w:rPr>
                <w:rFonts w:ascii="Times New Roman" w:hAnsi="Times New Roman" w:eastAsia="Times New Roman"/>
                <w:b w:val="0"/>
                <w:color w:val="000000"/>
                <w:sz w:val="26"/>
              </w:rPr>
              <w:t>Metadata Version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6C4D1D1">
            <w:pPr>
              <w:keepNext w:val="0"/>
              <w:spacing w:before="0" w:after="120" w:line="276" w:lineRule="auto"/>
              <w:jc w:val="both"/>
            </w:pPr>
            <w:r>
              <w:rPr>
                <w:rFonts w:ascii="Times New Roman" w:hAnsi="Times New Roman" w:eastAsia="Times New Roman"/>
                <w:b w:val="0"/>
                <w:color w:val="000000"/>
                <w:sz w:val="26"/>
              </w:rPr>
              <w:t>Giữ N version gần nhất hoặc theo số ngày cấu hình.</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32EA8CF">
            <w:pPr>
              <w:keepNext w:val="0"/>
              <w:spacing w:before="0" w:after="120" w:line="276" w:lineRule="auto"/>
              <w:jc w:val="both"/>
            </w:pPr>
            <w:r>
              <w:rPr>
                <w:rFonts w:ascii="Times New Roman" w:hAnsi="Times New Roman" w:eastAsia="Times New Roman"/>
                <w:b w:val="0"/>
                <w:color w:val="000000"/>
                <w:sz w:val="26"/>
              </w:rPr>
              <w:t>Xóa metadata cũ, giữ health summary nếu cần thống kê.</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D688978">
            <w:pPr>
              <w:keepNext w:val="0"/>
              <w:spacing w:before="0" w:after="120" w:line="276" w:lineRule="auto"/>
              <w:jc w:val="both"/>
            </w:pPr>
            <w:r>
              <w:rPr>
                <w:rFonts w:ascii="Times New Roman" w:hAnsi="Times New Roman" w:eastAsia="Times New Roman"/>
                <w:b w:val="0"/>
                <w:color w:val="000000"/>
                <w:sz w:val="26"/>
              </w:rPr>
              <w:t>Metadata có thể lớn và tái sinh.</w:t>
            </w:r>
          </w:p>
        </w:tc>
      </w:tr>
      <w:tr w14:paraId="1EB450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004D6F4">
            <w:pPr>
              <w:keepNext w:val="0"/>
              <w:spacing w:before="0" w:after="120" w:line="276" w:lineRule="auto"/>
              <w:jc w:val="both"/>
            </w:pPr>
            <w:r>
              <w:rPr>
                <w:rFonts w:ascii="Times New Roman" w:hAnsi="Times New Roman" w:eastAsia="Times New Roman"/>
                <w:b w:val="0"/>
                <w:color w:val="000000"/>
                <w:sz w:val="26"/>
              </w:rPr>
              <w:t>Diff/Preview Artifact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D77CF1A">
            <w:pPr>
              <w:keepNext w:val="0"/>
              <w:spacing w:before="0" w:after="120" w:line="276" w:lineRule="auto"/>
              <w:jc w:val="both"/>
            </w:pPr>
            <w:r>
              <w:rPr>
                <w:rFonts w:ascii="Times New Roman" w:hAnsi="Times New Roman" w:eastAsia="Times New Roman"/>
                <w:b w:val="0"/>
                <w:color w:val="000000"/>
                <w:sz w:val="26"/>
              </w:rPr>
              <w:t>TTL ngắn hơn metadata, ví dụ 30-90 ngày.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6CCFAE6">
            <w:pPr>
              <w:keepNext w:val="0"/>
              <w:spacing w:before="0" w:after="120" w:line="276" w:lineRule="auto"/>
              <w:jc w:val="both"/>
            </w:pPr>
            <w:r>
              <w:rPr>
                <w:rFonts w:ascii="Times New Roman" w:hAnsi="Times New Roman" w:eastAsia="Times New Roman"/>
                <w:b w:val="0"/>
                <w:color w:val="000000"/>
                <w:sz w:val="26"/>
              </w:rPr>
              <w:t>Xóa object MinIO và record tham chiếu.</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5FA3151">
            <w:pPr>
              <w:keepNext w:val="0"/>
              <w:spacing w:before="0" w:after="120" w:line="276" w:lineRule="auto"/>
              <w:jc w:val="both"/>
            </w:pPr>
            <w:r>
              <w:rPr>
                <w:rFonts w:ascii="Times New Roman" w:hAnsi="Times New Roman" w:eastAsia="Times New Roman"/>
                <w:b w:val="0"/>
                <w:color w:val="000000"/>
                <w:sz w:val="26"/>
              </w:rPr>
              <w:t>Artifact có thể tái tạo, không nên tăng chi phí lâu dài.</w:t>
            </w:r>
          </w:p>
        </w:tc>
      </w:tr>
      <w:tr w14:paraId="52B766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C6B4E4F">
            <w:pPr>
              <w:keepNext w:val="0"/>
              <w:spacing w:before="0" w:after="120" w:line="276" w:lineRule="auto"/>
              <w:jc w:val="both"/>
            </w:pPr>
            <w:r>
              <w:rPr>
                <w:rFonts w:ascii="Times New Roman" w:hAnsi="Times New Roman" w:eastAsia="Times New Roman"/>
                <w:b w:val="0"/>
                <w:color w:val="000000"/>
                <w:sz w:val="26"/>
              </w:rPr>
              <w:t>Activity/Audit Log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71EF00E">
            <w:pPr>
              <w:keepNext w:val="0"/>
              <w:spacing w:before="0" w:after="120" w:line="276" w:lineRule="auto"/>
              <w:jc w:val="both"/>
            </w:pPr>
            <w:r>
              <w:rPr>
                <w:rFonts w:ascii="Times New Roman" w:hAnsi="Times New Roman" w:eastAsia="Times New Roman"/>
                <w:b w:val="0"/>
                <w:color w:val="000000"/>
                <w:sz w:val="26"/>
              </w:rPr>
              <w:t>90-180 ngày hoặc lâu hơn cho sự kiện bảo mật.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608AD69">
            <w:pPr>
              <w:keepNext w:val="0"/>
              <w:spacing w:before="0" w:after="120" w:line="276" w:lineRule="auto"/>
              <w:jc w:val="both"/>
            </w:pPr>
            <w:r>
              <w:rPr>
                <w:rFonts w:ascii="Times New Roman" w:hAnsi="Times New Roman" w:eastAsia="Times New Roman"/>
                <w:b w:val="0"/>
                <w:color w:val="000000"/>
                <w:sz w:val="26"/>
              </w:rPr>
              <w:t>Archive hoặc xóa theo policy.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238D8EE">
            <w:pPr>
              <w:keepNext w:val="0"/>
              <w:spacing w:before="0" w:after="120" w:line="276" w:lineRule="auto"/>
              <w:jc w:val="both"/>
            </w:pPr>
            <w:r>
              <w:rPr>
                <w:rFonts w:ascii="Times New Roman" w:hAnsi="Times New Roman" w:eastAsia="Times New Roman"/>
                <w:b w:val="0"/>
                <w:color w:val="000000"/>
                <w:sz w:val="26"/>
              </w:rPr>
              <w:t>Cần điều tra sự cố nhưng không lưu vô hạn.</w:t>
            </w:r>
          </w:p>
        </w:tc>
      </w:tr>
      <w:tr w14:paraId="5B0772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EEC2EEE">
            <w:pPr>
              <w:keepNext w:val="0"/>
              <w:spacing w:before="0" w:after="120" w:line="276" w:lineRule="auto"/>
              <w:jc w:val="both"/>
            </w:pPr>
            <w:r>
              <w:rPr>
                <w:rFonts w:ascii="Times New Roman" w:hAnsi="Times New Roman" w:eastAsia="Times New Roman"/>
                <w:b w:val="0"/>
                <w:color w:val="000000"/>
                <w:sz w:val="26"/>
              </w:rPr>
              <w:t>Application Logs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461AF9A">
            <w:pPr>
              <w:keepNext w:val="0"/>
              <w:spacing w:before="0" w:after="120" w:line="276" w:lineRule="auto"/>
              <w:jc w:val="both"/>
            </w:pPr>
            <w:r>
              <w:rPr>
                <w:rFonts w:ascii="Times New Roman" w:hAnsi="Times New Roman" w:eastAsia="Times New Roman"/>
                <w:b w:val="0"/>
                <w:color w:val="000000"/>
                <w:sz w:val="26"/>
              </w:rPr>
              <w:t>30-90 ngày.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76A93CD">
            <w:pPr>
              <w:keepNext w:val="0"/>
              <w:spacing w:before="0" w:after="120" w:line="276" w:lineRule="auto"/>
              <w:jc w:val="both"/>
            </w:pPr>
            <w:r>
              <w:rPr>
                <w:rFonts w:ascii="Times New Roman" w:hAnsi="Times New Roman" w:eastAsia="Times New Roman"/>
                <w:b w:val="0"/>
                <w:color w:val="000000"/>
                <w:sz w:val="26"/>
              </w:rPr>
              <w:t>Xóa theo lifecycle.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636600F">
            <w:pPr>
              <w:keepNext w:val="0"/>
              <w:spacing w:before="0" w:after="120" w:line="276" w:lineRule="auto"/>
              <w:jc w:val="both"/>
            </w:pPr>
            <w:r>
              <w:rPr>
                <w:rFonts w:ascii="Times New Roman" w:hAnsi="Times New Roman" w:eastAsia="Times New Roman"/>
                <w:b w:val="0"/>
                <w:color w:val="000000"/>
                <w:sz w:val="26"/>
              </w:rPr>
              <w:t>Log lớn và có giá trị ngắn hạn.</w:t>
            </w:r>
          </w:p>
        </w:tc>
      </w:tr>
      <w:tr w14:paraId="06D8B3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7CC9088">
            <w:pPr>
              <w:keepNext w:val="0"/>
              <w:spacing w:before="0" w:after="120" w:line="276" w:lineRule="auto"/>
              <w:jc w:val="both"/>
            </w:pPr>
            <w:r>
              <w:rPr>
                <w:rFonts w:ascii="Times New Roman" w:hAnsi="Times New Roman" w:eastAsia="Times New Roman"/>
                <w:b w:val="0"/>
                <w:color w:val="000000"/>
                <w:sz w:val="26"/>
              </w:rPr>
              <w:t>Redis Cache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0E92F53">
            <w:pPr>
              <w:keepNext w:val="0"/>
              <w:spacing w:before="0" w:after="120" w:line="276" w:lineRule="auto"/>
              <w:jc w:val="both"/>
            </w:pPr>
            <w:r>
              <w:rPr>
                <w:rFonts w:ascii="Times New Roman" w:hAnsi="Times New Roman" w:eastAsia="Times New Roman"/>
                <w:b w:val="0"/>
                <w:color w:val="000000"/>
                <w:sz w:val="26"/>
              </w:rPr>
              <w:t>TTL theo loại key, thường vài phút đến vài giờ.</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D4A60B8">
            <w:pPr>
              <w:keepNext w:val="0"/>
              <w:spacing w:before="0" w:after="120" w:line="276" w:lineRule="auto"/>
              <w:jc w:val="both"/>
            </w:pPr>
            <w:r>
              <w:rPr>
                <w:rFonts w:ascii="Times New Roman" w:hAnsi="Times New Roman" w:eastAsia="Times New Roman"/>
                <w:b w:val="0"/>
                <w:color w:val="000000"/>
                <w:sz w:val="26"/>
              </w:rPr>
              <w:t>Tự hết hạn.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120D154">
            <w:pPr>
              <w:keepNext w:val="0"/>
              <w:spacing w:before="0" w:after="120" w:line="276" w:lineRule="auto"/>
              <w:jc w:val="both"/>
            </w:pPr>
            <w:r>
              <w:rPr>
                <w:rFonts w:ascii="Times New Roman" w:hAnsi="Times New Roman" w:eastAsia="Times New Roman"/>
                <w:b w:val="0"/>
                <w:color w:val="000000"/>
                <w:sz w:val="26"/>
              </w:rPr>
              <w:t>Cache không phải source of truth.</w:t>
            </w:r>
          </w:p>
        </w:tc>
      </w:tr>
    </w:tbl>
    <w:p w14:paraId="1480AFB1">
      <w:pPr>
        <w:keepNext w:val="0"/>
        <w:spacing w:before="0" w:after="120" w:line="276" w:lineRule="auto"/>
        <w:jc w:val="both"/>
      </w:pPr>
    </w:p>
    <w:p w14:paraId="28071576">
      <w:pPr>
        <w:keepNext w:val="0"/>
        <w:spacing w:before="0" w:after="120" w:line="276" w:lineRule="auto"/>
        <w:jc w:val="both"/>
      </w:pPr>
      <w:r>
        <w:rPr>
          <w:rFonts w:ascii="Times New Roman" w:hAnsi="Times New Roman" w:eastAsia="Times New Roman"/>
          <w:color w:val="000000"/>
          <w:sz w:val="26"/>
        </w:rPr>
        <w:t>Xóa dữ liệu phải có thứ tự để không tạo orphan reference. Lý do kỹ thuật là metadata, artifact và notification thường tham chiếu project; nếu xóa project trước mà không dọn phụ thuộc, UI và job cũ có thể gặp lỗi integrity.</w:t>
      </w:r>
    </w:p>
    <w:p w14:paraId="5ADC4449">
      <w:pPr>
        <w:pStyle w:val="2"/>
        <w:keepNext/>
        <w:pageBreakBefore/>
        <w:spacing w:before="240" w:after="160" w:line="276" w:lineRule="auto"/>
        <w:jc w:val="both"/>
      </w:pPr>
      <w:r>
        <w:rPr>
          <w:rFonts w:ascii="Times New Roman" w:hAnsi="Times New Roman" w:eastAsia="Times New Roman"/>
          <w:b/>
          <w:color w:val="000000"/>
          <w:sz w:val="26"/>
        </w:rPr>
        <w:t>40. Versioning Strategy</w:t>
      </w:r>
    </w:p>
    <w:p w14:paraId="4ADDC18C">
      <w:pPr>
        <w:keepNext w:val="0"/>
        <w:spacing w:before="0" w:after="120" w:line="276" w:lineRule="auto"/>
        <w:jc w:val="both"/>
      </w:pPr>
      <w:r>
        <w:rPr>
          <w:rFonts w:ascii="Times New Roman" w:hAnsi="Times New Roman" w:eastAsia="Times New Roman"/>
          <w:color w:val="000000"/>
          <w:sz w:val="26"/>
        </w:rPr>
        <w:t>Versioning Strategy bao gồm version tài liệu, version schema, version metadata, version health rule và version event payload. Thiếu version sẽ gây khó khăn khi dữ liệu cũ được đọc bởi code mới hoặc job cũ hoàn tất sau deploy mới.</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995"/>
        <w:gridCol w:w="3025"/>
        <w:gridCol w:w="2924"/>
        <w:gridCol w:w="2018"/>
      </w:tblGrid>
      <w:tr w14:paraId="594A5C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DAAB335">
            <w:pPr>
              <w:keepNext w:val="0"/>
              <w:spacing w:before="0" w:after="120" w:line="276" w:lineRule="auto"/>
              <w:jc w:val="both"/>
            </w:pPr>
            <w:r>
              <w:rPr>
                <w:rFonts w:ascii="Times New Roman" w:hAnsi="Times New Roman" w:eastAsia="Times New Roman"/>
                <w:b/>
                <w:color w:val="000000"/>
                <w:sz w:val="26"/>
              </w:rPr>
              <w:t>Đối tượng version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35C0C54">
            <w:pPr>
              <w:keepNext w:val="0"/>
              <w:spacing w:before="0" w:after="120" w:line="276" w:lineRule="auto"/>
              <w:jc w:val="both"/>
            </w:pPr>
            <w:r>
              <w:rPr>
                <w:rFonts w:ascii="Times New Roman" w:hAnsi="Times New Roman" w:eastAsia="Times New Roman"/>
                <w:b/>
                <w:color w:val="000000"/>
                <w:sz w:val="26"/>
              </w:rPr>
              <w:t>Cách version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4667214">
            <w:pPr>
              <w:keepNext w:val="0"/>
              <w:spacing w:before="0" w:after="120" w:line="276" w:lineRule="auto"/>
              <w:jc w:val="both"/>
            </w:pPr>
            <w:r>
              <w:rPr>
                <w:rFonts w:ascii="Times New Roman" w:hAnsi="Times New Roman" w:eastAsia="Times New Roman"/>
                <w:b/>
                <w:color w:val="000000"/>
                <w:sz w:val="26"/>
              </w:rPr>
              <w:t>Khi nào tăng version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2B1E476">
            <w:pPr>
              <w:keepNext w:val="0"/>
              <w:spacing w:before="0" w:after="120" w:line="276" w:lineRule="auto"/>
              <w:jc w:val="both"/>
            </w:pPr>
            <w:r>
              <w:rPr>
                <w:rFonts w:ascii="Times New Roman" w:hAnsi="Times New Roman" w:eastAsia="Times New Roman"/>
                <w:b/>
                <w:color w:val="000000"/>
                <w:sz w:val="26"/>
              </w:rPr>
              <w:t>Lý do kỹ thuật</w:t>
            </w:r>
          </w:p>
        </w:tc>
      </w:tr>
      <w:tr w14:paraId="18AABC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1A1E58B">
            <w:pPr>
              <w:keepNext w:val="0"/>
              <w:spacing w:before="0" w:after="120" w:line="276" w:lineRule="auto"/>
              <w:jc w:val="both"/>
            </w:pPr>
            <w:r>
              <w:rPr>
                <w:rFonts w:ascii="Times New Roman" w:hAnsi="Times New Roman" w:eastAsia="Times New Roman"/>
                <w:b w:val="0"/>
                <w:color w:val="000000"/>
                <w:sz w:val="26"/>
              </w:rPr>
              <w:t>SRS Document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0C6FC9D">
            <w:pPr>
              <w:keepNext w:val="0"/>
              <w:spacing w:before="0" w:after="120" w:line="276" w:lineRule="auto"/>
              <w:jc w:val="both"/>
            </w:pPr>
            <w:r>
              <w:rPr>
                <w:rFonts w:ascii="Times New Roman" w:hAnsi="Times New Roman" w:eastAsia="Times New Roman"/>
                <w:b w:val="0"/>
                <w:color w:val="000000"/>
                <w:sz w:val="26"/>
              </w:rPr>
              <w:t>Major.Minor hoặc ngày phát hành.</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3AC7B13">
            <w:pPr>
              <w:keepNext w:val="0"/>
              <w:spacing w:before="0" w:after="120" w:line="276" w:lineRule="auto"/>
              <w:jc w:val="both"/>
            </w:pPr>
            <w:r>
              <w:rPr>
                <w:rFonts w:ascii="Times New Roman" w:hAnsi="Times New Roman" w:eastAsia="Times New Roman"/>
                <w:b w:val="0"/>
                <w:color w:val="000000"/>
                <w:sz w:val="26"/>
              </w:rPr>
              <w:t>Thay đổi phạm vi, yêu cầu hoặc kiến trúc.</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BB7E149">
            <w:pPr>
              <w:keepNext w:val="0"/>
              <w:spacing w:before="0" w:after="120" w:line="276" w:lineRule="auto"/>
              <w:jc w:val="both"/>
            </w:pPr>
            <w:r>
              <w:rPr>
                <w:rFonts w:ascii="Times New Roman" w:hAnsi="Times New Roman" w:eastAsia="Times New Roman"/>
                <w:b w:val="0"/>
                <w:color w:val="000000"/>
                <w:sz w:val="26"/>
              </w:rPr>
              <w:t>Truy vết quyết định thiết kế và nghiệm thu.</w:t>
            </w:r>
          </w:p>
        </w:tc>
      </w:tr>
      <w:tr w14:paraId="4EBF02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A28209F">
            <w:pPr>
              <w:keepNext w:val="0"/>
              <w:spacing w:before="0" w:after="120" w:line="276" w:lineRule="auto"/>
              <w:jc w:val="both"/>
            </w:pPr>
            <w:r>
              <w:rPr>
                <w:rFonts w:ascii="Times New Roman" w:hAnsi="Times New Roman" w:eastAsia="Times New Roman"/>
                <w:b w:val="0"/>
                <w:color w:val="000000"/>
                <w:sz w:val="26"/>
              </w:rPr>
              <w:t>API</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9A95977">
            <w:pPr>
              <w:keepNext w:val="0"/>
              <w:spacing w:before="0" w:after="120" w:line="276" w:lineRule="auto"/>
              <w:jc w:val="both"/>
            </w:pPr>
            <w:r>
              <w:rPr>
                <w:rFonts w:ascii="Times New Roman" w:hAnsi="Times New Roman" w:eastAsia="Times New Roman"/>
                <w:b w:val="0"/>
                <w:color w:val="000000"/>
                <w:sz w:val="26"/>
              </w:rPr>
              <w:t>/api/v1 và contract version.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0205725">
            <w:pPr>
              <w:keepNext w:val="0"/>
              <w:spacing w:before="0" w:after="120" w:line="276" w:lineRule="auto"/>
              <w:jc w:val="both"/>
            </w:pPr>
            <w:r>
              <w:rPr>
                <w:rFonts w:ascii="Times New Roman" w:hAnsi="Times New Roman" w:eastAsia="Times New Roman"/>
                <w:b w:val="0"/>
                <w:color w:val="000000"/>
                <w:sz w:val="26"/>
              </w:rPr>
              <w:t>Breaking change request/response.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43F28BB">
            <w:pPr>
              <w:keepNext w:val="0"/>
              <w:spacing w:before="0" w:after="120" w:line="276" w:lineRule="auto"/>
              <w:jc w:val="both"/>
            </w:pPr>
            <w:r>
              <w:rPr>
                <w:rFonts w:ascii="Times New Roman" w:hAnsi="Times New Roman" w:eastAsia="Times New Roman"/>
                <w:b w:val="0"/>
                <w:color w:val="000000"/>
                <w:sz w:val="26"/>
              </w:rPr>
              <w:t>Bảo vệ frontend và client tích hợp.</w:t>
            </w:r>
          </w:p>
        </w:tc>
      </w:tr>
      <w:tr w14:paraId="28BF8D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2BC1904">
            <w:pPr>
              <w:keepNext w:val="0"/>
              <w:spacing w:before="0" w:after="120" w:line="276" w:lineRule="auto"/>
              <w:jc w:val="both"/>
            </w:pPr>
            <w:r>
              <w:rPr>
                <w:rFonts w:ascii="Times New Roman" w:hAnsi="Times New Roman" w:eastAsia="Times New Roman"/>
                <w:b w:val="0"/>
                <w:color w:val="000000"/>
                <w:sz w:val="26"/>
              </w:rPr>
              <w:t>Database Schema</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A7DA330">
            <w:pPr>
              <w:keepNext w:val="0"/>
              <w:spacing w:before="0" w:after="120" w:line="276" w:lineRule="auto"/>
              <w:jc w:val="both"/>
            </w:pPr>
            <w:r>
              <w:rPr>
                <w:rFonts w:ascii="Times New Roman" w:hAnsi="Times New Roman" w:eastAsia="Times New Roman"/>
                <w:b w:val="0"/>
                <w:color w:val="000000"/>
                <w:sz w:val="26"/>
              </w:rPr>
              <w:t>Migration tuần tự.</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E8AE7D2">
            <w:pPr>
              <w:keepNext w:val="0"/>
              <w:spacing w:before="0" w:after="120" w:line="276" w:lineRule="auto"/>
              <w:jc w:val="both"/>
            </w:pPr>
            <w:r>
              <w:rPr>
                <w:rFonts w:ascii="Times New Roman" w:hAnsi="Times New Roman" w:eastAsia="Times New Roman"/>
                <w:b w:val="0"/>
                <w:color w:val="000000"/>
                <w:sz w:val="26"/>
              </w:rPr>
              <w:t>Thay đổi bảng/cột/index/constraint.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3C2075F">
            <w:pPr>
              <w:keepNext w:val="0"/>
              <w:spacing w:before="0" w:after="120" w:line="276" w:lineRule="auto"/>
              <w:jc w:val="both"/>
            </w:pPr>
            <w:r>
              <w:rPr>
                <w:rFonts w:ascii="Times New Roman" w:hAnsi="Times New Roman" w:eastAsia="Times New Roman"/>
                <w:b w:val="0"/>
                <w:color w:val="000000"/>
                <w:sz w:val="26"/>
              </w:rPr>
              <w:t>Đảm bảo deploy có thể tái lập.</w:t>
            </w:r>
          </w:p>
        </w:tc>
      </w:tr>
      <w:tr w14:paraId="751851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F671099">
            <w:pPr>
              <w:keepNext w:val="0"/>
              <w:spacing w:before="0" w:after="120" w:line="276" w:lineRule="auto"/>
              <w:jc w:val="both"/>
            </w:pPr>
            <w:r>
              <w:rPr>
                <w:rFonts w:ascii="Times New Roman" w:hAnsi="Times New Roman" w:eastAsia="Times New Roman"/>
                <w:b w:val="0"/>
                <w:color w:val="000000"/>
                <w:sz w:val="26"/>
              </w:rPr>
              <w:t>Metadata Schema</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156CBAF">
            <w:pPr>
              <w:keepNext w:val="0"/>
              <w:spacing w:before="0" w:after="120" w:line="276" w:lineRule="auto"/>
              <w:jc w:val="both"/>
            </w:pPr>
            <w:r>
              <w:rPr>
                <w:rFonts w:ascii="Times New Roman" w:hAnsi="Times New Roman" w:eastAsia="Times New Roman"/>
                <w:b w:val="0"/>
                <w:color w:val="000000"/>
                <w:sz w:val="26"/>
              </w:rPr>
              <w:t>metadata_schema_version.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A943BE3">
            <w:pPr>
              <w:keepNext w:val="0"/>
              <w:spacing w:before="0" w:after="120" w:line="276" w:lineRule="auto"/>
              <w:jc w:val="both"/>
            </w:pPr>
            <w:r>
              <w:rPr>
                <w:rFonts w:ascii="Times New Roman" w:hAnsi="Times New Roman" w:eastAsia="Times New Roman"/>
                <w:b w:val="0"/>
                <w:color w:val="000000"/>
                <w:sz w:val="26"/>
              </w:rPr>
              <w:t>Thay đổi parser output hoặc graph model.</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8D92C19">
            <w:pPr>
              <w:keepNext w:val="0"/>
              <w:spacing w:before="0" w:after="120" w:line="276" w:lineRule="auto"/>
              <w:jc w:val="both"/>
            </w:pPr>
            <w:r>
              <w:rPr>
                <w:rFonts w:ascii="Times New Roman" w:hAnsi="Times New Roman" w:eastAsia="Times New Roman"/>
                <w:b w:val="0"/>
                <w:color w:val="000000"/>
                <w:sz w:val="26"/>
              </w:rPr>
              <w:t>Cho phép đọc metadata cũ hoặc yêu cầu regenerate.</w:t>
            </w:r>
          </w:p>
        </w:tc>
      </w:tr>
      <w:tr w14:paraId="5C4662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D02E30D">
            <w:pPr>
              <w:keepNext w:val="0"/>
              <w:spacing w:before="0" w:after="120" w:line="276" w:lineRule="auto"/>
              <w:jc w:val="both"/>
            </w:pPr>
            <w:r>
              <w:rPr>
                <w:rFonts w:ascii="Times New Roman" w:hAnsi="Times New Roman" w:eastAsia="Times New Roman"/>
                <w:b w:val="0"/>
                <w:color w:val="000000"/>
                <w:sz w:val="26"/>
              </w:rPr>
              <w:t>Health Rule Set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3D0B64C">
            <w:pPr>
              <w:keepNext w:val="0"/>
              <w:spacing w:before="0" w:after="120" w:line="276" w:lineRule="auto"/>
              <w:jc w:val="both"/>
            </w:pPr>
            <w:r>
              <w:rPr>
                <w:rFonts w:ascii="Times New Roman" w:hAnsi="Times New Roman" w:eastAsia="Times New Roman"/>
                <w:b w:val="0"/>
                <w:color w:val="000000"/>
                <w:sz w:val="26"/>
              </w:rPr>
              <w:t>rule_set_version.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EC57E1A">
            <w:pPr>
              <w:keepNext w:val="0"/>
              <w:spacing w:before="0" w:after="120" w:line="276" w:lineRule="auto"/>
              <w:jc w:val="both"/>
            </w:pPr>
            <w:r>
              <w:rPr>
                <w:rFonts w:ascii="Times New Roman" w:hAnsi="Times New Roman" w:eastAsia="Times New Roman"/>
                <w:b w:val="0"/>
                <w:color w:val="000000"/>
                <w:sz w:val="26"/>
              </w:rPr>
              <w:t>Thay đổi trọng số, rule hoặc severity.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CCD65E6">
            <w:pPr>
              <w:keepNext w:val="0"/>
              <w:spacing w:before="0" w:after="120" w:line="276" w:lineRule="auto"/>
              <w:jc w:val="both"/>
            </w:pPr>
            <w:r>
              <w:rPr>
                <w:rFonts w:ascii="Times New Roman" w:hAnsi="Times New Roman" w:eastAsia="Times New Roman"/>
                <w:b w:val="0"/>
                <w:color w:val="000000"/>
                <w:sz w:val="26"/>
              </w:rPr>
              <w:t>Health score cần giải thích theo rule dùng tại thời điểm tính.</w:t>
            </w:r>
          </w:p>
        </w:tc>
      </w:tr>
      <w:tr w14:paraId="5497CE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AE14BF6">
            <w:pPr>
              <w:keepNext w:val="0"/>
              <w:spacing w:before="0" w:after="120" w:line="276" w:lineRule="auto"/>
              <w:jc w:val="both"/>
            </w:pPr>
            <w:r>
              <w:rPr>
                <w:rFonts w:ascii="Times New Roman" w:hAnsi="Times New Roman" w:eastAsia="Times New Roman"/>
                <w:b w:val="0"/>
                <w:color w:val="000000"/>
                <w:sz w:val="26"/>
              </w:rPr>
              <w:t>Event Payload</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52D7869">
            <w:pPr>
              <w:keepNext w:val="0"/>
              <w:spacing w:before="0" w:after="120" w:line="276" w:lineRule="auto"/>
              <w:jc w:val="both"/>
            </w:pPr>
            <w:r>
              <w:rPr>
                <w:rFonts w:ascii="Times New Roman" w:hAnsi="Times New Roman" w:eastAsia="Times New Roman"/>
                <w:b w:val="0"/>
                <w:color w:val="000000"/>
                <w:sz w:val="26"/>
              </w:rPr>
              <w:t>event_schema_version.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872950F">
            <w:pPr>
              <w:keepNext w:val="0"/>
              <w:spacing w:before="0" w:after="120" w:line="276" w:lineRule="auto"/>
              <w:jc w:val="both"/>
            </w:pPr>
            <w:r>
              <w:rPr>
                <w:rFonts w:ascii="Times New Roman" w:hAnsi="Times New Roman" w:eastAsia="Times New Roman"/>
                <w:b w:val="0"/>
                <w:color w:val="000000"/>
                <w:sz w:val="26"/>
              </w:rPr>
              <w:t>Thêm/xóa/đổi field event.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DB302E3">
            <w:pPr>
              <w:keepNext w:val="0"/>
              <w:spacing w:before="0" w:after="120" w:line="276" w:lineRule="auto"/>
              <w:jc w:val="both"/>
            </w:pPr>
            <w:r>
              <w:rPr>
                <w:rFonts w:ascii="Times New Roman" w:hAnsi="Times New Roman" w:eastAsia="Times New Roman"/>
                <w:b w:val="0"/>
                <w:color w:val="000000"/>
                <w:sz w:val="26"/>
              </w:rPr>
              <w:t>Consumer cũ/mới cần tương thích khi message còn trong queue.</w:t>
            </w:r>
          </w:p>
        </w:tc>
      </w:tr>
    </w:tbl>
    <w:p w14:paraId="404F459B">
      <w:pPr>
        <w:keepNext w:val="0"/>
        <w:spacing w:before="0" w:after="120" w:line="276" w:lineRule="auto"/>
        <w:jc w:val="both"/>
      </w:pPr>
    </w:p>
    <w:p w14:paraId="0C14A78C">
      <w:pPr>
        <w:keepNext w:val="0"/>
        <w:spacing w:before="0" w:after="120" w:line="276" w:lineRule="auto"/>
        <w:jc w:val="both"/>
      </w:pPr>
      <w:r>
        <w:rPr>
          <w:rFonts w:ascii="Times New Roman" w:hAnsi="Times New Roman" w:eastAsia="Times New Roman"/>
          <w:color w:val="000000"/>
          <w:sz w:val="26"/>
        </w:rPr>
        <w:t>Backward compatibility nên được ưu tiên cho API v1. Lý do kỹ thuật là Vue client và worker có thể không deploy cùng thời điểm trong một số môi trường; contract ổn định giảm lỗi sau release.</w:t>
      </w:r>
    </w:p>
    <w:p w14:paraId="3AFA581A">
      <w:pPr>
        <w:pStyle w:val="2"/>
        <w:keepNext/>
        <w:pageBreakBefore/>
        <w:spacing w:before="240" w:after="160" w:line="276" w:lineRule="auto"/>
        <w:jc w:val="both"/>
      </w:pPr>
      <w:r>
        <w:rPr>
          <w:rFonts w:ascii="Times New Roman" w:hAnsi="Times New Roman" w:eastAsia="Times New Roman"/>
          <w:b/>
          <w:color w:val="000000"/>
          <w:sz w:val="26"/>
        </w:rPr>
        <w:t>41. API Versioning</w:t>
      </w:r>
    </w:p>
    <w:p w14:paraId="1BFDE374">
      <w:pPr>
        <w:keepNext w:val="0"/>
        <w:spacing w:before="0" w:after="120" w:line="276" w:lineRule="auto"/>
        <w:jc w:val="both"/>
      </w:pPr>
      <w:r>
        <w:rPr>
          <w:rFonts w:ascii="Times New Roman" w:hAnsi="Times New Roman" w:eastAsia="Times New Roman"/>
          <w:color w:val="000000"/>
          <w:sz w:val="26"/>
        </w:rPr>
        <w:t>API Versioning sử dụng path prefix /api/v1. Đây là cách rõ ràng cho đồ án và dễ test. Version không nên phụ thuộc header ẩn vì frontend, tài liệu API và QA cần thấy trực tiếp contract đang gọi.</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3213"/>
        <w:gridCol w:w="3213"/>
        <w:gridCol w:w="3213"/>
      </w:tblGrid>
      <w:tr w14:paraId="63297A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C37C36F">
            <w:pPr>
              <w:keepNext w:val="0"/>
              <w:spacing w:before="0" w:after="120" w:line="276" w:lineRule="auto"/>
              <w:jc w:val="both"/>
            </w:pPr>
            <w:r>
              <w:rPr>
                <w:rFonts w:ascii="Times New Roman" w:hAnsi="Times New Roman" w:eastAsia="Times New Roman"/>
                <w:b/>
                <w:color w:val="000000"/>
                <w:sz w:val="26"/>
              </w:rPr>
              <w:t>Nguyên tắc</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719AD55">
            <w:pPr>
              <w:keepNext w:val="0"/>
              <w:spacing w:before="0" w:after="120" w:line="276" w:lineRule="auto"/>
              <w:jc w:val="both"/>
            </w:pPr>
            <w:r>
              <w:rPr>
                <w:rFonts w:ascii="Times New Roman" w:hAnsi="Times New Roman" w:eastAsia="Times New Roman"/>
                <w:b/>
                <w:color w:val="000000"/>
                <w:sz w:val="26"/>
              </w:rPr>
              <w:t>Quy định</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1537597">
            <w:pPr>
              <w:keepNext w:val="0"/>
              <w:spacing w:before="0" w:after="120" w:line="276" w:lineRule="auto"/>
              <w:jc w:val="both"/>
            </w:pPr>
            <w:r>
              <w:rPr>
                <w:rFonts w:ascii="Times New Roman" w:hAnsi="Times New Roman" w:eastAsia="Times New Roman"/>
                <w:b/>
                <w:color w:val="000000"/>
                <w:sz w:val="26"/>
              </w:rPr>
              <w:t>Lý do kỹ thuật</w:t>
            </w:r>
          </w:p>
        </w:tc>
      </w:tr>
      <w:tr w14:paraId="25BAA5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B5831AC">
            <w:pPr>
              <w:keepNext w:val="0"/>
              <w:spacing w:before="0" w:after="120" w:line="276" w:lineRule="auto"/>
              <w:jc w:val="both"/>
            </w:pPr>
            <w:r>
              <w:rPr>
                <w:rFonts w:ascii="Times New Roman" w:hAnsi="Times New Roman" w:eastAsia="Times New Roman"/>
                <w:b w:val="0"/>
                <w:color w:val="000000"/>
                <w:sz w:val="26"/>
              </w:rPr>
              <w:t>Stable Path</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253D51D">
            <w:pPr>
              <w:keepNext w:val="0"/>
              <w:spacing w:before="0" w:after="120" w:line="276" w:lineRule="auto"/>
              <w:jc w:val="both"/>
            </w:pPr>
            <w:r>
              <w:rPr>
                <w:rFonts w:ascii="Times New Roman" w:hAnsi="Times New Roman" w:eastAsia="Times New Roman"/>
                <w:b w:val="0"/>
                <w:color w:val="000000"/>
                <w:sz w:val="26"/>
              </w:rPr>
              <w:t>Tất cả endpoint public dùng /api/v1.</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BA5FE15">
            <w:pPr>
              <w:keepNext w:val="0"/>
              <w:spacing w:before="0" w:after="120" w:line="276" w:lineRule="auto"/>
              <w:jc w:val="both"/>
            </w:pPr>
            <w:r>
              <w:rPr>
                <w:rFonts w:ascii="Times New Roman" w:hAnsi="Times New Roman" w:eastAsia="Times New Roman"/>
                <w:b w:val="0"/>
                <w:color w:val="000000"/>
                <w:sz w:val="26"/>
              </w:rPr>
              <w:t>Dễ route, dễ log, dễ tài liệu hóa.</w:t>
            </w:r>
          </w:p>
        </w:tc>
      </w:tr>
      <w:tr w14:paraId="6AE717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F4BD686">
            <w:pPr>
              <w:keepNext w:val="0"/>
              <w:spacing w:before="0" w:after="120" w:line="276" w:lineRule="auto"/>
              <w:jc w:val="both"/>
            </w:pPr>
            <w:r>
              <w:rPr>
                <w:rFonts w:ascii="Times New Roman" w:hAnsi="Times New Roman" w:eastAsia="Times New Roman"/>
                <w:b w:val="0"/>
                <w:color w:val="000000"/>
                <w:sz w:val="26"/>
              </w:rPr>
              <w:t>No Breaking Change trong v1</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8FD26C6">
            <w:pPr>
              <w:keepNext w:val="0"/>
              <w:spacing w:before="0" w:after="120" w:line="276" w:lineRule="auto"/>
              <w:jc w:val="both"/>
            </w:pPr>
            <w:r>
              <w:rPr>
                <w:rFonts w:ascii="Times New Roman" w:hAnsi="Times New Roman" w:eastAsia="Times New Roman"/>
                <w:b w:val="0"/>
                <w:color w:val="000000"/>
                <w:sz w:val="26"/>
              </w:rPr>
              <w:t>Không đổi ý nghĩa field hoặc xóa field đang dùng.</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D578CC2">
            <w:pPr>
              <w:keepNext w:val="0"/>
              <w:spacing w:before="0" w:after="120" w:line="276" w:lineRule="auto"/>
              <w:jc w:val="both"/>
            </w:pPr>
            <w:r>
              <w:rPr>
                <w:rFonts w:ascii="Times New Roman" w:hAnsi="Times New Roman" w:eastAsia="Times New Roman"/>
                <w:b w:val="0"/>
                <w:color w:val="000000"/>
                <w:sz w:val="26"/>
              </w:rPr>
              <w:t>Bảo vệ frontend và test automation.</w:t>
            </w:r>
          </w:p>
        </w:tc>
      </w:tr>
      <w:tr w14:paraId="2675BD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3B7148E">
            <w:pPr>
              <w:keepNext w:val="0"/>
              <w:spacing w:before="0" w:after="120" w:line="276" w:lineRule="auto"/>
              <w:jc w:val="both"/>
            </w:pPr>
            <w:r>
              <w:rPr>
                <w:rFonts w:ascii="Times New Roman" w:hAnsi="Times New Roman" w:eastAsia="Times New Roman"/>
                <w:b w:val="0"/>
                <w:color w:val="000000"/>
                <w:sz w:val="26"/>
              </w:rPr>
              <w:t>Additive Change</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C52ED43">
            <w:pPr>
              <w:keepNext w:val="0"/>
              <w:spacing w:before="0" w:after="120" w:line="276" w:lineRule="auto"/>
              <w:jc w:val="both"/>
            </w:pPr>
            <w:r>
              <w:rPr>
                <w:rFonts w:ascii="Times New Roman" w:hAnsi="Times New Roman" w:eastAsia="Times New Roman"/>
                <w:b w:val="0"/>
                <w:color w:val="000000"/>
                <w:sz w:val="26"/>
              </w:rPr>
              <w:t>Có thể thêm field optional nếu không phá client cũ.</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CDA9DB1">
            <w:pPr>
              <w:keepNext w:val="0"/>
              <w:spacing w:before="0" w:after="120" w:line="276" w:lineRule="auto"/>
              <w:jc w:val="both"/>
            </w:pPr>
            <w:r>
              <w:rPr>
                <w:rFonts w:ascii="Times New Roman" w:hAnsi="Times New Roman" w:eastAsia="Times New Roman"/>
                <w:b w:val="0"/>
                <w:color w:val="000000"/>
                <w:sz w:val="26"/>
              </w:rPr>
              <w:t>Cho phép mở rộng an toàn.</w:t>
            </w:r>
          </w:p>
        </w:tc>
      </w:tr>
      <w:tr w14:paraId="468FCA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0DCD4E7">
            <w:pPr>
              <w:keepNext w:val="0"/>
              <w:spacing w:before="0" w:after="120" w:line="276" w:lineRule="auto"/>
              <w:jc w:val="both"/>
            </w:pPr>
            <w:r>
              <w:rPr>
                <w:rFonts w:ascii="Times New Roman" w:hAnsi="Times New Roman" w:eastAsia="Times New Roman"/>
                <w:b w:val="0"/>
                <w:color w:val="000000"/>
                <w:sz w:val="26"/>
              </w:rPr>
              <w:t>Error Contract ổn định</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ACA2A17">
            <w:pPr>
              <w:keepNext w:val="0"/>
              <w:spacing w:before="0" w:after="120" w:line="276" w:lineRule="auto"/>
              <w:jc w:val="both"/>
            </w:pPr>
            <w:r>
              <w:rPr>
                <w:rFonts w:ascii="Times New Roman" w:hAnsi="Times New Roman" w:eastAsia="Times New Roman"/>
                <w:b w:val="0"/>
                <w:color w:val="000000"/>
                <w:sz w:val="26"/>
              </w:rPr>
              <w:t>Mọi lỗi dùng code, message, correlationId, details tùy quyền.</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64B637B">
            <w:pPr>
              <w:keepNext w:val="0"/>
              <w:spacing w:before="0" w:after="120" w:line="276" w:lineRule="auto"/>
              <w:jc w:val="both"/>
            </w:pPr>
            <w:r>
              <w:rPr>
                <w:rFonts w:ascii="Times New Roman" w:hAnsi="Times New Roman" w:eastAsia="Times New Roman"/>
                <w:b w:val="0"/>
                <w:color w:val="000000"/>
                <w:sz w:val="26"/>
              </w:rPr>
              <w:t>UI xử lý lỗi nhất quán.</w:t>
            </w:r>
          </w:p>
        </w:tc>
      </w:tr>
      <w:tr w14:paraId="3A55C3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554611E">
            <w:pPr>
              <w:keepNext w:val="0"/>
              <w:spacing w:before="0" w:after="120" w:line="276" w:lineRule="auto"/>
              <w:jc w:val="both"/>
            </w:pPr>
            <w:r>
              <w:rPr>
                <w:rFonts w:ascii="Times New Roman" w:hAnsi="Times New Roman" w:eastAsia="Times New Roman"/>
                <w:b w:val="0"/>
                <w:color w:val="000000"/>
                <w:sz w:val="26"/>
              </w:rPr>
              <w:t>Deprecation</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2DDE35F">
            <w:pPr>
              <w:keepNext w:val="0"/>
              <w:spacing w:before="0" w:after="120" w:line="276" w:lineRule="auto"/>
              <w:jc w:val="both"/>
            </w:pPr>
            <w:r>
              <w:rPr>
                <w:rFonts w:ascii="Times New Roman" w:hAnsi="Times New Roman" w:eastAsia="Times New Roman"/>
                <w:b w:val="0"/>
                <w:color w:val="000000"/>
                <w:sz w:val="26"/>
              </w:rPr>
              <w:t>Nếu cần thay endpoint, giữ endpoint cũ trong thời gian chuyển đổi và ghi rõ deprecated.</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C5D29E3">
            <w:pPr>
              <w:keepNext w:val="0"/>
              <w:spacing w:before="0" w:after="120" w:line="276" w:lineRule="auto"/>
              <w:jc w:val="both"/>
            </w:pPr>
            <w:r>
              <w:rPr>
                <w:rFonts w:ascii="Times New Roman" w:hAnsi="Times New Roman" w:eastAsia="Times New Roman"/>
                <w:b w:val="0"/>
                <w:color w:val="000000"/>
                <w:sz w:val="26"/>
              </w:rPr>
              <w:t>Tránh đứt gãy client khi nâng cấp.</w:t>
            </w:r>
          </w:p>
        </w:tc>
      </w:tr>
    </w:tbl>
    <w:p w14:paraId="02D410F3">
      <w:pPr>
        <w:keepNext w:val="0"/>
        <w:spacing w:before="0" w:after="120" w:line="276" w:lineRule="auto"/>
        <w:jc w:val="both"/>
      </w:pPr>
    </w:p>
    <w:p w14:paraId="468E94E0">
      <w:pPr>
        <w:keepNext w:val="0"/>
        <w:spacing w:before="0" w:after="120" w:line="276" w:lineRule="auto"/>
        <w:jc w:val="both"/>
      </w:pPr>
      <w:r>
        <w:rPr>
          <w:rFonts w:ascii="Times New Roman" w:hAnsi="Times New Roman" w:eastAsia="Times New Roman"/>
          <w:color w:val="000000"/>
          <w:sz w:val="26"/>
        </w:rPr>
        <w:t>Endpoint nội bộ cho worker nếu có cũng cần version hoặc contract rõ ràng, nhưng ưu tiên worker dùng database/message contract thay vì gọi HTTP nội bộ. Lý do kỹ thuật là worker đã liên kết qua RabbitMQ và storage; thêm HTTP nội bộ không cần thiết có thể tăng coupling.</w:t>
      </w:r>
    </w:p>
    <w:p w14:paraId="69ADE872">
      <w:pPr>
        <w:pStyle w:val="2"/>
        <w:keepNext/>
        <w:pageBreakBefore/>
        <w:spacing w:before="240" w:after="160" w:line="276" w:lineRule="auto"/>
        <w:jc w:val="both"/>
      </w:pPr>
      <w:r>
        <w:rPr>
          <w:rFonts w:ascii="Times New Roman" w:hAnsi="Times New Roman" w:eastAsia="Times New Roman"/>
          <w:b/>
          <w:color w:val="000000"/>
          <w:sz w:val="26"/>
        </w:rPr>
        <w:t>42. Audit Logging</w:t>
      </w:r>
    </w:p>
    <w:p w14:paraId="6F496622">
      <w:pPr>
        <w:keepNext w:val="0"/>
        <w:spacing w:before="0" w:after="120" w:line="276" w:lineRule="auto"/>
        <w:jc w:val="both"/>
      </w:pPr>
      <w:r>
        <w:rPr>
          <w:rFonts w:ascii="Times New Roman" w:hAnsi="Times New Roman" w:eastAsia="Times New Roman"/>
          <w:color w:val="000000"/>
          <w:sz w:val="26"/>
        </w:rPr>
        <w:t>Audit Logging khác application logging. Audit là bản ghi nghiệp vụ có giá trị truy vết hành động người dùng và thay đổi trạng thái quan trọng. Audit phải được lưu có cấu trúc trong PostgreSQL, không chỉ trong Loki, vì log vận hành có thể bị rotate hoặc xóa ngắn hạn.</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3213"/>
        <w:gridCol w:w="3213"/>
        <w:gridCol w:w="3213"/>
      </w:tblGrid>
      <w:tr w14:paraId="1EC1F5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DF14751">
            <w:pPr>
              <w:keepNext w:val="0"/>
              <w:spacing w:before="0" w:after="120" w:line="276" w:lineRule="auto"/>
              <w:jc w:val="both"/>
            </w:pPr>
            <w:r>
              <w:rPr>
                <w:rFonts w:ascii="Times New Roman" w:hAnsi="Times New Roman" w:eastAsia="Times New Roman"/>
                <w:b/>
                <w:color w:val="000000"/>
                <w:sz w:val="26"/>
              </w:rPr>
              <w:t>Action cần audit</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CE99387">
            <w:pPr>
              <w:keepNext w:val="0"/>
              <w:spacing w:before="0" w:after="120" w:line="276" w:lineRule="auto"/>
              <w:jc w:val="both"/>
            </w:pPr>
            <w:r>
              <w:rPr>
                <w:rFonts w:ascii="Times New Roman" w:hAnsi="Times New Roman" w:eastAsia="Times New Roman"/>
                <w:b/>
                <w:color w:val="000000"/>
                <w:sz w:val="26"/>
              </w:rPr>
              <w:t>Thông tin bắt buộc</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BCD322B">
            <w:pPr>
              <w:keepNext w:val="0"/>
              <w:spacing w:before="0" w:after="120" w:line="276" w:lineRule="auto"/>
              <w:jc w:val="both"/>
            </w:pPr>
            <w:r>
              <w:rPr>
                <w:rFonts w:ascii="Times New Roman" w:hAnsi="Times New Roman" w:eastAsia="Times New Roman"/>
                <w:b/>
                <w:color w:val="000000"/>
                <w:sz w:val="26"/>
              </w:rPr>
              <w:t>Lý do kỹ thuật</w:t>
            </w:r>
          </w:p>
        </w:tc>
      </w:tr>
      <w:tr w14:paraId="147072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EBE95E1">
            <w:pPr>
              <w:keepNext w:val="0"/>
              <w:spacing w:before="0" w:after="120" w:line="276" w:lineRule="auto"/>
              <w:jc w:val="both"/>
            </w:pPr>
            <w:r>
              <w:rPr>
                <w:rFonts w:ascii="Times New Roman" w:hAnsi="Times New Roman" w:eastAsia="Times New Roman"/>
                <w:b w:val="0"/>
                <w:color w:val="000000"/>
                <w:sz w:val="26"/>
              </w:rPr>
              <w:t>Login success/failure quan trọng</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7C66F02">
            <w:pPr>
              <w:keepNext w:val="0"/>
              <w:spacing w:before="0" w:after="120" w:line="276" w:lineRule="auto"/>
              <w:jc w:val="both"/>
            </w:pPr>
            <w:r>
              <w:rPr>
                <w:rFonts w:ascii="Times New Roman" w:hAnsi="Times New Roman" w:eastAsia="Times New Roman"/>
                <w:b w:val="0"/>
                <w:color w:val="000000"/>
                <w:sz w:val="26"/>
              </w:rPr>
              <w:t>Actor hoặc identifier, IP, user agent, thời gian, kết quả.</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ED58E58">
            <w:pPr>
              <w:keepNext w:val="0"/>
              <w:spacing w:before="0" w:after="120" w:line="276" w:lineRule="auto"/>
              <w:jc w:val="both"/>
            </w:pPr>
            <w:r>
              <w:rPr>
                <w:rFonts w:ascii="Times New Roman" w:hAnsi="Times New Roman" w:eastAsia="Times New Roman"/>
                <w:b w:val="0"/>
                <w:color w:val="000000"/>
                <w:sz w:val="26"/>
              </w:rPr>
              <w:t>Phát hiện truy cập bất thường và hỗ trợ điều tra bảo mật.</w:t>
            </w:r>
          </w:p>
        </w:tc>
      </w:tr>
      <w:tr w14:paraId="68638C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4284D15">
            <w:pPr>
              <w:keepNext w:val="0"/>
              <w:spacing w:before="0" w:after="120" w:line="276" w:lineRule="auto"/>
              <w:jc w:val="both"/>
            </w:pPr>
            <w:r>
              <w:rPr>
                <w:rFonts w:ascii="Times New Roman" w:hAnsi="Times New Roman" w:eastAsia="Times New Roman"/>
                <w:b w:val="0"/>
                <w:color w:val="000000"/>
                <w:sz w:val="26"/>
              </w:rPr>
              <w:t>Role/Membership change</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08741A1">
            <w:pPr>
              <w:keepNext w:val="0"/>
              <w:spacing w:before="0" w:after="120" w:line="276" w:lineRule="auto"/>
              <w:jc w:val="both"/>
            </w:pPr>
            <w:r>
              <w:rPr>
                <w:rFonts w:ascii="Times New Roman" w:hAnsi="Times New Roman" w:eastAsia="Times New Roman"/>
                <w:b w:val="0"/>
                <w:color w:val="000000"/>
                <w:sz w:val="26"/>
              </w:rPr>
              <w:t>Actor, target user, project, role cũ/mới.</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B8AB3B2">
            <w:pPr>
              <w:keepNext w:val="0"/>
              <w:spacing w:before="0" w:after="120" w:line="276" w:lineRule="auto"/>
              <w:jc w:val="both"/>
            </w:pPr>
            <w:r>
              <w:rPr>
                <w:rFonts w:ascii="Times New Roman" w:hAnsi="Times New Roman" w:eastAsia="Times New Roman"/>
                <w:b w:val="0"/>
                <w:color w:val="000000"/>
                <w:sz w:val="26"/>
              </w:rPr>
              <w:t>Thay đổi quyền ảnh hưởng truy cập dữ liệu.</w:t>
            </w:r>
          </w:p>
        </w:tc>
      </w:tr>
      <w:tr w14:paraId="594006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5A054A0">
            <w:pPr>
              <w:keepNext w:val="0"/>
              <w:spacing w:before="0" w:after="120" w:line="276" w:lineRule="auto"/>
              <w:jc w:val="both"/>
            </w:pPr>
            <w:r>
              <w:rPr>
                <w:rFonts w:ascii="Times New Roman" w:hAnsi="Times New Roman" w:eastAsia="Times New Roman"/>
                <w:b w:val="0"/>
                <w:color w:val="000000"/>
                <w:sz w:val="26"/>
              </w:rPr>
              <w:t>Repository credential/config change</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8AF5FDE">
            <w:pPr>
              <w:keepNext w:val="0"/>
              <w:spacing w:before="0" w:after="120" w:line="276" w:lineRule="auto"/>
              <w:jc w:val="both"/>
            </w:pPr>
            <w:r>
              <w:rPr>
                <w:rFonts w:ascii="Times New Roman" w:hAnsi="Times New Roman" w:eastAsia="Times New Roman"/>
                <w:b w:val="0"/>
                <w:color w:val="000000"/>
                <w:sz w:val="26"/>
              </w:rPr>
              <w:t>Actor, repository, provider, thay đổi summary.</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98D36EF">
            <w:pPr>
              <w:keepNext w:val="0"/>
              <w:spacing w:before="0" w:after="120" w:line="276" w:lineRule="auto"/>
              <w:jc w:val="both"/>
            </w:pPr>
            <w:r>
              <w:rPr>
                <w:rFonts w:ascii="Times New Roman" w:hAnsi="Times New Roman" w:eastAsia="Times New Roman"/>
                <w:b w:val="0"/>
                <w:color w:val="000000"/>
                <w:sz w:val="26"/>
              </w:rPr>
              <w:t>Credential là điểm rủi ro cao, cần truy vết.</w:t>
            </w:r>
          </w:p>
        </w:tc>
      </w:tr>
      <w:tr w14:paraId="11EF6D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05FC3C4">
            <w:pPr>
              <w:keepNext w:val="0"/>
              <w:spacing w:before="0" w:after="120" w:line="276" w:lineRule="auto"/>
              <w:jc w:val="both"/>
            </w:pPr>
            <w:r>
              <w:rPr>
                <w:rFonts w:ascii="Times New Roman" w:hAnsi="Times New Roman" w:eastAsia="Times New Roman"/>
                <w:b w:val="0"/>
                <w:color w:val="000000"/>
                <w:sz w:val="26"/>
              </w:rPr>
              <w:t>Git write operation</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E9C385F">
            <w:pPr>
              <w:keepNext w:val="0"/>
              <w:spacing w:before="0" w:after="120" w:line="276" w:lineRule="auto"/>
              <w:jc w:val="both"/>
            </w:pPr>
            <w:r>
              <w:rPr>
                <w:rFonts w:ascii="Times New Roman" w:hAnsi="Times New Roman" w:eastAsia="Times New Roman"/>
                <w:b w:val="0"/>
                <w:color w:val="000000"/>
                <w:sz w:val="26"/>
              </w:rPr>
              <w:t>Actor, repository, branch, commit hash, operation result.</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A740E3A">
            <w:pPr>
              <w:keepNext w:val="0"/>
              <w:spacing w:before="0" w:after="120" w:line="276" w:lineRule="auto"/>
              <w:jc w:val="both"/>
            </w:pPr>
            <w:r>
              <w:rPr>
                <w:rFonts w:ascii="Times New Roman" w:hAnsi="Times New Roman" w:eastAsia="Times New Roman"/>
                <w:b w:val="0"/>
                <w:color w:val="000000"/>
                <w:sz w:val="26"/>
              </w:rPr>
              <w:t>Commit/push/merge thay đổi source hoặc remote.</w:t>
            </w:r>
          </w:p>
        </w:tc>
      </w:tr>
      <w:tr w14:paraId="620644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3CDABC9">
            <w:pPr>
              <w:keepNext w:val="0"/>
              <w:spacing w:before="0" w:after="120" w:line="276" w:lineRule="auto"/>
              <w:jc w:val="both"/>
            </w:pPr>
            <w:r>
              <w:rPr>
                <w:rFonts w:ascii="Times New Roman" w:hAnsi="Times New Roman" w:eastAsia="Times New Roman"/>
                <w:b w:val="0"/>
                <w:color w:val="000000"/>
                <w:sz w:val="26"/>
              </w:rPr>
              <w:t>Project archive/delete/restore</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9E56C56">
            <w:pPr>
              <w:keepNext w:val="0"/>
              <w:spacing w:before="0" w:after="120" w:line="276" w:lineRule="auto"/>
              <w:jc w:val="both"/>
            </w:pPr>
            <w:r>
              <w:rPr>
                <w:rFonts w:ascii="Times New Roman" w:hAnsi="Times New Roman" w:eastAsia="Times New Roman"/>
                <w:b w:val="0"/>
                <w:color w:val="000000"/>
                <w:sz w:val="26"/>
              </w:rPr>
              <w:t>Actor, project, trạng thái cũ/mới.</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047AC6A">
            <w:pPr>
              <w:keepNext w:val="0"/>
              <w:spacing w:before="0" w:after="120" w:line="276" w:lineRule="auto"/>
              <w:jc w:val="both"/>
            </w:pPr>
            <w:r>
              <w:rPr>
                <w:rFonts w:ascii="Times New Roman" w:hAnsi="Times New Roman" w:eastAsia="Times New Roman"/>
                <w:b w:val="0"/>
                <w:color w:val="000000"/>
                <w:sz w:val="26"/>
              </w:rPr>
              <w:t>Tác động lớn đến dữ liệu và job.</w:t>
            </w:r>
          </w:p>
        </w:tc>
      </w:tr>
      <w:tr w14:paraId="294439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270232C">
            <w:pPr>
              <w:keepNext w:val="0"/>
              <w:spacing w:before="0" w:after="120" w:line="276" w:lineRule="auto"/>
              <w:jc w:val="both"/>
            </w:pPr>
            <w:r>
              <w:rPr>
                <w:rFonts w:ascii="Times New Roman" w:hAnsi="Times New Roman" w:eastAsia="Times New Roman"/>
                <w:b w:val="0"/>
                <w:color w:val="000000"/>
                <w:sz w:val="26"/>
              </w:rPr>
              <w:t>Manual job retry/requeue</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F4D8EA3">
            <w:pPr>
              <w:keepNext w:val="0"/>
              <w:spacing w:before="0" w:after="120" w:line="276" w:lineRule="auto"/>
              <w:jc w:val="both"/>
            </w:pPr>
            <w:r>
              <w:rPr>
                <w:rFonts w:ascii="Times New Roman" w:hAnsi="Times New Roman" w:eastAsia="Times New Roman"/>
                <w:b w:val="0"/>
                <w:color w:val="000000"/>
                <w:sz w:val="26"/>
              </w:rPr>
              <w:t>Actor, job id, lý do, trạng thái trước/sau.</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1D03509">
            <w:pPr>
              <w:keepNext w:val="0"/>
              <w:spacing w:before="0" w:after="120" w:line="276" w:lineRule="auto"/>
              <w:jc w:val="both"/>
            </w:pPr>
            <w:r>
              <w:rPr>
                <w:rFonts w:ascii="Times New Roman" w:hAnsi="Times New Roman" w:eastAsia="Times New Roman"/>
                <w:b w:val="0"/>
                <w:color w:val="000000"/>
                <w:sz w:val="26"/>
              </w:rPr>
              <w:t>Tránh vận hành không truy vết với job lỗi.</w:t>
            </w:r>
          </w:p>
        </w:tc>
      </w:tr>
    </w:tbl>
    <w:p w14:paraId="032DBEDB">
      <w:pPr>
        <w:keepNext w:val="0"/>
        <w:spacing w:before="0" w:after="120" w:line="276" w:lineRule="auto"/>
        <w:jc w:val="both"/>
      </w:pPr>
    </w:p>
    <w:p w14:paraId="086D884B">
      <w:pPr>
        <w:keepNext w:val="0"/>
        <w:spacing w:before="0" w:after="120" w:line="276" w:lineRule="auto"/>
        <w:jc w:val="both"/>
      </w:pPr>
      <w:r>
        <w:rPr>
          <w:rFonts w:ascii="Times New Roman" w:hAnsi="Times New Roman" w:eastAsia="Times New Roman"/>
          <w:color w:val="000000"/>
          <w:sz w:val="26"/>
        </w:rPr>
        <w:t>Audit log phải append-only ở mức nghiệp vụ. Nếu cần sửa do lỗi dữ liệu, phải tạo bản ghi điều chỉnh thay vì ghi đè. Lý do kỹ thuật là audit mất tính tin cậy nếu actor có thể thay đổi lịch sử mà không để lại dấu vết.</w:t>
      </w:r>
    </w:p>
    <w:p w14:paraId="11207048">
      <w:pPr>
        <w:pStyle w:val="2"/>
        <w:keepNext/>
        <w:pageBreakBefore/>
        <w:spacing w:before="240" w:after="160" w:line="276" w:lineRule="auto"/>
        <w:jc w:val="both"/>
      </w:pPr>
      <w:r>
        <w:rPr>
          <w:rFonts w:ascii="Times New Roman" w:hAnsi="Times New Roman" w:eastAsia="Times New Roman"/>
          <w:b/>
          <w:color w:val="000000"/>
          <w:sz w:val="26"/>
        </w:rPr>
        <w:t>43. Cache Strategy</w:t>
      </w:r>
    </w:p>
    <w:p w14:paraId="334D50BB">
      <w:pPr>
        <w:keepNext w:val="0"/>
        <w:spacing w:before="0" w:after="120" w:line="276" w:lineRule="auto"/>
        <w:jc w:val="both"/>
      </w:pPr>
      <w:r>
        <w:rPr>
          <w:rFonts w:ascii="Times New Roman" w:hAnsi="Times New Roman" w:eastAsia="Times New Roman"/>
          <w:color w:val="000000"/>
          <w:sz w:val="26"/>
        </w:rPr>
        <w:t>Cache Strategy sử dụng Redis cho dữ liệu đọc nhiều, lock phân tán và trạng thái ngắn hạn. Cache không được trở thành source of truth. Mọi dữ liệu quan trọng phải có bản gốc trong PostgreSQL hoặc MinIO.</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3691"/>
        <w:gridCol w:w="1736"/>
        <w:gridCol w:w="1827"/>
        <w:gridCol w:w="2708"/>
      </w:tblGrid>
      <w:tr w14:paraId="23A9CC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6CCCAD1">
            <w:pPr>
              <w:keepNext w:val="0"/>
              <w:spacing w:before="0" w:after="120" w:line="276" w:lineRule="auto"/>
              <w:jc w:val="both"/>
            </w:pPr>
            <w:r>
              <w:rPr>
                <w:rFonts w:ascii="Times New Roman" w:hAnsi="Times New Roman" w:eastAsia="Times New Roman"/>
                <w:b/>
                <w:color w:val="000000"/>
                <w:sz w:val="26"/>
              </w:rPr>
              <w:t>Cache Key Group</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896D7FA">
            <w:pPr>
              <w:keepNext w:val="0"/>
              <w:spacing w:before="0" w:after="120" w:line="276" w:lineRule="auto"/>
              <w:jc w:val="both"/>
            </w:pPr>
            <w:r>
              <w:rPr>
                <w:rFonts w:ascii="Times New Roman" w:hAnsi="Times New Roman" w:eastAsia="Times New Roman"/>
                <w:b/>
                <w:color w:val="000000"/>
                <w:sz w:val="26"/>
              </w:rPr>
              <w:t>Dữ liệu</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70EDC76">
            <w:pPr>
              <w:keepNext w:val="0"/>
              <w:spacing w:before="0" w:after="120" w:line="276" w:lineRule="auto"/>
              <w:jc w:val="both"/>
            </w:pPr>
            <w:r>
              <w:rPr>
                <w:rFonts w:ascii="Times New Roman" w:hAnsi="Times New Roman" w:eastAsia="Times New Roman"/>
                <w:b/>
                <w:color w:val="000000"/>
                <w:sz w:val="26"/>
              </w:rPr>
              <w:t>TTL đề xuất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7EC4F7D">
            <w:pPr>
              <w:keepNext w:val="0"/>
              <w:spacing w:before="0" w:after="120" w:line="276" w:lineRule="auto"/>
              <w:jc w:val="both"/>
            </w:pPr>
            <w:r>
              <w:rPr>
                <w:rFonts w:ascii="Times New Roman" w:hAnsi="Times New Roman" w:eastAsia="Times New Roman"/>
                <w:b/>
                <w:color w:val="000000"/>
                <w:sz w:val="26"/>
              </w:rPr>
              <w:t>Invalidation</w:t>
            </w:r>
          </w:p>
        </w:tc>
      </w:tr>
      <w:tr w14:paraId="0C9CB1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AE4421D">
            <w:pPr>
              <w:keepNext w:val="0"/>
              <w:spacing w:before="0" w:after="120" w:line="276" w:lineRule="auto"/>
              <w:jc w:val="both"/>
            </w:pPr>
            <w:r>
              <w:rPr>
                <w:rFonts w:ascii="Times New Roman" w:hAnsi="Times New Roman" w:eastAsia="Times New Roman"/>
                <w:b w:val="0"/>
                <w:color w:val="000000"/>
                <w:sz w:val="26"/>
              </w:rPr>
              <w:t>dashboard:{projectId}:{branch}</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EDD6B27">
            <w:pPr>
              <w:keepNext w:val="0"/>
              <w:spacing w:before="0" w:after="120" w:line="276" w:lineRule="auto"/>
              <w:jc w:val="both"/>
            </w:pPr>
            <w:r>
              <w:rPr>
                <w:rFonts w:ascii="Times New Roman" w:hAnsi="Times New Roman" w:eastAsia="Times New Roman"/>
                <w:b w:val="0"/>
                <w:color w:val="000000"/>
                <w:sz w:val="26"/>
              </w:rPr>
              <w:t>Dashboard summary, health score, statistics.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99B8941">
            <w:pPr>
              <w:keepNext w:val="0"/>
              <w:spacing w:before="0" w:after="120" w:line="276" w:lineRule="auto"/>
              <w:jc w:val="both"/>
            </w:pPr>
            <w:r>
              <w:rPr>
                <w:rFonts w:ascii="Times New Roman" w:hAnsi="Times New Roman" w:eastAsia="Times New Roman"/>
                <w:b w:val="0"/>
                <w:color w:val="000000"/>
                <w:sz w:val="26"/>
              </w:rPr>
              <w:t>1-5 phút hoặc đến khi event invalidation.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54F9041">
            <w:pPr>
              <w:keepNext w:val="0"/>
              <w:spacing w:before="0" w:after="120" w:line="276" w:lineRule="auto"/>
              <w:jc w:val="both"/>
            </w:pPr>
            <w:r>
              <w:rPr>
                <w:rFonts w:ascii="Times New Roman" w:hAnsi="Times New Roman" w:eastAsia="Times New Roman"/>
                <w:b w:val="0"/>
                <w:color w:val="000000"/>
                <w:sz w:val="26"/>
              </w:rPr>
              <w:t>Invalidate khi HealthReportPublished, GitCommitCreated hoặc project setting đổi.</w:t>
            </w:r>
          </w:p>
        </w:tc>
      </w:tr>
      <w:tr w14:paraId="3FEA54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44B2523">
            <w:pPr>
              <w:keepNext w:val="0"/>
              <w:spacing w:before="0" w:after="120" w:line="276" w:lineRule="auto"/>
              <w:jc w:val="both"/>
            </w:pPr>
            <w:r>
              <w:rPr>
                <w:rFonts w:ascii="Times New Roman" w:hAnsi="Times New Roman" w:eastAsia="Times New Roman"/>
                <w:b w:val="0"/>
                <w:color w:val="000000"/>
                <w:sz w:val="26"/>
              </w:rPr>
              <w:t>permissions:{userId}:{projectId}</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19542D6">
            <w:pPr>
              <w:keepNext w:val="0"/>
              <w:spacing w:before="0" w:after="120" w:line="276" w:lineRule="auto"/>
              <w:jc w:val="both"/>
            </w:pPr>
            <w:r>
              <w:rPr>
                <w:rFonts w:ascii="Times New Roman" w:hAnsi="Times New Roman" w:eastAsia="Times New Roman"/>
                <w:b w:val="0"/>
                <w:color w:val="000000"/>
                <w:sz w:val="26"/>
              </w:rPr>
              <w:t>Permission snapshot.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0B23829">
            <w:pPr>
              <w:keepNext w:val="0"/>
              <w:spacing w:before="0" w:after="120" w:line="276" w:lineRule="auto"/>
              <w:jc w:val="both"/>
            </w:pPr>
            <w:r>
              <w:rPr>
                <w:rFonts w:ascii="Times New Roman" w:hAnsi="Times New Roman" w:eastAsia="Times New Roman"/>
                <w:b w:val="0"/>
                <w:color w:val="000000"/>
                <w:sz w:val="26"/>
              </w:rPr>
              <w:t>Ngắn, ví dụ 1-5 phút.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37BE50E">
            <w:pPr>
              <w:keepNext w:val="0"/>
              <w:spacing w:before="0" w:after="120" w:line="276" w:lineRule="auto"/>
              <w:jc w:val="both"/>
            </w:pPr>
            <w:r>
              <w:rPr>
                <w:rFonts w:ascii="Times New Roman" w:hAnsi="Times New Roman" w:eastAsia="Times New Roman"/>
                <w:b w:val="0"/>
                <w:color w:val="000000"/>
                <w:sz w:val="26"/>
              </w:rPr>
              <w:t>Invalidate khi membership/role thay đổi.</w:t>
            </w:r>
          </w:p>
        </w:tc>
      </w:tr>
      <w:tr w14:paraId="0C9EFD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756CBE7">
            <w:pPr>
              <w:keepNext w:val="0"/>
              <w:spacing w:before="0" w:after="120" w:line="276" w:lineRule="auto"/>
              <w:jc w:val="both"/>
            </w:pPr>
            <w:r>
              <w:rPr>
                <w:rFonts w:ascii="Times New Roman" w:hAnsi="Times New Roman" w:eastAsia="Times New Roman"/>
                <w:b w:val="0"/>
                <w:color w:val="000000"/>
                <w:sz w:val="26"/>
              </w:rPr>
              <w:t>repo-lock:{repositoryId}</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D1E5B51">
            <w:pPr>
              <w:keepNext w:val="0"/>
              <w:spacing w:before="0" w:after="120" w:line="276" w:lineRule="auto"/>
              <w:jc w:val="both"/>
            </w:pPr>
            <w:r>
              <w:rPr>
                <w:rFonts w:ascii="Times New Roman" w:hAnsi="Times New Roman" w:eastAsia="Times New Roman"/>
                <w:b w:val="0"/>
                <w:color w:val="000000"/>
                <w:sz w:val="26"/>
              </w:rPr>
              <w:t>Distributed lock token.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A8990D3">
            <w:pPr>
              <w:keepNext w:val="0"/>
              <w:spacing w:before="0" w:after="120" w:line="276" w:lineRule="auto"/>
              <w:jc w:val="both"/>
            </w:pPr>
            <w:r>
              <w:rPr>
                <w:rFonts w:ascii="Times New Roman" w:hAnsi="Times New Roman" w:eastAsia="Times New Roman"/>
                <w:b w:val="0"/>
                <w:color w:val="000000"/>
                <w:sz w:val="26"/>
              </w:rPr>
              <w:t>Theo timeout thao tác Git/job.</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02094D0">
            <w:pPr>
              <w:keepNext w:val="0"/>
              <w:spacing w:before="0" w:after="120" w:line="276" w:lineRule="auto"/>
              <w:jc w:val="both"/>
            </w:pPr>
            <w:r>
              <w:rPr>
                <w:rFonts w:ascii="Times New Roman" w:hAnsi="Times New Roman" w:eastAsia="Times New Roman"/>
                <w:b w:val="0"/>
                <w:color w:val="000000"/>
                <w:sz w:val="26"/>
              </w:rPr>
              <w:t>Release khi hoàn tất; auto-expire khi worker chết.</w:t>
            </w:r>
          </w:p>
        </w:tc>
      </w:tr>
      <w:tr w14:paraId="7C84BC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A382A89">
            <w:pPr>
              <w:keepNext w:val="0"/>
              <w:spacing w:before="0" w:after="120" w:line="276" w:lineRule="auto"/>
              <w:jc w:val="both"/>
            </w:pPr>
            <w:r>
              <w:rPr>
                <w:rFonts w:ascii="Times New Roman" w:hAnsi="Times New Roman" w:eastAsia="Times New Roman"/>
                <w:b w:val="0"/>
                <w:color w:val="000000"/>
                <w:sz w:val="26"/>
              </w:rPr>
              <w:t>search-facet:{projectId}:{queryHash}</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6B7546D">
            <w:pPr>
              <w:keepNext w:val="0"/>
              <w:spacing w:before="0" w:after="120" w:line="276" w:lineRule="auto"/>
              <w:jc w:val="both"/>
            </w:pPr>
            <w:r>
              <w:rPr>
                <w:rFonts w:ascii="Times New Roman" w:hAnsi="Times New Roman" w:eastAsia="Times New Roman"/>
                <w:b w:val="0"/>
                <w:color w:val="000000"/>
                <w:sz w:val="26"/>
              </w:rPr>
              <w:t>Facet hoặc result count nhẹ.</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2281118">
            <w:pPr>
              <w:keepNext w:val="0"/>
              <w:spacing w:before="0" w:after="120" w:line="276" w:lineRule="auto"/>
              <w:jc w:val="both"/>
            </w:pPr>
            <w:r>
              <w:rPr>
                <w:rFonts w:ascii="Times New Roman" w:hAnsi="Times New Roman" w:eastAsia="Times New Roman"/>
                <w:b w:val="0"/>
                <w:color w:val="000000"/>
                <w:sz w:val="26"/>
              </w:rPr>
              <w:t>Ngắn, tùy query.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A8DA3C3">
            <w:pPr>
              <w:keepNext w:val="0"/>
              <w:spacing w:before="0" w:after="120" w:line="276" w:lineRule="auto"/>
              <w:jc w:val="both"/>
            </w:pPr>
            <w:r>
              <w:rPr>
                <w:rFonts w:ascii="Times New Roman" w:hAnsi="Times New Roman" w:eastAsia="Times New Roman"/>
                <w:b w:val="0"/>
                <w:color w:val="000000"/>
                <w:sz w:val="26"/>
              </w:rPr>
              <w:t>Invalidate khi metadata version mới publish.</w:t>
            </w:r>
          </w:p>
        </w:tc>
      </w:tr>
      <w:tr w14:paraId="04C244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A0EB198">
            <w:pPr>
              <w:keepNext w:val="0"/>
              <w:spacing w:before="0" w:after="120" w:line="276" w:lineRule="auto"/>
              <w:jc w:val="both"/>
            </w:pPr>
            <w:r>
              <w:rPr>
                <w:rFonts w:ascii="Times New Roman" w:hAnsi="Times New Roman" w:eastAsia="Times New Roman"/>
                <w:b w:val="0"/>
                <w:color w:val="000000"/>
                <w:sz w:val="26"/>
              </w:rPr>
              <w:t>notification-count:{userId}</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34121EF">
            <w:pPr>
              <w:keepNext w:val="0"/>
              <w:spacing w:before="0" w:after="120" w:line="276" w:lineRule="auto"/>
              <w:jc w:val="both"/>
            </w:pPr>
            <w:r>
              <w:rPr>
                <w:rFonts w:ascii="Times New Roman" w:hAnsi="Times New Roman" w:eastAsia="Times New Roman"/>
                <w:b w:val="0"/>
                <w:color w:val="000000"/>
                <w:sz w:val="26"/>
              </w:rPr>
              <w:t>Unread count.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16CD438">
            <w:pPr>
              <w:keepNext w:val="0"/>
              <w:spacing w:before="0" w:after="120" w:line="276" w:lineRule="auto"/>
              <w:jc w:val="both"/>
            </w:pPr>
            <w:r>
              <w:rPr>
                <w:rFonts w:ascii="Times New Roman" w:hAnsi="Times New Roman" w:eastAsia="Times New Roman"/>
                <w:b w:val="0"/>
                <w:color w:val="000000"/>
                <w:sz w:val="26"/>
              </w:rPr>
              <w:t>Ngắn hoặc event-driven.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CB5681B">
            <w:pPr>
              <w:keepNext w:val="0"/>
              <w:spacing w:before="0" w:after="120" w:line="276" w:lineRule="auto"/>
              <w:jc w:val="both"/>
            </w:pPr>
            <w:r>
              <w:rPr>
                <w:rFonts w:ascii="Times New Roman" w:hAnsi="Times New Roman" w:eastAsia="Times New Roman"/>
                <w:b w:val="0"/>
                <w:color w:val="000000"/>
                <w:sz w:val="26"/>
              </w:rPr>
              <w:t>Invalidate khi tạo/đọc notification.</w:t>
            </w:r>
          </w:p>
        </w:tc>
      </w:tr>
    </w:tbl>
    <w:p w14:paraId="0E0BBE7A">
      <w:pPr>
        <w:keepNext w:val="0"/>
        <w:spacing w:before="0" w:after="120" w:line="276" w:lineRule="auto"/>
        <w:jc w:val="both"/>
      </w:pPr>
    </w:p>
    <w:p w14:paraId="6EC7C361">
      <w:pPr>
        <w:keepNext w:val="0"/>
        <w:spacing w:before="0" w:after="120" w:line="276" w:lineRule="auto"/>
        <w:jc w:val="both"/>
      </w:pPr>
      <w:r>
        <w:rPr>
          <w:rFonts w:ascii="Times New Roman" w:hAnsi="Times New Roman" w:eastAsia="Times New Roman"/>
          <w:color w:val="000000"/>
          <w:sz w:val="26"/>
        </w:rPr>
        <w:t>Lock Redis phải sử dụng token để release đúng owner. Lý do kỹ thuật là nếu lock hết hạn và owner khác lấy lock, worker cũ không được xóa lock của worker mới khi hoàn tất muộn.</w:t>
      </w:r>
    </w:p>
    <w:p w14:paraId="0B22A6E6">
      <w:pPr>
        <w:pStyle w:val="2"/>
        <w:keepNext/>
        <w:pageBreakBefore/>
        <w:spacing w:before="240" w:after="160" w:line="276" w:lineRule="auto"/>
        <w:jc w:val="both"/>
      </w:pPr>
      <w:r>
        <w:rPr>
          <w:rFonts w:ascii="Times New Roman" w:hAnsi="Times New Roman" w:eastAsia="Times New Roman"/>
          <w:b/>
          <w:color w:val="000000"/>
          <w:sz w:val="26"/>
        </w:rPr>
        <w:t>44. Search Strategy</w:t>
      </w:r>
    </w:p>
    <w:p w14:paraId="2D31EF16">
      <w:pPr>
        <w:keepNext w:val="0"/>
        <w:spacing w:before="0" w:after="120" w:line="276" w:lineRule="auto"/>
        <w:jc w:val="both"/>
      </w:pPr>
      <w:r>
        <w:rPr>
          <w:rFonts w:ascii="Times New Roman" w:hAnsi="Times New Roman" w:eastAsia="Times New Roman"/>
          <w:color w:val="000000"/>
          <w:sz w:val="26"/>
        </w:rPr>
        <w:t>Search Strategy trong phạm vi stack hiện tại không bổ sung search engine ngoài. Vì vậy, search có thể dựa trên PostgreSQL với index phù hợp, materialized/search table và Redis cache cho truy vấn nóng. Thiết kế này thực tế cho đồ án và tránh tăng độ phức tạp vận hành.</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409"/>
        <w:gridCol w:w="2409"/>
        <w:gridCol w:w="2409"/>
        <w:gridCol w:w="2409"/>
      </w:tblGrid>
      <w:tr w14:paraId="216A53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DE5B13E">
            <w:pPr>
              <w:keepNext w:val="0"/>
              <w:spacing w:before="0" w:after="120" w:line="276" w:lineRule="auto"/>
              <w:jc w:val="both"/>
            </w:pPr>
            <w:r>
              <w:rPr>
                <w:rFonts w:ascii="Times New Roman" w:hAnsi="Times New Roman" w:eastAsia="Times New Roman"/>
                <w:b/>
                <w:color w:val="000000"/>
                <w:sz w:val="26"/>
              </w:rPr>
              <w:t>Loại dữ liệu tìm kiếm</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1F0BCFB">
            <w:pPr>
              <w:keepNext w:val="0"/>
              <w:spacing w:before="0" w:after="120" w:line="276" w:lineRule="auto"/>
              <w:jc w:val="both"/>
            </w:pPr>
            <w:r>
              <w:rPr>
                <w:rFonts w:ascii="Times New Roman" w:hAnsi="Times New Roman" w:eastAsia="Times New Roman"/>
                <w:b/>
                <w:color w:val="000000"/>
                <w:sz w:val="26"/>
              </w:rPr>
              <w:t>Nguồn index</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4AD26C6">
            <w:pPr>
              <w:keepNext w:val="0"/>
              <w:spacing w:before="0" w:after="120" w:line="276" w:lineRule="auto"/>
              <w:jc w:val="both"/>
            </w:pPr>
            <w:r>
              <w:rPr>
                <w:rFonts w:ascii="Times New Roman" w:hAnsi="Times New Roman" w:eastAsia="Times New Roman"/>
                <w:b/>
                <w:color w:val="000000"/>
                <w:sz w:val="26"/>
              </w:rPr>
              <w:t>Trường nên index</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DCCE0B5">
            <w:pPr>
              <w:keepNext w:val="0"/>
              <w:spacing w:before="0" w:after="120" w:line="276" w:lineRule="auto"/>
              <w:jc w:val="both"/>
            </w:pPr>
            <w:r>
              <w:rPr>
                <w:rFonts w:ascii="Times New Roman" w:hAnsi="Times New Roman" w:eastAsia="Times New Roman"/>
                <w:b/>
                <w:color w:val="000000"/>
                <w:sz w:val="26"/>
              </w:rPr>
              <w:t>Quy tắc bảo mật</w:t>
            </w:r>
          </w:p>
        </w:tc>
      </w:tr>
      <w:tr w14:paraId="2FE541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43C02C1">
            <w:pPr>
              <w:keepNext w:val="0"/>
              <w:spacing w:before="0" w:after="120" w:line="276" w:lineRule="auto"/>
              <w:jc w:val="both"/>
            </w:pPr>
            <w:r>
              <w:rPr>
                <w:rFonts w:ascii="Times New Roman" w:hAnsi="Times New Roman" w:eastAsia="Times New Roman"/>
                <w:b w:val="0"/>
                <w:color w:val="000000"/>
                <w:sz w:val="26"/>
              </w:rPr>
              <w:t>Project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6AA9C04">
            <w:pPr>
              <w:keepNext w:val="0"/>
              <w:spacing w:before="0" w:after="120" w:line="276" w:lineRule="auto"/>
              <w:jc w:val="both"/>
            </w:pPr>
            <w:r>
              <w:rPr>
                <w:rFonts w:ascii="Times New Roman" w:hAnsi="Times New Roman" w:eastAsia="Times New Roman"/>
                <w:b w:val="0"/>
                <w:color w:val="000000"/>
                <w:sz w:val="26"/>
              </w:rPr>
              <w:t>Core DB</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119F636">
            <w:pPr>
              <w:keepNext w:val="0"/>
              <w:spacing w:before="0" w:after="120" w:line="276" w:lineRule="auto"/>
              <w:jc w:val="both"/>
            </w:pPr>
            <w:r>
              <w:rPr>
                <w:rFonts w:ascii="Times New Roman" w:hAnsi="Times New Roman" w:eastAsia="Times New Roman"/>
                <w:b w:val="0"/>
                <w:color w:val="000000"/>
                <w:sz w:val="26"/>
              </w:rPr>
              <w:t>Name, description, owner, visibility.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0D4A2BB">
            <w:pPr>
              <w:keepNext w:val="0"/>
              <w:spacing w:before="0" w:after="120" w:line="276" w:lineRule="auto"/>
              <w:jc w:val="both"/>
            </w:pPr>
            <w:r>
              <w:rPr>
                <w:rFonts w:ascii="Times New Roman" w:hAnsi="Times New Roman" w:eastAsia="Times New Roman"/>
                <w:b w:val="0"/>
                <w:color w:val="000000"/>
                <w:sz w:val="26"/>
              </w:rPr>
              <w:t>Chỉ project actor có quyền xem.</w:t>
            </w:r>
          </w:p>
        </w:tc>
      </w:tr>
      <w:tr w14:paraId="694BC2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334613C">
            <w:pPr>
              <w:keepNext w:val="0"/>
              <w:spacing w:before="0" w:after="120" w:line="276" w:lineRule="auto"/>
              <w:jc w:val="both"/>
            </w:pPr>
            <w:r>
              <w:rPr>
                <w:rFonts w:ascii="Times New Roman" w:hAnsi="Times New Roman" w:eastAsia="Times New Roman"/>
                <w:b w:val="0"/>
                <w:color w:val="000000"/>
                <w:sz w:val="26"/>
              </w:rPr>
              <w:t>Scene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F46CA0C">
            <w:pPr>
              <w:keepNext w:val="0"/>
              <w:spacing w:before="0" w:after="120" w:line="276" w:lineRule="auto"/>
              <w:jc w:val="both"/>
            </w:pPr>
            <w:r>
              <w:rPr>
                <w:rFonts w:ascii="Times New Roman" w:hAnsi="Times New Roman" w:eastAsia="Times New Roman"/>
                <w:b w:val="0"/>
                <w:color w:val="000000"/>
                <w:sz w:val="26"/>
              </w:rPr>
              <w:t>Metadata DB</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E51EBF9">
            <w:pPr>
              <w:keepNext w:val="0"/>
              <w:spacing w:before="0" w:after="120" w:line="276" w:lineRule="auto"/>
              <w:jc w:val="both"/>
            </w:pPr>
            <w:r>
              <w:rPr>
                <w:rFonts w:ascii="Times New Roman" w:hAnsi="Times New Roman" w:eastAsia="Times New Roman"/>
                <w:b w:val="0"/>
                <w:color w:val="000000"/>
                <w:sz w:val="26"/>
              </w:rPr>
              <w:t>Path, root node, node types, script refs.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FD31ECE">
            <w:pPr>
              <w:keepNext w:val="0"/>
              <w:spacing w:before="0" w:after="120" w:line="276" w:lineRule="auto"/>
              <w:jc w:val="both"/>
            </w:pPr>
            <w:r>
              <w:rPr>
                <w:rFonts w:ascii="Times New Roman" w:hAnsi="Times New Roman" w:eastAsia="Times New Roman"/>
                <w:b w:val="0"/>
                <w:color w:val="000000"/>
                <w:sz w:val="26"/>
              </w:rPr>
              <w:t>Áp project membership trước khi query hoặc trong điều kiện query.</w:t>
            </w:r>
          </w:p>
        </w:tc>
      </w:tr>
      <w:tr w14:paraId="4CDCCA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EA2A5BF">
            <w:pPr>
              <w:keepNext w:val="0"/>
              <w:spacing w:before="0" w:after="120" w:line="276" w:lineRule="auto"/>
              <w:jc w:val="both"/>
            </w:pPr>
            <w:r>
              <w:rPr>
                <w:rFonts w:ascii="Times New Roman" w:hAnsi="Times New Roman" w:eastAsia="Times New Roman"/>
                <w:b w:val="0"/>
                <w:color w:val="000000"/>
                <w:sz w:val="26"/>
              </w:rPr>
              <w:t>Asset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1C82CD2">
            <w:pPr>
              <w:keepNext w:val="0"/>
              <w:spacing w:before="0" w:after="120" w:line="276" w:lineRule="auto"/>
              <w:jc w:val="both"/>
            </w:pPr>
            <w:r>
              <w:rPr>
                <w:rFonts w:ascii="Times New Roman" w:hAnsi="Times New Roman" w:eastAsia="Times New Roman"/>
                <w:b w:val="0"/>
                <w:color w:val="000000"/>
                <w:sz w:val="26"/>
              </w:rPr>
              <w:t>Metadata DB</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71A811A">
            <w:pPr>
              <w:keepNext w:val="0"/>
              <w:spacing w:before="0" w:after="120" w:line="276" w:lineRule="auto"/>
              <w:jc w:val="both"/>
            </w:pPr>
            <w:r>
              <w:rPr>
                <w:rFonts w:ascii="Times New Roman" w:hAnsi="Times New Roman" w:eastAsia="Times New Roman"/>
                <w:b w:val="0"/>
                <w:color w:val="000000"/>
                <w:sz w:val="26"/>
              </w:rPr>
              <w:t>Path, type, size, hash.</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7698522">
            <w:pPr>
              <w:keepNext w:val="0"/>
              <w:spacing w:before="0" w:after="120" w:line="276" w:lineRule="auto"/>
              <w:jc w:val="both"/>
            </w:pPr>
            <w:r>
              <w:rPr>
                <w:rFonts w:ascii="Times New Roman" w:hAnsi="Times New Roman" w:eastAsia="Times New Roman"/>
                <w:b w:val="0"/>
                <w:color w:val="000000"/>
                <w:sz w:val="26"/>
              </w:rPr>
              <w:t>Không trả asset ngoài project.</w:t>
            </w:r>
          </w:p>
        </w:tc>
      </w:tr>
      <w:tr w14:paraId="10E966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99D1B2B">
            <w:pPr>
              <w:keepNext w:val="0"/>
              <w:spacing w:before="0" w:after="120" w:line="276" w:lineRule="auto"/>
              <w:jc w:val="both"/>
            </w:pPr>
            <w:r>
              <w:rPr>
                <w:rFonts w:ascii="Times New Roman" w:hAnsi="Times New Roman" w:eastAsia="Times New Roman"/>
                <w:b w:val="0"/>
                <w:color w:val="000000"/>
                <w:sz w:val="26"/>
              </w:rPr>
              <w:t>Dependency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E8E1633">
            <w:pPr>
              <w:keepNext w:val="0"/>
              <w:spacing w:before="0" w:after="120" w:line="276" w:lineRule="auto"/>
              <w:jc w:val="both"/>
            </w:pPr>
            <w:r>
              <w:rPr>
                <w:rFonts w:ascii="Times New Roman" w:hAnsi="Times New Roman" w:eastAsia="Times New Roman"/>
                <w:b w:val="0"/>
                <w:color w:val="000000"/>
                <w:sz w:val="26"/>
              </w:rPr>
              <w:t>Metadata DB</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D018EBC">
            <w:pPr>
              <w:keepNext w:val="0"/>
              <w:spacing w:before="0" w:after="120" w:line="276" w:lineRule="auto"/>
              <w:jc w:val="both"/>
            </w:pPr>
            <w:r>
              <w:rPr>
                <w:rFonts w:ascii="Times New Roman" w:hAnsi="Times New Roman" w:eastAsia="Times New Roman"/>
                <w:b w:val="0"/>
                <w:color w:val="000000"/>
                <w:sz w:val="26"/>
              </w:rPr>
              <w:t>Source/target path, relation type.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EDE3C77">
            <w:pPr>
              <w:keepNext w:val="0"/>
              <w:spacing w:before="0" w:after="120" w:line="276" w:lineRule="auto"/>
              <w:jc w:val="both"/>
            </w:pPr>
            <w:r>
              <w:rPr>
                <w:rFonts w:ascii="Times New Roman" w:hAnsi="Times New Roman" w:eastAsia="Times New Roman"/>
                <w:b w:val="0"/>
                <w:color w:val="000000"/>
                <w:sz w:val="26"/>
              </w:rPr>
              <w:t>Ẩn edge nếu source/target không thuộc scope.</w:t>
            </w:r>
          </w:p>
        </w:tc>
      </w:tr>
      <w:tr w14:paraId="2387FA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C52F923">
            <w:pPr>
              <w:keepNext w:val="0"/>
              <w:spacing w:before="0" w:after="120" w:line="276" w:lineRule="auto"/>
              <w:jc w:val="both"/>
            </w:pPr>
            <w:r>
              <w:rPr>
                <w:rFonts w:ascii="Times New Roman" w:hAnsi="Times New Roman" w:eastAsia="Times New Roman"/>
                <w:b w:val="0"/>
                <w:color w:val="000000"/>
                <w:sz w:val="26"/>
              </w:rPr>
              <w:t>Commit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CA4D67D">
            <w:pPr>
              <w:keepNext w:val="0"/>
              <w:spacing w:before="0" w:after="120" w:line="276" w:lineRule="auto"/>
              <w:jc w:val="both"/>
            </w:pPr>
            <w:r>
              <w:rPr>
                <w:rFonts w:ascii="Times New Roman" w:hAnsi="Times New Roman" w:eastAsia="Times New Roman"/>
                <w:b w:val="0"/>
                <w:color w:val="000000"/>
                <w:sz w:val="26"/>
              </w:rPr>
              <w:t>Repository metadata</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8D8A123">
            <w:pPr>
              <w:keepNext w:val="0"/>
              <w:spacing w:before="0" w:after="120" w:line="276" w:lineRule="auto"/>
              <w:jc w:val="both"/>
            </w:pPr>
            <w:r>
              <w:rPr>
                <w:rFonts w:ascii="Times New Roman" w:hAnsi="Times New Roman" w:eastAsia="Times New Roman"/>
                <w:b w:val="0"/>
                <w:color w:val="000000"/>
                <w:sz w:val="26"/>
              </w:rPr>
              <w:t>Commit hash, author, message, branch.</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97D41C7">
            <w:pPr>
              <w:keepNext w:val="0"/>
              <w:spacing w:before="0" w:after="120" w:line="276" w:lineRule="auto"/>
              <w:jc w:val="both"/>
            </w:pPr>
            <w:r>
              <w:rPr>
                <w:rFonts w:ascii="Times New Roman" w:hAnsi="Times New Roman" w:eastAsia="Times New Roman"/>
                <w:b w:val="0"/>
                <w:color w:val="000000"/>
                <w:sz w:val="26"/>
              </w:rPr>
              <w:t>Chỉ branch/repository actor được phép xem.</w:t>
            </w:r>
          </w:p>
        </w:tc>
      </w:tr>
      <w:tr w14:paraId="25BBB4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36013F5">
            <w:pPr>
              <w:keepNext w:val="0"/>
              <w:spacing w:before="0" w:after="120" w:line="276" w:lineRule="auto"/>
              <w:jc w:val="both"/>
            </w:pPr>
            <w:r>
              <w:rPr>
                <w:rFonts w:ascii="Times New Roman" w:hAnsi="Times New Roman" w:eastAsia="Times New Roman"/>
                <w:b w:val="0"/>
                <w:color w:val="000000"/>
                <w:sz w:val="26"/>
              </w:rPr>
              <w:t>Activity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D945BD6">
            <w:pPr>
              <w:keepNext w:val="0"/>
              <w:spacing w:before="0" w:after="120" w:line="276" w:lineRule="auto"/>
              <w:jc w:val="both"/>
            </w:pPr>
            <w:r>
              <w:rPr>
                <w:rFonts w:ascii="Times New Roman" w:hAnsi="Times New Roman" w:eastAsia="Times New Roman"/>
                <w:b w:val="0"/>
                <w:color w:val="000000"/>
                <w:sz w:val="26"/>
              </w:rPr>
              <w:t>Core DB</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E307012">
            <w:pPr>
              <w:keepNext w:val="0"/>
              <w:spacing w:before="0" w:after="120" w:line="276" w:lineRule="auto"/>
              <w:jc w:val="both"/>
            </w:pPr>
            <w:r>
              <w:rPr>
                <w:rFonts w:ascii="Times New Roman" w:hAnsi="Times New Roman" w:eastAsia="Times New Roman"/>
                <w:b w:val="0"/>
                <w:color w:val="000000"/>
                <w:sz w:val="26"/>
              </w:rPr>
              <w:t>Action, target, actor, timestamp.</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435C277">
            <w:pPr>
              <w:keepNext w:val="0"/>
              <w:spacing w:before="0" w:after="120" w:line="276" w:lineRule="auto"/>
              <w:jc w:val="both"/>
            </w:pPr>
            <w:r>
              <w:rPr>
                <w:rFonts w:ascii="Times New Roman" w:hAnsi="Times New Roman" w:eastAsia="Times New Roman"/>
                <w:b w:val="0"/>
                <w:color w:val="000000"/>
                <w:sz w:val="26"/>
              </w:rPr>
              <w:t>Ẩn activity nhạy cảm với role thấp nếu policy yêu cầu.</w:t>
            </w:r>
          </w:p>
        </w:tc>
      </w:tr>
    </w:tbl>
    <w:p w14:paraId="5E77258F">
      <w:pPr>
        <w:keepNext w:val="0"/>
        <w:spacing w:before="0" w:after="120" w:line="276" w:lineRule="auto"/>
        <w:jc w:val="both"/>
      </w:pPr>
    </w:p>
    <w:p w14:paraId="05F51E20">
      <w:pPr>
        <w:keepNext w:val="0"/>
        <w:spacing w:before="0" w:after="120" w:line="276" w:lineRule="auto"/>
        <w:jc w:val="both"/>
      </w:pPr>
      <w:r>
        <w:rPr>
          <w:rFonts w:ascii="Times New Roman" w:hAnsi="Times New Roman" w:eastAsia="Times New Roman"/>
          <w:color w:val="000000"/>
          <w:sz w:val="26"/>
        </w:rPr>
        <w:t>Search phải giới hạn page size, query length và timeout. Lý do kỹ thuật là metadata có thể tăng nhanh theo số file, nếu không giới hạn query có thể trở thành vector DoS ở tầng database.</w:t>
      </w:r>
    </w:p>
    <w:p w14:paraId="0CA418FD">
      <w:pPr>
        <w:pStyle w:val="2"/>
        <w:keepNext/>
        <w:pageBreakBefore/>
        <w:spacing w:before="240" w:after="160" w:line="276" w:lineRule="auto"/>
        <w:jc w:val="both"/>
      </w:pPr>
      <w:r>
        <w:rPr>
          <w:rFonts w:ascii="Times New Roman" w:hAnsi="Times New Roman" w:eastAsia="Times New Roman"/>
          <w:b/>
          <w:color w:val="000000"/>
          <w:sz w:val="26"/>
        </w:rPr>
        <w:t>45. Security Threat Model</w:t>
      </w:r>
    </w:p>
    <w:p w14:paraId="4A5E3233">
      <w:pPr>
        <w:keepNext w:val="0"/>
        <w:spacing w:before="0" w:after="120" w:line="276" w:lineRule="auto"/>
        <w:jc w:val="both"/>
      </w:pPr>
      <w:r>
        <w:rPr>
          <w:rFonts w:ascii="Times New Roman" w:hAnsi="Times New Roman" w:eastAsia="Times New Roman"/>
          <w:color w:val="000000"/>
          <w:sz w:val="26"/>
        </w:rPr>
        <w:t>Security Threat Model dựa theo các nhóm rủi ro OWASP. Hệ thống quản lý repository và credential Git nên được coi là mục tiêu nhạy cảm vì có thể truy cập source code, asset và lịch sử commit.</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409"/>
        <w:gridCol w:w="2409"/>
        <w:gridCol w:w="2409"/>
        <w:gridCol w:w="2409"/>
      </w:tblGrid>
      <w:tr w14:paraId="7A18E8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BE5CAB1">
            <w:pPr>
              <w:keepNext w:val="0"/>
              <w:spacing w:before="0" w:after="120" w:line="276" w:lineRule="auto"/>
              <w:jc w:val="both"/>
            </w:pPr>
            <w:r>
              <w:rPr>
                <w:rFonts w:ascii="Times New Roman" w:hAnsi="Times New Roman" w:eastAsia="Times New Roman"/>
                <w:b/>
                <w:color w:val="000000"/>
                <w:sz w:val="26"/>
              </w:rPr>
              <w:t>OWASP Risk Area</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0660FE9">
            <w:pPr>
              <w:keepNext w:val="0"/>
              <w:spacing w:before="0" w:after="120" w:line="276" w:lineRule="auto"/>
              <w:jc w:val="both"/>
            </w:pPr>
            <w:r>
              <w:rPr>
                <w:rFonts w:ascii="Times New Roman" w:hAnsi="Times New Roman" w:eastAsia="Times New Roman"/>
                <w:b/>
                <w:color w:val="000000"/>
                <w:sz w:val="26"/>
              </w:rPr>
              <w:t>Rủi ro trong hệ thống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151CA32">
            <w:pPr>
              <w:keepNext w:val="0"/>
              <w:spacing w:before="0" w:after="120" w:line="276" w:lineRule="auto"/>
              <w:jc w:val="both"/>
            </w:pPr>
            <w:r>
              <w:rPr>
                <w:rFonts w:ascii="Times New Roman" w:hAnsi="Times New Roman" w:eastAsia="Times New Roman"/>
                <w:b/>
                <w:color w:val="000000"/>
                <w:sz w:val="26"/>
              </w:rPr>
              <w:t>Biện pháp kiểm soát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A612893">
            <w:pPr>
              <w:keepNext w:val="0"/>
              <w:spacing w:before="0" w:after="120" w:line="276" w:lineRule="auto"/>
              <w:jc w:val="both"/>
            </w:pPr>
            <w:r>
              <w:rPr>
                <w:rFonts w:ascii="Times New Roman" w:hAnsi="Times New Roman" w:eastAsia="Times New Roman"/>
                <w:b/>
                <w:color w:val="000000"/>
                <w:sz w:val="26"/>
              </w:rPr>
              <w:t>Lý do kỹ thuật</w:t>
            </w:r>
          </w:p>
        </w:tc>
      </w:tr>
      <w:tr w14:paraId="34076A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30B2C4A">
            <w:pPr>
              <w:keepNext w:val="0"/>
              <w:spacing w:before="0" w:after="120" w:line="276" w:lineRule="auto"/>
              <w:jc w:val="both"/>
            </w:pPr>
            <w:r>
              <w:rPr>
                <w:rFonts w:ascii="Times New Roman" w:hAnsi="Times New Roman" w:eastAsia="Times New Roman"/>
                <w:b w:val="0"/>
                <w:color w:val="000000"/>
                <w:sz w:val="26"/>
              </w:rPr>
              <w:t>Broken Access Control</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C66B757">
            <w:pPr>
              <w:keepNext w:val="0"/>
              <w:spacing w:before="0" w:after="120" w:line="276" w:lineRule="auto"/>
              <w:jc w:val="both"/>
            </w:pPr>
            <w:r>
              <w:rPr>
                <w:rFonts w:ascii="Times New Roman" w:hAnsi="Times New Roman" w:eastAsia="Times New Roman"/>
                <w:b w:val="0"/>
                <w:color w:val="000000"/>
                <w:sz w:val="26"/>
              </w:rPr>
              <w:t>User xem project, metadata, diff hoặc notification không thuộc quyền.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5BEDDF6">
            <w:pPr>
              <w:keepNext w:val="0"/>
              <w:spacing w:before="0" w:after="120" w:line="276" w:lineRule="auto"/>
              <w:jc w:val="both"/>
            </w:pPr>
            <w:r>
              <w:rPr>
                <w:rFonts w:ascii="Times New Roman" w:hAnsi="Times New Roman" w:eastAsia="Times New Roman"/>
                <w:b w:val="0"/>
                <w:color w:val="000000"/>
                <w:sz w:val="26"/>
              </w:rPr>
              <w:t>RBAC server-side, project scope trong mọi query, audit permission denied.</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0CF04CE">
            <w:pPr>
              <w:keepNext w:val="0"/>
              <w:spacing w:before="0" w:after="120" w:line="276" w:lineRule="auto"/>
              <w:jc w:val="both"/>
            </w:pPr>
            <w:r>
              <w:rPr>
                <w:rFonts w:ascii="Times New Roman" w:hAnsi="Times New Roman" w:eastAsia="Times New Roman"/>
                <w:b w:val="0"/>
                <w:color w:val="000000"/>
                <w:sz w:val="26"/>
              </w:rPr>
              <w:t>Frontend check không đủ vì có thể gọi API trực tiếp.</w:t>
            </w:r>
          </w:p>
        </w:tc>
      </w:tr>
      <w:tr w14:paraId="03C75A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56B3345">
            <w:pPr>
              <w:keepNext w:val="0"/>
              <w:spacing w:before="0" w:after="120" w:line="276" w:lineRule="auto"/>
              <w:jc w:val="both"/>
            </w:pPr>
            <w:r>
              <w:rPr>
                <w:rFonts w:ascii="Times New Roman" w:hAnsi="Times New Roman" w:eastAsia="Times New Roman"/>
                <w:b w:val="0"/>
                <w:color w:val="000000"/>
                <w:sz w:val="26"/>
              </w:rPr>
              <w:t>Cryptographic Failures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831698D">
            <w:pPr>
              <w:keepNext w:val="0"/>
              <w:spacing w:before="0" w:after="120" w:line="276" w:lineRule="auto"/>
              <w:jc w:val="both"/>
            </w:pPr>
            <w:r>
              <w:rPr>
                <w:rFonts w:ascii="Times New Roman" w:hAnsi="Times New Roman" w:eastAsia="Times New Roman"/>
                <w:b w:val="0"/>
                <w:color w:val="000000"/>
                <w:sz w:val="26"/>
              </w:rPr>
              <w:t>Credential Git hoặc token bị lộ.</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8FCE9BC">
            <w:pPr>
              <w:keepNext w:val="0"/>
              <w:spacing w:before="0" w:after="120" w:line="276" w:lineRule="auto"/>
              <w:jc w:val="both"/>
            </w:pPr>
            <w:r>
              <w:rPr>
                <w:rFonts w:ascii="Times New Roman" w:hAnsi="Times New Roman" w:eastAsia="Times New Roman"/>
                <w:b w:val="0"/>
                <w:color w:val="000000"/>
                <w:sz w:val="26"/>
              </w:rPr>
              <w:t>Không lưu plain text, mã hóa secret, không log token, HTTPS.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71EC22C">
            <w:pPr>
              <w:keepNext w:val="0"/>
              <w:spacing w:before="0" w:after="120" w:line="276" w:lineRule="auto"/>
              <w:jc w:val="both"/>
            </w:pPr>
            <w:r>
              <w:rPr>
                <w:rFonts w:ascii="Times New Roman" w:hAnsi="Times New Roman" w:eastAsia="Times New Roman"/>
                <w:b w:val="0"/>
                <w:color w:val="000000"/>
                <w:sz w:val="26"/>
              </w:rPr>
              <w:t>Credential cho phép truy cập repository remote.</w:t>
            </w:r>
          </w:p>
        </w:tc>
      </w:tr>
      <w:tr w14:paraId="23DB3B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860D6EB">
            <w:pPr>
              <w:keepNext w:val="0"/>
              <w:spacing w:before="0" w:after="120" w:line="276" w:lineRule="auto"/>
              <w:jc w:val="both"/>
            </w:pPr>
            <w:r>
              <w:rPr>
                <w:rFonts w:ascii="Times New Roman" w:hAnsi="Times New Roman" w:eastAsia="Times New Roman"/>
                <w:b w:val="0"/>
                <w:color w:val="000000"/>
                <w:sz w:val="26"/>
              </w:rPr>
              <w:t>Injection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D26A004">
            <w:pPr>
              <w:keepNext w:val="0"/>
              <w:spacing w:before="0" w:after="120" w:line="276" w:lineRule="auto"/>
              <w:jc w:val="both"/>
            </w:pPr>
            <w:r>
              <w:rPr>
                <w:rFonts w:ascii="Times New Roman" w:hAnsi="Times New Roman" w:eastAsia="Times New Roman"/>
                <w:b w:val="0"/>
                <w:color w:val="000000"/>
                <w:sz w:val="26"/>
              </w:rPr>
              <w:t>Search query, path, Git argument hoặc filter bị chèn lệnh.</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162EB91">
            <w:pPr>
              <w:keepNext w:val="0"/>
              <w:spacing w:before="0" w:after="120" w:line="276" w:lineRule="auto"/>
              <w:jc w:val="both"/>
            </w:pPr>
            <w:r>
              <w:rPr>
                <w:rFonts w:ascii="Times New Roman" w:hAnsi="Times New Roman" w:eastAsia="Times New Roman"/>
                <w:b w:val="0"/>
                <w:color w:val="000000"/>
                <w:sz w:val="26"/>
              </w:rPr>
              <w:t>Parameterize SQL, validate path, không truyền raw user input thành shell command.</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8BDE03F">
            <w:pPr>
              <w:keepNext w:val="0"/>
              <w:spacing w:before="0" w:after="120" w:line="276" w:lineRule="auto"/>
              <w:jc w:val="both"/>
            </w:pPr>
            <w:r>
              <w:rPr>
                <w:rFonts w:ascii="Times New Roman" w:hAnsi="Times New Roman" w:eastAsia="Times New Roman"/>
                <w:b w:val="0"/>
                <w:color w:val="000000"/>
                <w:sz w:val="26"/>
              </w:rPr>
              <w:t>Git/file operation có nguy cơ command/path injection.</w:t>
            </w:r>
          </w:p>
        </w:tc>
      </w:tr>
      <w:tr w14:paraId="5D84EE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CF22E15">
            <w:pPr>
              <w:keepNext w:val="0"/>
              <w:spacing w:before="0" w:after="120" w:line="276" w:lineRule="auto"/>
              <w:jc w:val="both"/>
            </w:pPr>
            <w:r>
              <w:rPr>
                <w:rFonts w:ascii="Times New Roman" w:hAnsi="Times New Roman" w:eastAsia="Times New Roman"/>
                <w:b w:val="0"/>
                <w:color w:val="000000"/>
                <w:sz w:val="26"/>
              </w:rPr>
              <w:t>Insecure Design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8F2B481">
            <w:pPr>
              <w:keepNext w:val="0"/>
              <w:spacing w:before="0" w:after="120" w:line="276" w:lineRule="auto"/>
              <w:jc w:val="both"/>
            </w:pPr>
            <w:r>
              <w:rPr>
                <w:rFonts w:ascii="Times New Roman" w:hAnsi="Times New Roman" w:eastAsia="Times New Roman"/>
                <w:b w:val="0"/>
                <w:color w:val="000000"/>
                <w:sz w:val="26"/>
              </w:rPr>
              <w:t>Worker retry vô hạn hoặc Git operation không lock.</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FF12DC8">
            <w:pPr>
              <w:keepNext w:val="0"/>
              <w:spacing w:before="0" w:after="120" w:line="276" w:lineRule="auto"/>
              <w:jc w:val="both"/>
            </w:pPr>
            <w:r>
              <w:rPr>
                <w:rFonts w:ascii="Times New Roman" w:hAnsi="Times New Roman" w:eastAsia="Times New Roman"/>
                <w:b w:val="0"/>
                <w:color w:val="000000"/>
                <w:sz w:val="26"/>
              </w:rPr>
              <w:t>State machine, business rule, lock, retry/DLQ.</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2545CBB">
            <w:pPr>
              <w:keepNext w:val="0"/>
              <w:spacing w:before="0" w:after="120" w:line="276" w:lineRule="auto"/>
              <w:jc w:val="both"/>
            </w:pPr>
            <w:r>
              <w:rPr>
                <w:rFonts w:ascii="Times New Roman" w:hAnsi="Times New Roman" w:eastAsia="Times New Roman"/>
                <w:b w:val="0"/>
                <w:color w:val="000000"/>
                <w:sz w:val="26"/>
              </w:rPr>
              <w:t>Thiết kế sai gây corrupt workspace hoặc outage.</w:t>
            </w:r>
          </w:p>
        </w:tc>
      </w:tr>
      <w:tr w14:paraId="180E17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ECCD038">
            <w:pPr>
              <w:keepNext w:val="0"/>
              <w:spacing w:before="0" w:after="120" w:line="276" w:lineRule="auto"/>
              <w:jc w:val="both"/>
            </w:pPr>
            <w:r>
              <w:rPr>
                <w:rFonts w:ascii="Times New Roman" w:hAnsi="Times New Roman" w:eastAsia="Times New Roman"/>
                <w:b w:val="0"/>
                <w:color w:val="000000"/>
                <w:sz w:val="26"/>
              </w:rPr>
              <w:t>Security Misconfiguration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C1299A5">
            <w:pPr>
              <w:keepNext w:val="0"/>
              <w:spacing w:before="0" w:after="120" w:line="276" w:lineRule="auto"/>
              <w:jc w:val="both"/>
            </w:pPr>
            <w:r>
              <w:rPr>
                <w:rFonts w:ascii="Times New Roman" w:hAnsi="Times New Roman" w:eastAsia="Times New Roman"/>
                <w:b w:val="0"/>
                <w:color w:val="000000"/>
                <w:sz w:val="26"/>
              </w:rPr>
              <w:t>Broker/DB/MinIO public hoặc default credential.</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9BD13CA">
            <w:pPr>
              <w:keepNext w:val="0"/>
              <w:spacing w:before="0" w:after="120" w:line="276" w:lineRule="auto"/>
              <w:jc w:val="both"/>
            </w:pPr>
            <w:r>
              <w:rPr>
                <w:rFonts w:ascii="Times New Roman" w:hAnsi="Times New Roman" w:eastAsia="Times New Roman"/>
                <w:b w:val="0"/>
                <w:color w:val="000000"/>
                <w:sz w:val="26"/>
              </w:rPr>
              <w:t>Private network, credential riêng, CORS allowlist, secure headers.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7C987A5">
            <w:pPr>
              <w:keepNext w:val="0"/>
              <w:spacing w:before="0" w:after="120" w:line="276" w:lineRule="auto"/>
              <w:jc w:val="both"/>
            </w:pPr>
            <w:r>
              <w:rPr>
                <w:rFonts w:ascii="Times New Roman" w:hAnsi="Times New Roman" w:eastAsia="Times New Roman"/>
                <w:b w:val="0"/>
                <w:color w:val="000000"/>
                <w:sz w:val="26"/>
              </w:rPr>
              <w:t>Container mặc định dễ expose service nội bộ.</w:t>
            </w:r>
          </w:p>
        </w:tc>
      </w:tr>
      <w:tr w14:paraId="1EC34D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09EB6D4">
            <w:pPr>
              <w:keepNext w:val="0"/>
              <w:spacing w:before="0" w:after="120" w:line="276" w:lineRule="auto"/>
              <w:jc w:val="both"/>
            </w:pPr>
            <w:r>
              <w:rPr>
                <w:rFonts w:ascii="Times New Roman" w:hAnsi="Times New Roman" w:eastAsia="Times New Roman"/>
                <w:b w:val="0"/>
                <w:color w:val="000000"/>
                <w:sz w:val="26"/>
              </w:rPr>
              <w:t>Vulnerable Components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03D1D62">
            <w:pPr>
              <w:keepNext w:val="0"/>
              <w:spacing w:before="0" w:after="120" w:line="276" w:lineRule="auto"/>
              <w:jc w:val="both"/>
            </w:pPr>
            <w:r>
              <w:rPr>
                <w:rFonts w:ascii="Times New Roman" w:hAnsi="Times New Roman" w:eastAsia="Times New Roman"/>
                <w:b w:val="0"/>
                <w:color w:val="000000"/>
                <w:sz w:val="26"/>
              </w:rPr>
              <w:t>Package frontend/backend lỗi thời.</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933FD1C">
            <w:pPr>
              <w:keepNext w:val="0"/>
              <w:spacing w:before="0" w:after="120" w:line="276" w:lineRule="auto"/>
              <w:jc w:val="both"/>
            </w:pPr>
            <w:r>
              <w:rPr>
                <w:rFonts w:ascii="Times New Roman" w:hAnsi="Times New Roman" w:eastAsia="Times New Roman"/>
                <w:b w:val="0"/>
                <w:color w:val="000000"/>
                <w:sz w:val="26"/>
              </w:rPr>
              <w:t>Quản lý dependency, audit định kỳ, pin version.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63ACE29">
            <w:pPr>
              <w:keepNext w:val="0"/>
              <w:spacing w:before="0" w:after="120" w:line="276" w:lineRule="auto"/>
              <w:jc w:val="both"/>
            </w:pPr>
            <w:r>
              <w:rPr>
                <w:rFonts w:ascii="Times New Roman" w:hAnsi="Times New Roman" w:eastAsia="Times New Roman"/>
                <w:b w:val="0"/>
                <w:color w:val="000000"/>
                <w:sz w:val="26"/>
              </w:rPr>
              <w:t>SaaS platform phụ thuộc nhiều thư viện.</w:t>
            </w:r>
          </w:p>
        </w:tc>
      </w:tr>
      <w:tr w14:paraId="0155CB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83058EF">
            <w:pPr>
              <w:keepNext w:val="0"/>
              <w:spacing w:before="0" w:after="120" w:line="276" w:lineRule="auto"/>
              <w:jc w:val="both"/>
            </w:pPr>
            <w:r>
              <w:rPr>
                <w:rFonts w:ascii="Times New Roman" w:hAnsi="Times New Roman" w:eastAsia="Times New Roman"/>
                <w:b w:val="0"/>
                <w:color w:val="000000"/>
                <w:sz w:val="26"/>
              </w:rPr>
              <w:t>Identification and Authentication Failures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5E02C00">
            <w:pPr>
              <w:keepNext w:val="0"/>
              <w:spacing w:before="0" w:after="120" w:line="276" w:lineRule="auto"/>
              <w:jc w:val="both"/>
            </w:pPr>
            <w:r>
              <w:rPr>
                <w:rFonts w:ascii="Times New Roman" w:hAnsi="Times New Roman" w:eastAsia="Times New Roman"/>
                <w:b w:val="0"/>
                <w:color w:val="000000"/>
                <w:sz w:val="26"/>
              </w:rPr>
              <w:t>Token reuse, weak password policy, brute force.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EB08E78">
            <w:pPr>
              <w:keepNext w:val="0"/>
              <w:spacing w:before="0" w:after="120" w:line="276" w:lineRule="auto"/>
              <w:jc w:val="both"/>
            </w:pPr>
            <w:r>
              <w:rPr>
                <w:rFonts w:ascii="Times New Roman" w:hAnsi="Times New Roman" w:eastAsia="Times New Roman"/>
                <w:b w:val="0"/>
                <w:color w:val="000000"/>
                <w:sz w:val="26"/>
              </w:rPr>
              <w:t>Refresh token rotation, rate limit, account lock policy.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92F1113">
            <w:pPr>
              <w:keepNext w:val="0"/>
              <w:spacing w:before="0" w:after="120" w:line="276" w:lineRule="auto"/>
              <w:jc w:val="both"/>
            </w:pPr>
            <w:r>
              <w:rPr>
                <w:rFonts w:ascii="Times New Roman" w:hAnsi="Times New Roman" w:eastAsia="Times New Roman"/>
                <w:b w:val="0"/>
                <w:color w:val="000000"/>
                <w:sz w:val="26"/>
              </w:rPr>
              <w:t>Bảo vệ tài khoản người dùng và repository.</w:t>
            </w:r>
          </w:p>
        </w:tc>
      </w:tr>
      <w:tr w14:paraId="2D2573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8A044B2">
            <w:pPr>
              <w:keepNext w:val="0"/>
              <w:spacing w:before="0" w:after="120" w:line="276" w:lineRule="auto"/>
              <w:jc w:val="both"/>
            </w:pPr>
            <w:r>
              <w:rPr>
                <w:rFonts w:ascii="Times New Roman" w:hAnsi="Times New Roman" w:eastAsia="Times New Roman"/>
                <w:b w:val="0"/>
                <w:color w:val="000000"/>
                <w:sz w:val="26"/>
              </w:rPr>
              <w:t>Software and Data Integrity Failures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C543904">
            <w:pPr>
              <w:keepNext w:val="0"/>
              <w:spacing w:before="0" w:after="120" w:line="276" w:lineRule="auto"/>
              <w:jc w:val="both"/>
            </w:pPr>
            <w:r>
              <w:rPr>
                <w:rFonts w:ascii="Times New Roman" w:hAnsi="Times New Roman" w:eastAsia="Times New Roman"/>
                <w:b w:val="0"/>
                <w:color w:val="000000"/>
                <w:sz w:val="26"/>
              </w:rPr>
              <w:t>Job message giả mạo hoặc artifact không tin cậy.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666F01B">
            <w:pPr>
              <w:keepNext w:val="0"/>
              <w:spacing w:before="0" w:after="120" w:line="276" w:lineRule="auto"/>
              <w:jc w:val="both"/>
            </w:pPr>
            <w:r>
              <w:rPr>
                <w:rFonts w:ascii="Times New Roman" w:hAnsi="Times New Roman" w:eastAsia="Times New Roman"/>
                <w:b w:val="0"/>
                <w:color w:val="000000"/>
                <w:sz w:val="26"/>
              </w:rPr>
              <w:t>Validate message schema, restrict producer, verify object key ownership.</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6585BE0">
            <w:pPr>
              <w:keepNext w:val="0"/>
              <w:spacing w:before="0" w:after="120" w:line="276" w:lineRule="auto"/>
              <w:jc w:val="both"/>
            </w:pPr>
            <w:r>
              <w:rPr>
                <w:rFonts w:ascii="Times New Roman" w:hAnsi="Times New Roman" w:eastAsia="Times New Roman"/>
                <w:b w:val="0"/>
                <w:color w:val="000000"/>
                <w:sz w:val="26"/>
              </w:rPr>
              <w:t>Worker xử lý message có thể ghi metadata nếu không kiểm tra.</w:t>
            </w:r>
          </w:p>
        </w:tc>
      </w:tr>
      <w:tr w14:paraId="53C069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5144D28">
            <w:pPr>
              <w:keepNext w:val="0"/>
              <w:spacing w:before="0" w:after="120" w:line="276" w:lineRule="auto"/>
              <w:jc w:val="both"/>
            </w:pPr>
            <w:r>
              <w:rPr>
                <w:rFonts w:ascii="Times New Roman" w:hAnsi="Times New Roman" w:eastAsia="Times New Roman"/>
                <w:b w:val="0"/>
                <w:color w:val="000000"/>
                <w:sz w:val="26"/>
              </w:rPr>
              <w:t>Logging and Monitoring Failures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C6BB25B">
            <w:pPr>
              <w:keepNext w:val="0"/>
              <w:spacing w:before="0" w:after="120" w:line="276" w:lineRule="auto"/>
              <w:jc w:val="both"/>
            </w:pPr>
            <w:r>
              <w:rPr>
                <w:rFonts w:ascii="Times New Roman" w:hAnsi="Times New Roman" w:eastAsia="Times New Roman"/>
                <w:b w:val="0"/>
                <w:color w:val="000000"/>
                <w:sz w:val="26"/>
              </w:rPr>
              <w:t>Không phát hiện truy cập trái phép hoặc job lỗi.</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9512B79">
            <w:pPr>
              <w:keepNext w:val="0"/>
              <w:spacing w:before="0" w:after="120" w:line="276" w:lineRule="auto"/>
              <w:jc w:val="both"/>
            </w:pPr>
            <w:r>
              <w:rPr>
                <w:rFonts w:ascii="Times New Roman" w:hAnsi="Times New Roman" w:eastAsia="Times New Roman"/>
                <w:b w:val="0"/>
                <w:color w:val="000000"/>
                <w:sz w:val="26"/>
              </w:rPr>
              <w:t>Security log, alert failure rate, correlation id.</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A5FA833">
            <w:pPr>
              <w:keepNext w:val="0"/>
              <w:spacing w:before="0" w:after="120" w:line="276" w:lineRule="auto"/>
              <w:jc w:val="both"/>
            </w:pPr>
            <w:r>
              <w:rPr>
                <w:rFonts w:ascii="Times New Roman" w:hAnsi="Times New Roman" w:eastAsia="Times New Roman"/>
                <w:b w:val="0"/>
                <w:color w:val="000000"/>
                <w:sz w:val="26"/>
              </w:rPr>
              <w:t>Incident không thể điều tra nếu thiếu log.</w:t>
            </w:r>
          </w:p>
        </w:tc>
      </w:tr>
      <w:tr w14:paraId="64EB13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5BA13C2">
            <w:pPr>
              <w:keepNext w:val="0"/>
              <w:spacing w:before="0" w:after="120" w:line="276" w:lineRule="auto"/>
              <w:jc w:val="both"/>
            </w:pPr>
            <w:r>
              <w:rPr>
                <w:rFonts w:ascii="Times New Roman" w:hAnsi="Times New Roman" w:eastAsia="Times New Roman"/>
                <w:b w:val="0"/>
                <w:color w:val="000000"/>
                <w:sz w:val="26"/>
              </w:rPr>
              <w:t>Server-Side Request Forgery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34BFF5E">
            <w:pPr>
              <w:keepNext w:val="0"/>
              <w:spacing w:before="0" w:after="120" w:line="276" w:lineRule="auto"/>
              <w:jc w:val="both"/>
            </w:pPr>
            <w:r>
              <w:rPr>
                <w:rFonts w:ascii="Times New Roman" w:hAnsi="Times New Roman" w:eastAsia="Times New Roman"/>
                <w:b w:val="0"/>
                <w:color w:val="000000"/>
                <w:sz w:val="26"/>
              </w:rPr>
              <w:t>Remote URL repository trỏ tới nội bộ nhạy cảm.</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F2107CE">
            <w:pPr>
              <w:keepNext w:val="0"/>
              <w:spacing w:before="0" w:after="120" w:line="276" w:lineRule="auto"/>
              <w:jc w:val="both"/>
            </w:pPr>
            <w:r>
              <w:rPr>
                <w:rFonts w:ascii="Times New Roman" w:hAnsi="Times New Roman" w:eastAsia="Times New Roman"/>
                <w:b w:val="0"/>
                <w:color w:val="000000"/>
                <w:sz w:val="26"/>
              </w:rPr>
              <w:t>Validate protocol/domain policy, deny private network nếu triển khai production.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17CD25B">
            <w:pPr>
              <w:keepNext w:val="0"/>
              <w:spacing w:before="0" w:after="120" w:line="276" w:lineRule="auto"/>
              <w:jc w:val="both"/>
            </w:pPr>
            <w:r>
              <w:rPr>
                <w:rFonts w:ascii="Times New Roman" w:hAnsi="Times New Roman" w:eastAsia="Times New Roman"/>
                <w:b w:val="0"/>
                <w:color w:val="000000"/>
                <w:sz w:val="26"/>
              </w:rPr>
              <w:t>Clone/fetch có thể bị lợi dụng gọi mạng nội bộ.</w:t>
            </w:r>
          </w:p>
        </w:tc>
      </w:tr>
    </w:tbl>
    <w:p w14:paraId="47873BE5">
      <w:pPr>
        <w:keepNext w:val="0"/>
        <w:spacing w:before="0" w:after="120" w:line="276" w:lineRule="auto"/>
        <w:jc w:val="both"/>
      </w:pPr>
    </w:p>
    <w:p w14:paraId="519568EA">
      <w:pPr>
        <w:keepNext w:val="0"/>
        <w:spacing w:before="0" w:after="120" w:line="276" w:lineRule="auto"/>
        <w:jc w:val="both"/>
      </w:pPr>
      <w:r>
        <w:rPr>
          <w:rFonts w:ascii="Times New Roman" w:hAnsi="Times New Roman" w:eastAsia="Times New Roman"/>
          <w:color w:val="000000"/>
          <w:sz w:val="26"/>
        </w:rPr>
        <w:t>Threat model phải được kiểm tra lại khi bổ sung AI assistant, plugin marketplace hoặc Godot plugin trong tương lai. Lý do kỹ thuật là các extension này mở thêm input untrusted và khả năng thực thi logic bên ngoài phạm vi hiện tại.</w:t>
      </w:r>
    </w:p>
    <w:p w14:paraId="67BBA5A9">
      <w:pPr>
        <w:pStyle w:val="2"/>
        <w:keepNext/>
        <w:pageBreakBefore/>
        <w:spacing w:before="240" w:after="160" w:line="276" w:lineRule="auto"/>
        <w:jc w:val="both"/>
      </w:pPr>
      <w:r>
        <w:rPr>
          <w:rFonts w:ascii="Times New Roman" w:hAnsi="Times New Roman" w:eastAsia="Times New Roman"/>
          <w:b/>
          <w:color w:val="000000"/>
          <w:sz w:val="26"/>
        </w:rPr>
        <w:t>46. Performance Targets</w:t>
      </w:r>
    </w:p>
    <w:p w14:paraId="5118880D">
      <w:pPr>
        <w:keepNext w:val="0"/>
        <w:spacing w:before="0" w:after="120" w:line="276" w:lineRule="auto"/>
        <w:jc w:val="both"/>
      </w:pPr>
      <w:r>
        <w:rPr>
          <w:rFonts w:ascii="Times New Roman" w:hAnsi="Times New Roman" w:eastAsia="Times New Roman"/>
          <w:color w:val="000000"/>
          <w:sz w:val="26"/>
        </w:rPr>
        <w:t>Performance Targets định nghĩa KPI triển khai. KPI phải đo được bằng metric và test, không chỉ là nhận định chung. Các mục tiêu dưới đây phù hợp bản đồ án và có thể điều chỉnh theo kích thước project demo.</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409"/>
        <w:gridCol w:w="2409"/>
        <w:gridCol w:w="2409"/>
        <w:gridCol w:w="2409"/>
      </w:tblGrid>
      <w:tr w14:paraId="05FA6F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4C4640B">
            <w:pPr>
              <w:keepNext w:val="0"/>
              <w:spacing w:before="0" w:after="120" w:line="276" w:lineRule="auto"/>
              <w:jc w:val="both"/>
            </w:pPr>
            <w:r>
              <w:rPr>
                <w:rFonts w:ascii="Times New Roman" w:hAnsi="Times New Roman" w:eastAsia="Times New Roman"/>
                <w:b/>
                <w:color w:val="000000"/>
                <w:sz w:val="26"/>
              </w:rPr>
              <w:t>KPI</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C51D19F">
            <w:pPr>
              <w:keepNext w:val="0"/>
              <w:spacing w:before="0" w:after="120" w:line="276" w:lineRule="auto"/>
              <w:jc w:val="both"/>
            </w:pPr>
            <w:r>
              <w:rPr>
                <w:rFonts w:ascii="Times New Roman" w:hAnsi="Times New Roman" w:eastAsia="Times New Roman"/>
                <w:b/>
                <w:color w:val="000000"/>
                <w:sz w:val="26"/>
              </w:rPr>
              <w:t>Mục tiêu</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9262882">
            <w:pPr>
              <w:keepNext w:val="0"/>
              <w:spacing w:before="0" w:after="120" w:line="276" w:lineRule="auto"/>
              <w:jc w:val="both"/>
            </w:pPr>
            <w:r>
              <w:rPr>
                <w:rFonts w:ascii="Times New Roman" w:hAnsi="Times New Roman" w:eastAsia="Times New Roman"/>
                <w:b/>
                <w:color w:val="000000"/>
                <w:sz w:val="26"/>
              </w:rPr>
              <w:t>Điều kiện đo</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1DF71C8">
            <w:pPr>
              <w:keepNext w:val="0"/>
              <w:spacing w:before="0" w:after="120" w:line="276" w:lineRule="auto"/>
              <w:jc w:val="both"/>
            </w:pPr>
            <w:r>
              <w:rPr>
                <w:rFonts w:ascii="Times New Roman" w:hAnsi="Times New Roman" w:eastAsia="Times New Roman"/>
                <w:b/>
                <w:color w:val="000000"/>
                <w:sz w:val="26"/>
              </w:rPr>
              <w:t>Lý do kỹ thuật</w:t>
            </w:r>
          </w:p>
        </w:tc>
      </w:tr>
      <w:tr w14:paraId="139EF3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47FD8AA">
            <w:pPr>
              <w:keepNext w:val="0"/>
              <w:spacing w:before="0" w:after="120" w:line="276" w:lineRule="auto"/>
              <w:jc w:val="both"/>
            </w:pPr>
            <w:r>
              <w:rPr>
                <w:rFonts w:ascii="Times New Roman" w:hAnsi="Times New Roman" w:eastAsia="Times New Roman"/>
                <w:b w:val="0"/>
                <w:color w:val="000000"/>
                <w:sz w:val="26"/>
              </w:rPr>
              <w:t>Dashboard API latency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E09B35D">
            <w:pPr>
              <w:keepNext w:val="0"/>
              <w:spacing w:before="0" w:after="120" w:line="276" w:lineRule="auto"/>
              <w:jc w:val="both"/>
            </w:pPr>
            <w:r>
              <w:rPr>
                <w:rFonts w:ascii="Times New Roman" w:hAnsi="Times New Roman" w:eastAsia="Times New Roman"/>
                <w:b w:val="0"/>
                <w:color w:val="000000"/>
                <w:sz w:val="26"/>
              </w:rPr>
              <w:t>p95 dưới 2 giây, p50 dưới 500 ms.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F5A588A">
            <w:pPr>
              <w:keepNext w:val="0"/>
              <w:spacing w:before="0" w:after="120" w:line="276" w:lineRule="auto"/>
              <w:jc w:val="both"/>
            </w:pPr>
            <w:r>
              <w:rPr>
                <w:rFonts w:ascii="Times New Roman" w:hAnsi="Times New Roman" w:eastAsia="Times New Roman"/>
                <w:b w:val="0"/>
                <w:color w:val="000000"/>
                <w:sz w:val="26"/>
              </w:rPr>
              <w:t>Project đã có metadata và cache hoạt động.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AC39B3D">
            <w:pPr>
              <w:keepNext w:val="0"/>
              <w:spacing w:before="0" w:after="120" w:line="276" w:lineRule="auto"/>
              <w:jc w:val="both"/>
            </w:pPr>
            <w:r>
              <w:rPr>
                <w:rFonts w:ascii="Times New Roman" w:hAnsi="Times New Roman" w:eastAsia="Times New Roman"/>
                <w:b w:val="0"/>
                <w:color w:val="000000"/>
                <w:sz w:val="26"/>
              </w:rPr>
              <w:t>Dashboard là màn hình chính, ảnh hưởng cảm nhận người dùng.</w:t>
            </w:r>
          </w:p>
        </w:tc>
      </w:tr>
      <w:tr w14:paraId="7248D3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1B29ACF">
            <w:pPr>
              <w:keepNext w:val="0"/>
              <w:spacing w:before="0" w:after="120" w:line="276" w:lineRule="auto"/>
              <w:jc w:val="both"/>
            </w:pPr>
            <w:r>
              <w:rPr>
                <w:rFonts w:ascii="Times New Roman" w:hAnsi="Times New Roman" w:eastAsia="Times New Roman"/>
                <w:b w:val="0"/>
                <w:color w:val="000000"/>
                <w:sz w:val="26"/>
              </w:rPr>
              <w:t>Endpoint CRUD nhẹ</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F8DDFAC">
            <w:pPr>
              <w:keepNext w:val="0"/>
              <w:spacing w:before="0" w:after="120" w:line="276" w:lineRule="auto"/>
              <w:jc w:val="both"/>
            </w:pPr>
            <w:r>
              <w:rPr>
                <w:rFonts w:ascii="Times New Roman" w:hAnsi="Times New Roman" w:eastAsia="Times New Roman"/>
                <w:b w:val="0"/>
                <w:color w:val="000000"/>
                <w:sz w:val="26"/>
              </w:rPr>
              <w:t>p95 dưới 500 ms.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7A14F03">
            <w:pPr>
              <w:keepNext w:val="0"/>
              <w:spacing w:before="0" w:after="120" w:line="276" w:lineRule="auto"/>
              <w:jc w:val="both"/>
            </w:pPr>
            <w:r>
              <w:rPr>
                <w:rFonts w:ascii="Times New Roman" w:hAnsi="Times New Roman" w:eastAsia="Times New Roman"/>
                <w:b w:val="0"/>
                <w:color w:val="000000"/>
                <w:sz w:val="26"/>
              </w:rPr>
              <w:t>Không bao gồm job async.</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BAE0A56">
            <w:pPr>
              <w:keepNext w:val="0"/>
              <w:spacing w:before="0" w:after="120" w:line="276" w:lineRule="auto"/>
              <w:jc w:val="both"/>
            </w:pPr>
            <w:r>
              <w:rPr>
                <w:rFonts w:ascii="Times New Roman" w:hAnsi="Times New Roman" w:eastAsia="Times New Roman"/>
                <w:b w:val="0"/>
                <w:color w:val="000000"/>
                <w:sz w:val="26"/>
              </w:rPr>
              <w:t>CRUD phải phản hồi tức thời để UI mượt.</w:t>
            </w:r>
          </w:p>
        </w:tc>
      </w:tr>
      <w:tr w14:paraId="3E8964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1AD73A2">
            <w:pPr>
              <w:keepNext w:val="0"/>
              <w:spacing w:before="0" w:after="120" w:line="276" w:lineRule="auto"/>
              <w:jc w:val="both"/>
            </w:pPr>
            <w:r>
              <w:rPr>
                <w:rFonts w:ascii="Times New Roman" w:hAnsi="Times New Roman" w:eastAsia="Times New Roman"/>
                <w:b w:val="0"/>
                <w:color w:val="000000"/>
                <w:sz w:val="26"/>
              </w:rPr>
              <w:t>Search latency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76E6267">
            <w:pPr>
              <w:keepNext w:val="0"/>
              <w:spacing w:before="0" w:after="120" w:line="276" w:lineRule="auto"/>
              <w:jc w:val="both"/>
            </w:pPr>
            <w:r>
              <w:rPr>
                <w:rFonts w:ascii="Times New Roman" w:hAnsi="Times New Roman" w:eastAsia="Times New Roman"/>
                <w:b w:val="0"/>
                <w:color w:val="000000"/>
                <w:sz w:val="26"/>
              </w:rPr>
              <w:t>p95 dưới 1.5 giây.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C299DA3">
            <w:pPr>
              <w:keepNext w:val="0"/>
              <w:spacing w:before="0" w:after="120" w:line="276" w:lineRule="auto"/>
              <w:jc w:val="both"/>
            </w:pPr>
            <w:r>
              <w:rPr>
                <w:rFonts w:ascii="Times New Roman" w:hAnsi="Times New Roman" w:eastAsia="Times New Roman"/>
                <w:b w:val="0"/>
                <w:color w:val="000000"/>
                <w:sz w:val="26"/>
              </w:rPr>
              <w:t>Query có giới hạn page size và project vừa.</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5CEF239">
            <w:pPr>
              <w:keepNext w:val="0"/>
              <w:spacing w:before="0" w:after="120" w:line="276" w:lineRule="auto"/>
              <w:jc w:val="both"/>
            </w:pPr>
            <w:r>
              <w:rPr>
                <w:rFonts w:ascii="Times New Roman" w:hAnsi="Times New Roman" w:eastAsia="Times New Roman"/>
                <w:b w:val="0"/>
                <w:color w:val="000000"/>
                <w:sz w:val="26"/>
              </w:rPr>
              <w:t>Search được dùng nhiều khi điều hướng metadata.</w:t>
            </w:r>
          </w:p>
        </w:tc>
      </w:tr>
      <w:tr w14:paraId="4B307A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5E23351">
            <w:pPr>
              <w:keepNext w:val="0"/>
              <w:spacing w:before="0" w:after="120" w:line="276" w:lineRule="auto"/>
              <w:jc w:val="both"/>
            </w:pPr>
            <w:r>
              <w:rPr>
                <w:rFonts w:ascii="Times New Roman" w:hAnsi="Times New Roman" w:eastAsia="Times New Roman"/>
                <w:b w:val="0"/>
                <w:color w:val="000000"/>
                <w:sz w:val="26"/>
              </w:rPr>
              <w:t>Scene list loading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83F5BBF">
            <w:pPr>
              <w:keepNext w:val="0"/>
              <w:spacing w:before="0" w:after="120" w:line="276" w:lineRule="auto"/>
              <w:jc w:val="both"/>
            </w:pPr>
            <w:r>
              <w:rPr>
                <w:rFonts w:ascii="Times New Roman" w:hAnsi="Times New Roman" w:eastAsia="Times New Roman"/>
                <w:b w:val="0"/>
                <w:color w:val="000000"/>
                <w:sz w:val="26"/>
              </w:rPr>
              <w:t>p95 dưới 1 giây.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48A19DB">
            <w:pPr>
              <w:keepNext w:val="0"/>
              <w:spacing w:before="0" w:after="120" w:line="276" w:lineRule="auto"/>
              <w:jc w:val="both"/>
            </w:pPr>
            <w:r>
              <w:rPr>
                <w:rFonts w:ascii="Times New Roman" w:hAnsi="Times New Roman" w:eastAsia="Times New Roman"/>
                <w:b w:val="0"/>
                <w:color w:val="000000"/>
                <w:sz w:val="26"/>
              </w:rPr>
              <w:t>Metadata đã sinh, pagination bật.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B39D3C8">
            <w:pPr>
              <w:keepNext w:val="0"/>
              <w:spacing w:before="0" w:after="120" w:line="276" w:lineRule="auto"/>
              <w:jc w:val="both"/>
            </w:pPr>
            <w:r>
              <w:rPr>
                <w:rFonts w:ascii="Times New Roman" w:hAnsi="Times New Roman" w:eastAsia="Times New Roman"/>
                <w:b w:val="0"/>
                <w:color w:val="000000"/>
                <w:sz w:val="26"/>
              </w:rPr>
              <w:t>Scene explorer cần tải nhanh.</w:t>
            </w:r>
          </w:p>
        </w:tc>
      </w:tr>
      <w:tr w14:paraId="198587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117EA12">
            <w:pPr>
              <w:keepNext w:val="0"/>
              <w:spacing w:before="0" w:after="120" w:line="276" w:lineRule="auto"/>
              <w:jc w:val="both"/>
            </w:pPr>
            <w:r>
              <w:rPr>
                <w:rFonts w:ascii="Times New Roman" w:hAnsi="Times New Roman" w:eastAsia="Times New Roman"/>
                <w:b w:val="0"/>
                <w:color w:val="000000"/>
                <w:sz w:val="26"/>
              </w:rPr>
              <w:t>Analyze job duration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B5E52D1">
            <w:pPr>
              <w:keepNext w:val="0"/>
              <w:spacing w:before="0" w:after="120" w:line="276" w:lineRule="auto"/>
              <w:jc w:val="both"/>
            </w:pPr>
            <w:r>
              <w:rPr>
                <w:rFonts w:ascii="Times New Roman" w:hAnsi="Times New Roman" w:eastAsia="Times New Roman"/>
                <w:b w:val="0"/>
                <w:color w:val="000000"/>
                <w:sz w:val="26"/>
              </w:rPr>
              <w:t>Project nhỏ dưới 1 phút; project vừa dưới 5 phút.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A3E21B9">
            <w:pPr>
              <w:keepNext w:val="0"/>
              <w:spacing w:before="0" w:after="120" w:line="276" w:lineRule="auto"/>
              <w:jc w:val="both"/>
            </w:pPr>
            <w:r>
              <w:rPr>
                <w:rFonts w:ascii="Times New Roman" w:hAnsi="Times New Roman" w:eastAsia="Times New Roman"/>
                <w:b w:val="0"/>
                <w:color w:val="000000"/>
                <w:sz w:val="26"/>
              </w:rPr>
              <w:t>Tùy số file và kích thước asset.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473CAB5">
            <w:pPr>
              <w:keepNext w:val="0"/>
              <w:spacing w:before="0" w:after="120" w:line="276" w:lineRule="auto"/>
              <w:jc w:val="both"/>
            </w:pPr>
            <w:r>
              <w:rPr>
                <w:rFonts w:ascii="Times New Roman" w:hAnsi="Times New Roman" w:eastAsia="Times New Roman"/>
                <w:b w:val="0"/>
                <w:color w:val="000000"/>
                <w:sz w:val="26"/>
              </w:rPr>
              <w:t>Analyze là tác vụ nền nhưng cần feedback hợp lý.</w:t>
            </w:r>
          </w:p>
        </w:tc>
      </w:tr>
      <w:tr w14:paraId="7C5918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F74755E">
            <w:pPr>
              <w:keepNext w:val="0"/>
              <w:spacing w:before="0" w:after="120" w:line="276" w:lineRule="auto"/>
              <w:jc w:val="both"/>
            </w:pPr>
            <w:r>
              <w:rPr>
                <w:rFonts w:ascii="Times New Roman" w:hAnsi="Times New Roman" w:eastAsia="Times New Roman"/>
                <w:b w:val="0"/>
                <w:color w:val="000000"/>
                <w:sz w:val="26"/>
              </w:rPr>
              <w:t>Scene diff job</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9E61DE8">
            <w:pPr>
              <w:keepNext w:val="0"/>
              <w:spacing w:before="0" w:after="120" w:line="276" w:lineRule="auto"/>
              <w:jc w:val="both"/>
            </w:pPr>
            <w:r>
              <w:rPr>
                <w:rFonts w:ascii="Times New Roman" w:hAnsi="Times New Roman" w:eastAsia="Times New Roman"/>
                <w:b w:val="0"/>
                <w:color w:val="000000"/>
                <w:sz w:val="26"/>
              </w:rPr>
              <w:t>p95 dưới 30 giây cho scene vừa.</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BCECCE4">
            <w:pPr>
              <w:keepNext w:val="0"/>
              <w:spacing w:before="0" w:after="120" w:line="276" w:lineRule="auto"/>
              <w:jc w:val="both"/>
            </w:pPr>
            <w:r>
              <w:rPr>
                <w:rFonts w:ascii="Times New Roman" w:hAnsi="Times New Roman" w:eastAsia="Times New Roman"/>
                <w:b w:val="0"/>
                <w:color w:val="000000"/>
                <w:sz w:val="26"/>
              </w:rPr>
              <w:t>Hai revision có thể đọc được.</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C561FF9">
            <w:pPr>
              <w:keepNext w:val="0"/>
              <w:spacing w:before="0" w:after="120" w:line="276" w:lineRule="auto"/>
              <w:jc w:val="both"/>
            </w:pPr>
            <w:r>
              <w:rPr>
                <w:rFonts w:ascii="Times New Roman" w:hAnsi="Times New Roman" w:eastAsia="Times New Roman"/>
                <w:b w:val="0"/>
                <w:color w:val="000000"/>
                <w:sz w:val="26"/>
              </w:rPr>
              <w:t>Diff phục vụ review, không nên chậm như analyze toàn project.</w:t>
            </w:r>
          </w:p>
        </w:tc>
      </w:tr>
      <w:tr w14:paraId="204354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68D25A6">
            <w:pPr>
              <w:keepNext w:val="0"/>
              <w:spacing w:before="0" w:after="120" w:line="276" w:lineRule="auto"/>
              <w:jc w:val="both"/>
            </w:pPr>
            <w:r>
              <w:rPr>
                <w:rFonts w:ascii="Times New Roman" w:hAnsi="Times New Roman" w:eastAsia="Times New Roman"/>
                <w:b w:val="0"/>
                <w:color w:val="000000"/>
                <w:sz w:val="26"/>
              </w:rPr>
              <w:t>Queue processing lag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FBEED20">
            <w:pPr>
              <w:keepNext w:val="0"/>
              <w:spacing w:before="0" w:after="120" w:line="276" w:lineRule="auto"/>
              <w:jc w:val="both"/>
            </w:pPr>
            <w:r>
              <w:rPr>
                <w:rFonts w:ascii="Times New Roman" w:hAnsi="Times New Roman" w:eastAsia="Times New Roman"/>
                <w:b w:val="0"/>
                <w:color w:val="000000"/>
                <w:sz w:val="26"/>
              </w:rPr>
              <w:t>p95 thời gian chờ queue dưới 60 giây khi tải bình thường.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7E2419A">
            <w:pPr>
              <w:keepNext w:val="0"/>
              <w:spacing w:before="0" w:after="120" w:line="276" w:lineRule="auto"/>
              <w:jc w:val="both"/>
            </w:pPr>
            <w:r>
              <w:rPr>
                <w:rFonts w:ascii="Times New Roman" w:hAnsi="Times New Roman" w:eastAsia="Times New Roman"/>
                <w:b w:val="0"/>
                <w:color w:val="000000"/>
                <w:sz w:val="26"/>
              </w:rPr>
              <w:t>Worker pool đủ cấu hình.</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63114D1">
            <w:pPr>
              <w:keepNext w:val="0"/>
              <w:spacing w:before="0" w:after="120" w:line="276" w:lineRule="auto"/>
              <w:jc w:val="both"/>
            </w:pPr>
            <w:r>
              <w:rPr>
                <w:rFonts w:ascii="Times New Roman" w:hAnsi="Times New Roman" w:eastAsia="Times New Roman"/>
                <w:b w:val="0"/>
                <w:color w:val="000000"/>
                <w:sz w:val="26"/>
              </w:rPr>
              <w:t>Backlog cao làm người dùng nghĩ hệ thống treo.</w:t>
            </w:r>
          </w:p>
        </w:tc>
      </w:tr>
      <w:tr w14:paraId="4366F6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5ABC894">
            <w:pPr>
              <w:keepNext w:val="0"/>
              <w:spacing w:before="0" w:after="120" w:line="276" w:lineRule="auto"/>
              <w:jc w:val="both"/>
            </w:pPr>
            <w:r>
              <w:rPr>
                <w:rFonts w:ascii="Times New Roman" w:hAnsi="Times New Roman" w:eastAsia="Times New Roman"/>
                <w:b w:val="0"/>
                <w:color w:val="000000"/>
                <w:sz w:val="26"/>
              </w:rPr>
              <w:t>Error rate API</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016EC89">
            <w:pPr>
              <w:keepNext w:val="0"/>
              <w:spacing w:before="0" w:after="120" w:line="276" w:lineRule="auto"/>
              <w:jc w:val="both"/>
            </w:pPr>
            <w:r>
              <w:rPr>
                <w:rFonts w:ascii="Times New Roman" w:hAnsi="Times New Roman" w:eastAsia="Times New Roman"/>
                <w:b w:val="0"/>
                <w:color w:val="000000"/>
                <w:sz w:val="26"/>
              </w:rPr>
              <w:t>5xx dưới 1% request.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81E201B">
            <w:pPr>
              <w:keepNext w:val="0"/>
              <w:spacing w:before="0" w:after="120" w:line="276" w:lineRule="auto"/>
              <w:jc w:val="both"/>
            </w:pPr>
            <w:r>
              <w:rPr>
                <w:rFonts w:ascii="Times New Roman" w:hAnsi="Times New Roman" w:eastAsia="Times New Roman"/>
                <w:b w:val="0"/>
                <w:color w:val="000000"/>
                <w:sz w:val="26"/>
              </w:rPr>
              <w:t>Không tính lỗi validation 4xx.</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A97A67F">
            <w:pPr>
              <w:keepNext w:val="0"/>
              <w:spacing w:before="0" w:after="120" w:line="276" w:lineRule="auto"/>
              <w:jc w:val="both"/>
            </w:pPr>
            <w:r>
              <w:rPr>
                <w:rFonts w:ascii="Times New Roman" w:hAnsi="Times New Roman" w:eastAsia="Times New Roman"/>
                <w:b w:val="0"/>
                <w:color w:val="000000"/>
                <w:sz w:val="26"/>
              </w:rPr>
              <w:t>5xx là lỗi hệ thống cần giảm.</w:t>
            </w:r>
          </w:p>
        </w:tc>
      </w:tr>
      <w:tr w14:paraId="4DA892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2593B6B">
            <w:pPr>
              <w:keepNext w:val="0"/>
              <w:spacing w:before="0" w:after="120" w:line="276" w:lineRule="auto"/>
              <w:jc w:val="both"/>
            </w:pPr>
            <w:r>
              <w:rPr>
                <w:rFonts w:ascii="Times New Roman" w:hAnsi="Times New Roman" w:eastAsia="Times New Roman"/>
                <w:b w:val="0"/>
                <w:color w:val="000000"/>
                <w:sz w:val="26"/>
              </w:rPr>
              <w:t>Worker success rate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BF0FE19">
            <w:pPr>
              <w:keepNext w:val="0"/>
              <w:spacing w:before="0" w:after="120" w:line="276" w:lineRule="auto"/>
              <w:jc w:val="both"/>
            </w:pPr>
            <w:r>
              <w:rPr>
                <w:rFonts w:ascii="Times New Roman" w:hAnsi="Times New Roman" w:eastAsia="Times New Roman"/>
                <w:b w:val="0"/>
                <w:color w:val="000000"/>
                <w:sz w:val="26"/>
              </w:rPr>
              <w:t>Trên 95% với job hợp lệ.</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366C5E6">
            <w:pPr>
              <w:keepNext w:val="0"/>
              <w:spacing w:before="0" w:after="120" w:line="276" w:lineRule="auto"/>
              <w:jc w:val="both"/>
            </w:pPr>
            <w:r>
              <w:rPr>
                <w:rFonts w:ascii="Times New Roman" w:hAnsi="Times New Roman" w:eastAsia="Times New Roman"/>
                <w:b w:val="0"/>
                <w:color w:val="000000"/>
                <w:sz w:val="26"/>
              </w:rPr>
              <w:t>Loại trừ input cố ý sai hoặc credential invalid.</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63DBA4A">
            <w:pPr>
              <w:keepNext w:val="0"/>
              <w:spacing w:before="0" w:after="120" w:line="276" w:lineRule="auto"/>
              <w:jc w:val="both"/>
            </w:pPr>
            <w:r>
              <w:rPr>
                <w:rFonts w:ascii="Times New Roman" w:hAnsi="Times New Roman" w:eastAsia="Times New Roman"/>
                <w:b w:val="0"/>
                <w:color w:val="000000"/>
                <w:sz w:val="26"/>
              </w:rPr>
              <w:t>Thể hiện độ ổn định pipeline.</w:t>
            </w:r>
          </w:p>
        </w:tc>
      </w:tr>
    </w:tbl>
    <w:p w14:paraId="29E121CC">
      <w:pPr>
        <w:keepNext w:val="0"/>
        <w:spacing w:before="0" w:after="120" w:line="276" w:lineRule="auto"/>
        <w:jc w:val="both"/>
      </w:pPr>
    </w:p>
    <w:p w14:paraId="2E68453A">
      <w:pPr>
        <w:keepNext w:val="0"/>
        <w:spacing w:before="0" w:after="120" w:line="276" w:lineRule="auto"/>
        <w:jc w:val="both"/>
      </w:pPr>
      <w:r>
        <w:rPr>
          <w:rFonts w:ascii="Times New Roman" w:hAnsi="Times New Roman" w:eastAsia="Times New Roman"/>
          <w:color w:val="000000"/>
          <w:sz w:val="26"/>
        </w:rPr>
        <w:t>Performance test phải có dataset Godot đại diện gồm project nhỏ, vừa và lớn. Lý do kỹ thuật là độ phức tạp parse/graph phụ thuộc số file, số node, số dependency và kích thước scene; test với project quá nhỏ sẽ không phát hiện bottleneck.</w:t>
      </w:r>
    </w:p>
    <w:p w14:paraId="1FF7C2F8">
      <w:pPr>
        <w:pStyle w:val="2"/>
        <w:keepNext/>
        <w:pageBreakBefore/>
        <w:spacing w:before="240" w:after="160" w:line="276" w:lineRule="auto"/>
        <w:jc w:val="both"/>
      </w:pPr>
      <w:r>
        <w:rPr>
          <w:rFonts w:ascii="Times New Roman" w:hAnsi="Times New Roman" w:eastAsia="Times New Roman"/>
          <w:b/>
          <w:color w:val="000000"/>
          <w:sz w:val="26"/>
        </w:rPr>
        <w:t>47. Scalability Strategy</w:t>
      </w:r>
    </w:p>
    <w:p w14:paraId="0C680FE2">
      <w:pPr>
        <w:keepNext w:val="0"/>
        <w:spacing w:before="0" w:after="120" w:line="276" w:lineRule="auto"/>
        <w:jc w:val="both"/>
      </w:pPr>
      <w:r>
        <w:rPr>
          <w:rFonts w:ascii="Times New Roman" w:hAnsi="Times New Roman" w:eastAsia="Times New Roman"/>
          <w:color w:val="000000"/>
          <w:sz w:val="26"/>
        </w:rPr>
        <w:t>Scalability Strategy ưu tiên scale theo điểm nghẽn thực tế: API stateless scale ngang, worker scale theo queue, database tối ưu index/query, Redis giảm tải đọc, MinIO tách artifact lớn. Không cần thêm công nghệ ngoài stack hiện tại.</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409"/>
        <w:gridCol w:w="2563"/>
        <w:gridCol w:w="2409"/>
        <w:gridCol w:w="2409"/>
      </w:tblGrid>
      <w:tr w14:paraId="622F22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377EAC2">
            <w:pPr>
              <w:keepNext w:val="0"/>
              <w:spacing w:before="0" w:after="120" w:line="276" w:lineRule="auto"/>
              <w:jc w:val="both"/>
            </w:pPr>
            <w:r>
              <w:rPr>
                <w:rFonts w:ascii="Times New Roman" w:hAnsi="Times New Roman" w:eastAsia="Times New Roman"/>
                <w:b/>
                <w:color w:val="000000"/>
                <w:sz w:val="26"/>
              </w:rPr>
              <w:t>Khu vực tải</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A6BA969">
            <w:pPr>
              <w:keepNext w:val="0"/>
              <w:spacing w:before="0" w:after="120" w:line="276" w:lineRule="auto"/>
              <w:jc w:val="both"/>
            </w:pPr>
            <w:r>
              <w:rPr>
                <w:rFonts w:ascii="Times New Roman" w:hAnsi="Times New Roman" w:eastAsia="Times New Roman"/>
                <w:b/>
                <w:color w:val="000000"/>
                <w:sz w:val="26"/>
              </w:rPr>
              <w:t>Chiến lược scale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E1F5CA8">
            <w:pPr>
              <w:keepNext w:val="0"/>
              <w:spacing w:before="0" w:after="120" w:line="276" w:lineRule="auto"/>
              <w:jc w:val="both"/>
            </w:pPr>
            <w:r>
              <w:rPr>
                <w:rFonts w:ascii="Times New Roman" w:hAnsi="Times New Roman" w:eastAsia="Times New Roman"/>
                <w:b/>
                <w:color w:val="000000"/>
                <w:sz w:val="26"/>
              </w:rPr>
              <w:t>Điều kiện kích hoạt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EB985A3">
            <w:pPr>
              <w:keepNext w:val="0"/>
              <w:spacing w:before="0" w:after="120" w:line="276" w:lineRule="auto"/>
              <w:jc w:val="both"/>
            </w:pPr>
            <w:r>
              <w:rPr>
                <w:rFonts w:ascii="Times New Roman" w:hAnsi="Times New Roman" w:eastAsia="Times New Roman"/>
                <w:b/>
                <w:color w:val="000000"/>
                <w:sz w:val="26"/>
              </w:rPr>
              <w:t>Rủi ro cần kiểm soát</w:t>
            </w:r>
          </w:p>
        </w:tc>
      </w:tr>
      <w:tr w14:paraId="41E6E3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2E23281">
            <w:pPr>
              <w:keepNext w:val="0"/>
              <w:spacing w:before="0" w:after="120" w:line="276" w:lineRule="auto"/>
              <w:jc w:val="both"/>
            </w:pPr>
            <w:r>
              <w:rPr>
                <w:rFonts w:ascii="Times New Roman" w:hAnsi="Times New Roman" w:eastAsia="Times New Roman"/>
                <w:b w:val="0"/>
                <w:color w:val="000000"/>
                <w:sz w:val="26"/>
              </w:rPr>
              <w:t>API Read Traffic</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B43620D">
            <w:pPr>
              <w:keepNext w:val="0"/>
              <w:spacing w:before="0" w:after="120" w:line="276" w:lineRule="auto"/>
              <w:jc w:val="both"/>
            </w:pPr>
            <w:r>
              <w:rPr>
                <w:rFonts w:ascii="Times New Roman" w:hAnsi="Times New Roman" w:eastAsia="Times New Roman"/>
                <w:b w:val="0"/>
                <w:color w:val="000000"/>
                <w:sz w:val="26"/>
              </w:rPr>
              <w:t>Scale nhiều instance API, dùng Redis cache cho dashboard/permission.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1FF9B92">
            <w:pPr>
              <w:keepNext w:val="0"/>
              <w:spacing w:before="0" w:after="120" w:line="276" w:lineRule="auto"/>
              <w:jc w:val="both"/>
            </w:pPr>
            <w:r>
              <w:rPr>
                <w:rFonts w:ascii="Times New Roman" w:hAnsi="Times New Roman" w:eastAsia="Times New Roman"/>
                <w:b w:val="0"/>
                <w:color w:val="000000"/>
                <w:sz w:val="26"/>
              </w:rPr>
              <w:t>CPU API cao hoặc p95 latency tăng.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00E4FAC">
            <w:pPr>
              <w:keepNext w:val="0"/>
              <w:spacing w:before="0" w:after="120" w:line="276" w:lineRule="auto"/>
              <w:jc w:val="both"/>
            </w:pPr>
            <w:r>
              <w:rPr>
                <w:rFonts w:ascii="Times New Roman" w:hAnsi="Times New Roman" w:eastAsia="Times New Roman"/>
                <w:b w:val="0"/>
                <w:color w:val="000000"/>
                <w:sz w:val="26"/>
              </w:rPr>
              <w:t>Cache stale nếu invalidation kém.</w:t>
            </w:r>
          </w:p>
        </w:tc>
      </w:tr>
      <w:tr w14:paraId="6568D8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EA3B23C">
            <w:pPr>
              <w:keepNext w:val="0"/>
              <w:spacing w:before="0" w:after="120" w:line="276" w:lineRule="auto"/>
              <w:jc w:val="both"/>
            </w:pPr>
            <w:r>
              <w:rPr>
                <w:rFonts w:ascii="Times New Roman" w:hAnsi="Times New Roman" w:eastAsia="Times New Roman"/>
                <w:b w:val="0"/>
                <w:color w:val="000000"/>
                <w:sz w:val="26"/>
              </w:rPr>
              <w:t>Worker Load</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FED7FC2">
            <w:pPr>
              <w:keepNext w:val="0"/>
              <w:spacing w:before="0" w:after="120" w:line="276" w:lineRule="auto"/>
              <w:jc w:val="both"/>
            </w:pPr>
            <w:r>
              <w:rPr>
                <w:rFonts w:ascii="Times New Roman" w:hAnsi="Times New Roman" w:eastAsia="Times New Roman"/>
                <w:b w:val="0"/>
                <w:color w:val="000000"/>
                <w:sz w:val="26"/>
              </w:rPr>
              <w:t>Tăng số worker theo queue type.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0D2CD99">
            <w:pPr>
              <w:keepNext w:val="0"/>
              <w:spacing w:before="0" w:after="120" w:line="276" w:lineRule="auto"/>
              <w:jc w:val="both"/>
            </w:pPr>
            <w:r>
              <w:rPr>
                <w:rFonts w:ascii="Times New Roman" w:hAnsi="Times New Roman" w:eastAsia="Times New Roman"/>
                <w:b w:val="0"/>
                <w:color w:val="000000"/>
                <w:sz w:val="26"/>
              </w:rPr>
              <w:t>Queue depth tăng liên tục.</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A2E4EAF">
            <w:pPr>
              <w:keepNext w:val="0"/>
              <w:spacing w:before="0" w:after="120" w:line="276" w:lineRule="auto"/>
              <w:jc w:val="both"/>
            </w:pPr>
            <w:r>
              <w:rPr>
                <w:rFonts w:ascii="Times New Roman" w:hAnsi="Times New Roman" w:eastAsia="Times New Roman"/>
                <w:b w:val="0"/>
                <w:color w:val="000000"/>
                <w:sz w:val="26"/>
              </w:rPr>
              <w:t>Cần idempotency và lock để tránh job trùng gây race.</w:t>
            </w:r>
          </w:p>
        </w:tc>
      </w:tr>
      <w:tr w14:paraId="21ECAF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C3C5150">
            <w:pPr>
              <w:keepNext w:val="0"/>
              <w:spacing w:before="0" w:after="120" w:line="276" w:lineRule="auto"/>
              <w:jc w:val="both"/>
            </w:pPr>
            <w:r>
              <w:rPr>
                <w:rFonts w:ascii="Times New Roman" w:hAnsi="Times New Roman" w:eastAsia="Times New Roman"/>
                <w:b w:val="0"/>
                <w:color w:val="000000"/>
                <w:sz w:val="26"/>
              </w:rPr>
              <w:t>Git Operations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C119A44">
            <w:pPr>
              <w:keepNext w:val="0"/>
              <w:spacing w:before="0" w:after="120" w:line="276" w:lineRule="auto"/>
              <w:jc w:val="both"/>
            </w:pPr>
            <w:r>
              <w:rPr>
                <w:rFonts w:ascii="Times New Roman" w:hAnsi="Times New Roman" w:eastAsia="Times New Roman"/>
                <w:b w:val="0"/>
                <w:color w:val="000000"/>
                <w:sz w:val="26"/>
              </w:rPr>
              <w:t>Tách worker-git và giới hạn concurrency theo repository.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61B8F48">
            <w:pPr>
              <w:keepNext w:val="0"/>
              <w:spacing w:before="0" w:after="120" w:line="276" w:lineRule="auto"/>
              <w:jc w:val="both"/>
            </w:pPr>
            <w:r>
              <w:rPr>
                <w:rFonts w:ascii="Times New Roman" w:hAnsi="Times New Roman" w:eastAsia="Times New Roman"/>
                <w:b w:val="0"/>
                <w:color w:val="000000"/>
                <w:sz w:val="26"/>
              </w:rPr>
              <w:t>Git I/O hoặc lock wait cao.</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7DB1B73">
            <w:pPr>
              <w:keepNext w:val="0"/>
              <w:spacing w:before="0" w:after="120" w:line="276" w:lineRule="auto"/>
              <w:jc w:val="both"/>
            </w:pPr>
            <w:r>
              <w:rPr>
                <w:rFonts w:ascii="Times New Roman" w:hAnsi="Times New Roman" w:eastAsia="Times New Roman"/>
                <w:b w:val="0"/>
                <w:color w:val="000000"/>
                <w:sz w:val="26"/>
              </w:rPr>
              <w:t>Không scale mù thao tác ghi Git trên cùng repo.</w:t>
            </w:r>
          </w:p>
        </w:tc>
      </w:tr>
      <w:tr w14:paraId="7E2F02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0D52399">
            <w:pPr>
              <w:keepNext w:val="0"/>
              <w:spacing w:before="0" w:after="120" w:line="276" w:lineRule="auto"/>
              <w:jc w:val="both"/>
            </w:pPr>
            <w:r>
              <w:rPr>
                <w:rFonts w:ascii="Times New Roman" w:hAnsi="Times New Roman" w:eastAsia="Times New Roman"/>
                <w:b w:val="0"/>
                <w:color w:val="000000"/>
                <w:sz w:val="26"/>
              </w:rPr>
              <w:t>Metadata Query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491A513">
            <w:pPr>
              <w:keepNext w:val="0"/>
              <w:spacing w:before="0" w:after="120" w:line="276" w:lineRule="auto"/>
              <w:jc w:val="both"/>
            </w:pPr>
            <w:r>
              <w:rPr>
                <w:rFonts w:ascii="Times New Roman" w:hAnsi="Times New Roman" w:eastAsia="Times New Roman"/>
                <w:b w:val="0"/>
                <w:color w:val="000000"/>
                <w:sz w:val="26"/>
              </w:rPr>
              <w:t>Index, pagination, materialized summary table.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471F8F7">
            <w:pPr>
              <w:keepNext w:val="0"/>
              <w:spacing w:before="0" w:after="120" w:line="276" w:lineRule="auto"/>
              <w:jc w:val="both"/>
            </w:pPr>
            <w:r>
              <w:rPr>
                <w:rFonts w:ascii="Times New Roman" w:hAnsi="Times New Roman" w:eastAsia="Times New Roman"/>
                <w:b w:val="0"/>
                <w:color w:val="000000"/>
                <w:sz w:val="26"/>
              </w:rPr>
              <w:t>DB query p95 cao.</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F92AF34">
            <w:pPr>
              <w:keepNext w:val="0"/>
              <w:spacing w:before="0" w:after="120" w:line="276" w:lineRule="auto"/>
              <w:jc w:val="both"/>
            </w:pPr>
            <w:r>
              <w:rPr>
                <w:rFonts w:ascii="Times New Roman" w:hAnsi="Times New Roman" w:eastAsia="Times New Roman"/>
                <w:b w:val="0"/>
                <w:color w:val="000000"/>
                <w:sz w:val="26"/>
              </w:rPr>
              <w:t>Index quá nhiều làm chậm ghi metadata.</w:t>
            </w:r>
          </w:p>
        </w:tc>
      </w:tr>
      <w:tr w14:paraId="201C2E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9B011D6">
            <w:pPr>
              <w:keepNext w:val="0"/>
              <w:spacing w:before="0" w:after="120" w:line="276" w:lineRule="auto"/>
              <w:jc w:val="both"/>
            </w:pPr>
            <w:r>
              <w:rPr>
                <w:rFonts w:ascii="Times New Roman" w:hAnsi="Times New Roman" w:eastAsia="Times New Roman"/>
                <w:b w:val="0"/>
                <w:color w:val="000000"/>
                <w:sz w:val="26"/>
              </w:rPr>
              <w:t>Artifact Storage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E81A50A">
            <w:pPr>
              <w:keepNext w:val="0"/>
              <w:spacing w:before="0" w:after="120" w:line="276" w:lineRule="auto"/>
              <w:jc w:val="both"/>
            </w:pPr>
            <w:r>
              <w:rPr>
                <w:rFonts w:ascii="Times New Roman" w:hAnsi="Times New Roman" w:eastAsia="Times New Roman"/>
                <w:b w:val="0"/>
                <w:color w:val="000000"/>
                <w:sz w:val="26"/>
              </w:rPr>
              <w:t>Dùng MinIO cho object lớn và TTL cleanup.</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C5837A5">
            <w:pPr>
              <w:keepNext w:val="0"/>
              <w:spacing w:before="0" w:after="120" w:line="276" w:lineRule="auto"/>
              <w:jc w:val="both"/>
            </w:pPr>
            <w:r>
              <w:rPr>
                <w:rFonts w:ascii="Times New Roman" w:hAnsi="Times New Roman" w:eastAsia="Times New Roman"/>
                <w:b w:val="0"/>
                <w:color w:val="000000"/>
                <w:sz w:val="26"/>
              </w:rPr>
              <w:t>DB phình hoặc diff/preview lớn.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13CF293">
            <w:pPr>
              <w:keepNext w:val="0"/>
              <w:spacing w:before="0" w:after="120" w:line="276" w:lineRule="auto"/>
              <w:jc w:val="both"/>
            </w:pPr>
            <w:r>
              <w:rPr>
                <w:rFonts w:ascii="Times New Roman" w:hAnsi="Times New Roman" w:eastAsia="Times New Roman"/>
                <w:b w:val="0"/>
                <w:color w:val="000000"/>
                <w:sz w:val="26"/>
              </w:rPr>
              <w:t>Object orphan nếu cleanup không đồng bộ.</w:t>
            </w:r>
          </w:p>
        </w:tc>
      </w:tr>
      <w:tr w14:paraId="041186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B171852">
            <w:pPr>
              <w:keepNext w:val="0"/>
              <w:spacing w:before="0" w:after="120" w:line="276" w:lineRule="auto"/>
              <w:jc w:val="both"/>
            </w:pPr>
            <w:r>
              <w:rPr>
                <w:rFonts w:ascii="Times New Roman" w:hAnsi="Times New Roman" w:eastAsia="Times New Roman"/>
                <w:b w:val="0"/>
                <w:color w:val="000000"/>
                <w:sz w:val="26"/>
              </w:rPr>
              <w:t>Search</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28B0A73">
            <w:pPr>
              <w:keepNext w:val="0"/>
              <w:spacing w:before="0" w:after="120" w:line="276" w:lineRule="auto"/>
              <w:jc w:val="both"/>
            </w:pPr>
            <w:r>
              <w:rPr>
                <w:rFonts w:ascii="Times New Roman" w:hAnsi="Times New Roman" w:eastAsia="Times New Roman"/>
                <w:b w:val="0"/>
                <w:color w:val="000000"/>
                <w:sz w:val="26"/>
              </w:rPr>
              <w:t>Search table/index trong PostgreSQL, cache query nóng.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9915A68">
            <w:pPr>
              <w:keepNext w:val="0"/>
              <w:spacing w:before="0" w:after="120" w:line="276" w:lineRule="auto"/>
              <w:jc w:val="both"/>
            </w:pPr>
            <w:r>
              <w:rPr>
                <w:rFonts w:ascii="Times New Roman" w:hAnsi="Times New Roman" w:eastAsia="Times New Roman"/>
                <w:b w:val="0"/>
                <w:color w:val="000000"/>
                <w:sz w:val="26"/>
              </w:rPr>
              <w:t>Search latency tăng.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90576CC">
            <w:pPr>
              <w:keepNext w:val="0"/>
              <w:spacing w:before="0" w:after="120" w:line="276" w:lineRule="auto"/>
              <w:jc w:val="both"/>
            </w:pPr>
            <w:r>
              <w:rPr>
                <w:rFonts w:ascii="Times New Roman" w:hAnsi="Times New Roman" w:eastAsia="Times New Roman"/>
                <w:b w:val="0"/>
                <w:color w:val="000000"/>
                <w:sz w:val="26"/>
              </w:rPr>
              <w:t>Query không giới hạn có thể gây DB load cao.</w:t>
            </w:r>
          </w:p>
        </w:tc>
      </w:tr>
    </w:tbl>
    <w:p w14:paraId="174BC4CF">
      <w:pPr>
        <w:keepNext w:val="0"/>
        <w:spacing w:before="0" w:after="120" w:line="276" w:lineRule="auto"/>
        <w:jc w:val="both"/>
      </w:pPr>
    </w:p>
    <w:p w14:paraId="78487A3F">
      <w:pPr>
        <w:keepNext w:val="0"/>
        <w:spacing w:before="0" w:after="120" w:line="276" w:lineRule="auto"/>
        <w:jc w:val="both"/>
      </w:pPr>
      <w:r>
        <w:rPr>
          <w:rFonts w:ascii="Times New Roman" w:hAnsi="Times New Roman" w:eastAsia="Times New Roman"/>
          <w:color w:val="000000"/>
          <w:sz w:val="26"/>
        </w:rPr>
        <w:t>Scale phải đi kèm backpressure. Khi queue quá tải, API vẫn có thể nhận request nhưng phải giới hạn số job pending theo project hoặc user. Lý do kỹ thuật là nếu mọi request đều tạo job, hệ thống có thể tự khuếch đại tải và làm worker không phục hồi được.</w:t>
      </w:r>
    </w:p>
    <w:p w14:paraId="0000111A">
      <w:pPr>
        <w:pStyle w:val="2"/>
        <w:keepNext/>
        <w:pageBreakBefore/>
        <w:spacing w:before="240" w:after="160" w:line="276" w:lineRule="auto"/>
        <w:jc w:val="both"/>
      </w:pPr>
      <w:r>
        <w:rPr>
          <w:rFonts w:ascii="Times New Roman" w:hAnsi="Times New Roman" w:eastAsia="Times New Roman"/>
          <w:b/>
          <w:color w:val="000000"/>
          <w:sz w:val="26"/>
        </w:rPr>
        <w:t>48. Worker Processing Specification</w:t>
      </w:r>
    </w:p>
    <w:p w14:paraId="62D532A9">
      <w:pPr>
        <w:keepNext w:val="0"/>
        <w:spacing w:before="0" w:after="120" w:line="276" w:lineRule="auto"/>
        <w:jc w:val="both"/>
      </w:pPr>
      <w:r>
        <w:rPr>
          <w:rFonts w:ascii="Times New Roman" w:hAnsi="Times New Roman" w:eastAsia="Times New Roman"/>
          <w:color w:val="000000"/>
          <w:sz w:val="26"/>
        </w:rPr>
        <w:t>Worker Processing Specification làm rõ Producer, Consumer, Retry, Timeout, Dead Letter Queue và Idempotency cho các worker chính. Đây là phần bắt buộc để triển khai RabbitMQ Worker an toàn và có thể vận hành.</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749"/>
        <w:gridCol w:w="943"/>
        <w:gridCol w:w="2268"/>
        <w:gridCol w:w="1371"/>
        <w:gridCol w:w="1137"/>
        <w:gridCol w:w="741"/>
        <w:gridCol w:w="1728"/>
        <w:gridCol w:w="1025"/>
      </w:tblGrid>
      <w:tr w14:paraId="4F7D01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5ADF5A7">
            <w:pPr>
              <w:keepNext w:val="0"/>
              <w:spacing w:before="0" w:after="120" w:line="276" w:lineRule="auto"/>
              <w:jc w:val="both"/>
            </w:pPr>
            <w:r>
              <w:rPr>
                <w:rFonts w:ascii="Times New Roman" w:hAnsi="Times New Roman" w:eastAsia="Times New Roman"/>
                <w:b/>
                <w:color w:val="000000"/>
                <w:sz w:val="26"/>
              </w:rPr>
              <w:t>Worker</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55B6158">
            <w:pPr>
              <w:keepNext w:val="0"/>
              <w:spacing w:before="0" w:after="120" w:line="276" w:lineRule="auto"/>
              <w:jc w:val="both"/>
            </w:pPr>
            <w:r>
              <w:rPr>
                <w:rFonts w:ascii="Times New Roman" w:hAnsi="Times New Roman" w:eastAsia="Times New Roman"/>
                <w:b/>
                <w:color w:val="000000"/>
                <w:sz w:val="26"/>
              </w:rPr>
              <w:t>Producer</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48DFD00">
            <w:pPr>
              <w:keepNext w:val="0"/>
              <w:spacing w:before="0" w:after="120" w:line="276" w:lineRule="auto"/>
              <w:jc w:val="both"/>
            </w:pPr>
            <w:r>
              <w:rPr>
                <w:rFonts w:ascii="Times New Roman" w:hAnsi="Times New Roman" w:eastAsia="Times New Roman"/>
                <w:b/>
                <w:color w:val="000000"/>
                <w:sz w:val="26"/>
              </w:rPr>
              <w:t>Message</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41A4DB4">
            <w:pPr>
              <w:keepNext w:val="0"/>
              <w:spacing w:before="0" w:after="120" w:line="276" w:lineRule="auto"/>
              <w:jc w:val="both"/>
            </w:pPr>
            <w:r>
              <w:rPr>
                <w:rFonts w:ascii="Times New Roman" w:hAnsi="Times New Roman" w:eastAsia="Times New Roman"/>
                <w:b/>
                <w:color w:val="000000"/>
                <w:sz w:val="26"/>
              </w:rPr>
              <w:t>Consumer Responsibility</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42C9699">
            <w:pPr>
              <w:keepNext w:val="0"/>
              <w:spacing w:before="0" w:after="120" w:line="276" w:lineRule="auto"/>
              <w:jc w:val="both"/>
            </w:pPr>
            <w:r>
              <w:rPr>
                <w:rFonts w:ascii="Times New Roman" w:hAnsi="Times New Roman" w:eastAsia="Times New Roman"/>
                <w:b/>
                <w:color w:val="000000"/>
                <w:sz w:val="26"/>
              </w:rPr>
              <w:t>Retry</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E832037">
            <w:pPr>
              <w:keepNext w:val="0"/>
              <w:spacing w:before="0" w:after="120" w:line="276" w:lineRule="auto"/>
              <w:jc w:val="both"/>
            </w:pPr>
            <w:r>
              <w:rPr>
                <w:rFonts w:ascii="Times New Roman" w:hAnsi="Times New Roman" w:eastAsia="Times New Roman"/>
                <w:b/>
                <w:color w:val="000000"/>
                <w:sz w:val="26"/>
              </w:rPr>
              <w:t>Timeout</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9FB68BB">
            <w:pPr>
              <w:keepNext w:val="0"/>
              <w:spacing w:before="0" w:after="120" w:line="276" w:lineRule="auto"/>
              <w:jc w:val="both"/>
            </w:pPr>
            <w:r>
              <w:rPr>
                <w:rFonts w:ascii="Times New Roman" w:hAnsi="Times New Roman" w:eastAsia="Times New Roman"/>
                <w:b/>
                <w:color w:val="000000"/>
                <w:sz w:val="26"/>
              </w:rPr>
              <w:t>Dead Letter Queue</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1BFF2C4">
            <w:pPr>
              <w:keepNext w:val="0"/>
              <w:spacing w:before="0" w:after="120" w:line="276" w:lineRule="auto"/>
              <w:jc w:val="both"/>
            </w:pPr>
            <w:r>
              <w:rPr>
                <w:rFonts w:ascii="Times New Roman" w:hAnsi="Times New Roman" w:eastAsia="Times New Roman"/>
                <w:b/>
                <w:color w:val="000000"/>
                <w:sz w:val="26"/>
              </w:rPr>
              <w:t>Idempotency</w:t>
            </w:r>
          </w:p>
        </w:tc>
      </w:tr>
      <w:tr w14:paraId="0318E9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D89DCAB">
            <w:pPr>
              <w:keepNext w:val="0"/>
              <w:spacing w:before="0" w:after="120" w:line="276" w:lineRule="auto"/>
              <w:jc w:val="both"/>
            </w:pPr>
            <w:r>
              <w:rPr>
                <w:rFonts w:ascii="Times New Roman" w:hAnsi="Times New Roman" w:eastAsia="Times New Roman"/>
                <w:b w:val="0"/>
                <w:color w:val="000000"/>
                <w:sz w:val="26"/>
              </w:rPr>
              <w:t>Clone Worker</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A3D7ECC">
            <w:pPr>
              <w:keepNext w:val="0"/>
              <w:spacing w:before="0" w:after="120" w:line="276" w:lineRule="auto"/>
              <w:jc w:val="both"/>
            </w:pPr>
            <w:r>
              <w:rPr>
                <w:rFonts w:ascii="Times New Roman" w:hAnsi="Times New Roman" w:eastAsia="Times New Roman"/>
                <w:b w:val="0"/>
                <w:color w:val="000000"/>
                <w:sz w:val="26"/>
              </w:rPr>
              <w:t>Repository Service</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3AFC03C">
            <w:pPr>
              <w:keepNext w:val="0"/>
              <w:spacing w:before="0" w:after="120" w:line="276" w:lineRule="auto"/>
              <w:jc w:val="both"/>
            </w:pPr>
            <w:r>
              <w:rPr>
                <w:rFonts w:ascii="Times New Roman" w:hAnsi="Times New Roman" w:eastAsia="Times New Roman"/>
                <w:b w:val="0"/>
                <w:color w:val="000000"/>
                <w:sz w:val="26"/>
              </w:rPr>
              <w:t>RepositoryCloneRequested</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9B158FB">
            <w:pPr>
              <w:keepNext w:val="0"/>
              <w:spacing w:before="0" w:after="120" w:line="276" w:lineRule="auto"/>
              <w:jc w:val="both"/>
            </w:pPr>
            <w:r>
              <w:rPr>
                <w:rFonts w:ascii="Times New Roman" w:hAnsi="Times New Roman" w:eastAsia="Times New Roman"/>
                <w:b w:val="0"/>
                <w:color w:val="000000"/>
                <w:sz w:val="26"/>
              </w:rPr>
              <w:t>Git Engine clone/fetch workspace</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68053DC">
            <w:pPr>
              <w:keepNext w:val="0"/>
              <w:spacing w:before="0" w:after="120" w:line="276" w:lineRule="auto"/>
              <w:jc w:val="both"/>
            </w:pPr>
            <w:r>
              <w:rPr>
                <w:rFonts w:ascii="Times New Roman" w:hAnsi="Times New Roman" w:eastAsia="Times New Roman"/>
                <w:b w:val="0"/>
                <w:color w:val="000000"/>
                <w:sz w:val="26"/>
              </w:rPr>
              <w:t>Retry lỗi network/remote tạm thời, tối đa theo chính sách; không retry credential sai.</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27425D6">
            <w:pPr>
              <w:keepNext w:val="0"/>
              <w:spacing w:before="0" w:after="120" w:line="276" w:lineRule="auto"/>
              <w:jc w:val="both"/>
            </w:pPr>
            <w:r>
              <w:rPr>
                <w:rFonts w:ascii="Times New Roman" w:hAnsi="Times New Roman" w:eastAsia="Times New Roman"/>
                <w:b w:val="0"/>
                <w:color w:val="000000"/>
                <w:sz w:val="26"/>
              </w:rPr>
              <w:t>Timeout theo kích thước repo và cấu hình hệ thống.</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71CEFD5">
            <w:pPr>
              <w:keepNext w:val="0"/>
              <w:spacing w:before="0" w:after="120" w:line="276" w:lineRule="auto"/>
              <w:jc w:val="both"/>
            </w:pPr>
            <w:r>
              <w:rPr>
                <w:rFonts w:ascii="Times New Roman" w:hAnsi="Times New Roman" w:eastAsia="Times New Roman"/>
                <w:b w:val="0"/>
                <w:color w:val="000000"/>
                <w:sz w:val="26"/>
              </w:rPr>
              <w:t>CloneFailed sau retry hoặc poison message.</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6E16734">
            <w:pPr>
              <w:keepNext w:val="0"/>
              <w:spacing w:before="0" w:after="120" w:line="276" w:lineRule="auto"/>
              <w:jc w:val="both"/>
            </w:pPr>
            <w:r>
              <w:rPr>
                <w:rFonts w:ascii="Times New Roman" w:hAnsi="Times New Roman" w:eastAsia="Times New Roman"/>
                <w:b w:val="0"/>
                <w:color w:val="000000"/>
                <w:sz w:val="26"/>
              </w:rPr>
              <w:t>Input hash gồm repository id, remote, branch; nếu workspace đã đúng commit thì không clone lại.</w:t>
            </w:r>
          </w:p>
        </w:tc>
      </w:tr>
      <w:tr w14:paraId="153116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2847F4E">
            <w:pPr>
              <w:keepNext w:val="0"/>
              <w:spacing w:before="0" w:after="120" w:line="276" w:lineRule="auto"/>
              <w:jc w:val="both"/>
            </w:pPr>
            <w:r>
              <w:rPr>
                <w:rFonts w:ascii="Times New Roman" w:hAnsi="Times New Roman" w:eastAsia="Times New Roman"/>
                <w:b w:val="0"/>
                <w:color w:val="000000"/>
                <w:sz w:val="26"/>
              </w:rPr>
              <w:t>Parser Worker</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8FDA5FA">
            <w:pPr>
              <w:keepNext w:val="0"/>
              <w:spacing w:before="0" w:after="120" w:line="276" w:lineRule="auto"/>
              <w:jc w:val="both"/>
            </w:pPr>
            <w:r>
              <w:rPr>
                <w:rFonts w:ascii="Times New Roman" w:hAnsi="Times New Roman" w:eastAsia="Times New Roman"/>
                <w:b w:val="0"/>
                <w:color w:val="000000"/>
                <w:sz w:val="26"/>
              </w:rPr>
              <w:t>Project Service hoặc Analyze Orchestrator</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1FCDA6A">
            <w:pPr>
              <w:keepNext w:val="0"/>
              <w:spacing w:before="0" w:after="120" w:line="276" w:lineRule="auto"/>
              <w:jc w:val="both"/>
            </w:pPr>
            <w:r>
              <w:rPr>
                <w:rFonts w:ascii="Times New Roman" w:hAnsi="Times New Roman" w:eastAsia="Times New Roman"/>
                <w:b w:val="0"/>
                <w:color w:val="000000"/>
                <w:sz w:val="26"/>
              </w:rPr>
              <w:t>AnalyzeRequested/ParseRequested</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90113AE">
            <w:pPr>
              <w:keepNext w:val="0"/>
              <w:spacing w:before="0" w:after="120" w:line="276" w:lineRule="auto"/>
              <w:jc w:val="both"/>
            </w:pPr>
            <w:r>
              <w:rPr>
                <w:rFonts w:ascii="Times New Roman" w:hAnsi="Times New Roman" w:eastAsia="Times New Roman"/>
                <w:b w:val="0"/>
                <w:color w:val="000000"/>
                <w:sz w:val="26"/>
              </w:rPr>
              <w:t>Parser Engine đọc snapshot và ghi metadata thô</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16ACB65">
            <w:pPr>
              <w:keepNext w:val="0"/>
              <w:spacing w:before="0" w:after="120" w:line="276" w:lineRule="auto"/>
              <w:jc w:val="both"/>
            </w:pPr>
            <w:r>
              <w:rPr>
                <w:rFonts w:ascii="Times New Roman" w:hAnsi="Times New Roman" w:eastAsia="Times New Roman"/>
                <w:b w:val="0"/>
                <w:color w:val="000000"/>
                <w:sz w:val="26"/>
              </w:rPr>
              <w:t>Retry khi DB/MinIO tạm lỗi; không retry file syntax lỗi ở mức job nếu partial parse bật.</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3E2EEB0">
            <w:pPr>
              <w:keepNext w:val="0"/>
              <w:spacing w:before="0" w:after="120" w:line="276" w:lineRule="auto"/>
              <w:jc w:val="both"/>
            </w:pPr>
            <w:r>
              <w:rPr>
                <w:rFonts w:ascii="Times New Roman" w:hAnsi="Times New Roman" w:eastAsia="Times New Roman"/>
                <w:b w:val="0"/>
                <w:color w:val="000000"/>
                <w:sz w:val="26"/>
              </w:rPr>
              <w:t>Timeout theo số file và dung lượng.</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8B084BC">
            <w:pPr>
              <w:keepNext w:val="0"/>
              <w:spacing w:before="0" w:after="120" w:line="276" w:lineRule="auto"/>
              <w:jc w:val="both"/>
            </w:pPr>
            <w:r>
              <w:rPr>
                <w:rFonts w:ascii="Times New Roman" w:hAnsi="Times New Roman" w:eastAsia="Times New Roman"/>
                <w:b w:val="0"/>
                <w:color w:val="000000"/>
                <w:sz w:val="26"/>
              </w:rPr>
              <w:t>ParseFailed/DeadLettered khi message lỗi schema hoặc timeout lặp lại.</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3C808C4">
            <w:pPr>
              <w:keepNext w:val="0"/>
              <w:spacing w:before="0" w:after="120" w:line="276" w:lineRule="auto"/>
              <w:jc w:val="both"/>
            </w:pPr>
            <w:r>
              <w:rPr>
                <w:rFonts w:ascii="Times New Roman" w:hAnsi="Times New Roman" w:eastAsia="Times New Roman"/>
                <w:b w:val="0"/>
                <w:color w:val="000000"/>
                <w:sz w:val="26"/>
              </w:rPr>
              <w:t>Metadata version key theo project id và commit hash; upsert an toàn.</w:t>
            </w:r>
          </w:p>
        </w:tc>
      </w:tr>
      <w:tr w14:paraId="12658D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C6DD596">
            <w:pPr>
              <w:keepNext w:val="0"/>
              <w:spacing w:before="0" w:after="120" w:line="276" w:lineRule="auto"/>
              <w:jc w:val="both"/>
            </w:pPr>
            <w:r>
              <w:rPr>
                <w:rFonts w:ascii="Times New Roman" w:hAnsi="Times New Roman" w:eastAsia="Times New Roman"/>
                <w:b w:val="0"/>
                <w:color w:val="000000"/>
                <w:sz w:val="26"/>
              </w:rPr>
              <w:t>Analyzer Worker</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37221CF">
            <w:pPr>
              <w:keepNext w:val="0"/>
              <w:spacing w:before="0" w:after="120" w:line="276" w:lineRule="auto"/>
              <w:jc w:val="both"/>
            </w:pPr>
            <w:r>
              <w:rPr>
                <w:rFonts w:ascii="Times New Roman" w:hAnsi="Times New Roman" w:eastAsia="Times New Roman"/>
                <w:b w:val="0"/>
                <w:color w:val="000000"/>
                <w:sz w:val="26"/>
              </w:rPr>
              <w:t>Parser Worker</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949FF6D">
            <w:pPr>
              <w:keepNext w:val="0"/>
              <w:spacing w:before="0" w:after="120" w:line="276" w:lineRule="auto"/>
              <w:jc w:val="both"/>
            </w:pPr>
            <w:r>
              <w:rPr>
                <w:rFonts w:ascii="Times New Roman" w:hAnsi="Times New Roman" w:eastAsia="Times New Roman"/>
                <w:b w:val="0"/>
                <w:color w:val="000000"/>
                <w:sz w:val="26"/>
              </w:rPr>
              <w:t>ParserCompleted</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94F5B5C">
            <w:pPr>
              <w:keepNext w:val="0"/>
              <w:spacing w:before="0" w:after="120" w:line="276" w:lineRule="auto"/>
              <w:jc w:val="both"/>
            </w:pPr>
            <w:r>
              <w:rPr>
                <w:rFonts w:ascii="Times New Roman" w:hAnsi="Times New Roman" w:eastAsia="Times New Roman"/>
                <w:b w:val="0"/>
                <w:color w:val="000000"/>
                <w:sz w:val="26"/>
              </w:rPr>
              <w:t>Dependency/Health Engine tạo graph, statistics, report</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AF727C4">
            <w:pPr>
              <w:keepNext w:val="0"/>
              <w:spacing w:before="0" w:after="120" w:line="276" w:lineRule="auto"/>
              <w:jc w:val="both"/>
            </w:pPr>
            <w:r>
              <w:rPr>
                <w:rFonts w:ascii="Times New Roman" w:hAnsi="Times New Roman" w:eastAsia="Times New Roman"/>
                <w:b w:val="0"/>
                <w:color w:val="000000"/>
                <w:sz w:val="26"/>
              </w:rPr>
              <w:t>Retry lỗi tạm thời DB; không retry rule config invalid nếu không sửa config.</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0E9D375">
            <w:pPr>
              <w:keepNext w:val="0"/>
              <w:spacing w:before="0" w:after="120" w:line="276" w:lineRule="auto"/>
              <w:jc w:val="both"/>
            </w:pPr>
            <w:r>
              <w:rPr>
                <w:rFonts w:ascii="Times New Roman" w:hAnsi="Times New Roman" w:eastAsia="Times New Roman"/>
                <w:b w:val="0"/>
                <w:color w:val="000000"/>
                <w:sz w:val="26"/>
              </w:rPr>
              <w:t>Timeout theo kích thước graph.</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5434DBC">
            <w:pPr>
              <w:keepNext w:val="0"/>
              <w:spacing w:before="0" w:after="120" w:line="276" w:lineRule="auto"/>
              <w:jc w:val="both"/>
            </w:pPr>
            <w:r>
              <w:rPr>
                <w:rFonts w:ascii="Times New Roman" w:hAnsi="Times New Roman" w:eastAsia="Times New Roman"/>
                <w:b w:val="0"/>
                <w:color w:val="000000"/>
                <w:sz w:val="26"/>
              </w:rPr>
              <w:t>AnalyzeFailed hoặc DLQ khi graph không xử lý được.</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064C350">
            <w:pPr>
              <w:keepNext w:val="0"/>
              <w:spacing w:before="0" w:after="120" w:line="276" w:lineRule="auto"/>
              <w:jc w:val="both"/>
            </w:pPr>
            <w:r>
              <w:rPr>
                <w:rFonts w:ascii="Times New Roman" w:hAnsi="Times New Roman" w:eastAsia="Times New Roman"/>
                <w:b w:val="0"/>
                <w:color w:val="000000"/>
                <w:sz w:val="26"/>
              </w:rPr>
              <w:t>Chỉ publish report nếu metadata version hiện hành không mới hơn.</w:t>
            </w:r>
          </w:p>
        </w:tc>
      </w:tr>
      <w:tr w14:paraId="72F518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92C40BC">
            <w:pPr>
              <w:keepNext w:val="0"/>
              <w:spacing w:before="0" w:after="120" w:line="276" w:lineRule="auto"/>
              <w:jc w:val="both"/>
            </w:pPr>
            <w:r>
              <w:rPr>
                <w:rFonts w:ascii="Times New Roman" w:hAnsi="Times New Roman" w:eastAsia="Times New Roman"/>
                <w:b w:val="0"/>
                <w:color w:val="000000"/>
                <w:sz w:val="26"/>
              </w:rPr>
              <w:t>Diff Worker</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1863560">
            <w:pPr>
              <w:keepNext w:val="0"/>
              <w:spacing w:before="0" w:after="120" w:line="276" w:lineRule="auto"/>
              <w:jc w:val="both"/>
            </w:pPr>
            <w:r>
              <w:rPr>
                <w:rFonts w:ascii="Times New Roman" w:hAnsi="Times New Roman" w:eastAsia="Times New Roman"/>
                <w:b w:val="0"/>
                <w:color w:val="000000"/>
                <w:sz w:val="26"/>
              </w:rPr>
              <w:t>Diff Service</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8C7960D">
            <w:pPr>
              <w:keepNext w:val="0"/>
              <w:spacing w:before="0" w:after="120" w:line="276" w:lineRule="auto"/>
              <w:jc w:val="both"/>
            </w:pPr>
            <w:r>
              <w:rPr>
                <w:rFonts w:ascii="Times New Roman" w:hAnsi="Times New Roman" w:eastAsia="Times New Roman"/>
                <w:b w:val="0"/>
                <w:color w:val="000000"/>
                <w:sz w:val="26"/>
              </w:rPr>
              <w:t>DiffRequested</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6BA635C">
            <w:pPr>
              <w:keepNext w:val="0"/>
              <w:spacing w:before="0" w:after="120" w:line="276" w:lineRule="auto"/>
              <w:jc w:val="both"/>
            </w:pPr>
            <w:r>
              <w:rPr>
                <w:rFonts w:ascii="Times New Roman" w:hAnsi="Times New Roman" w:eastAsia="Times New Roman"/>
                <w:b w:val="0"/>
                <w:color w:val="000000"/>
                <w:sz w:val="26"/>
              </w:rPr>
              <w:t>Diff Engine parse hai revision và tạo result</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1049AC1">
            <w:pPr>
              <w:keepNext w:val="0"/>
              <w:spacing w:before="0" w:after="120" w:line="276" w:lineRule="auto"/>
              <w:jc w:val="both"/>
            </w:pPr>
            <w:r>
              <w:rPr>
                <w:rFonts w:ascii="Times New Roman" w:hAnsi="Times New Roman" w:eastAsia="Times New Roman"/>
                <w:b w:val="0"/>
                <w:color w:val="000000"/>
                <w:sz w:val="26"/>
              </w:rPr>
              <w:t>Retry lỗi fetch artifact tạm thời; không retry revision/path không tồn tại.</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79201DF">
            <w:pPr>
              <w:keepNext w:val="0"/>
              <w:spacing w:before="0" w:after="120" w:line="276" w:lineRule="auto"/>
              <w:jc w:val="both"/>
            </w:pPr>
            <w:r>
              <w:rPr>
                <w:rFonts w:ascii="Times New Roman" w:hAnsi="Times New Roman" w:eastAsia="Times New Roman"/>
                <w:b w:val="0"/>
                <w:color w:val="000000"/>
                <w:sz w:val="26"/>
              </w:rPr>
              <w:t>Timeout theo kích thước scene.</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4841E07">
            <w:pPr>
              <w:keepNext w:val="0"/>
              <w:spacing w:before="0" w:after="120" w:line="276" w:lineRule="auto"/>
              <w:jc w:val="both"/>
            </w:pPr>
            <w:r>
              <w:rPr>
                <w:rFonts w:ascii="Times New Roman" w:hAnsi="Times New Roman" w:eastAsia="Times New Roman"/>
                <w:b w:val="0"/>
                <w:color w:val="000000"/>
                <w:sz w:val="26"/>
              </w:rPr>
              <w:t>DiffFailed/DLQ khi payload hỏng.</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F34A17C">
            <w:pPr>
              <w:keepNext w:val="0"/>
              <w:spacing w:before="0" w:after="120" w:line="276" w:lineRule="auto"/>
              <w:jc w:val="both"/>
            </w:pPr>
            <w:r>
              <w:rPr>
                <w:rFonts w:ascii="Times New Roman" w:hAnsi="Times New Roman" w:eastAsia="Times New Roman"/>
                <w:b w:val="0"/>
                <w:color w:val="000000"/>
                <w:sz w:val="26"/>
              </w:rPr>
              <w:t>Diff key theo project, base, target, path; nếu result tồn tại thì trả cache.</w:t>
            </w:r>
          </w:p>
        </w:tc>
      </w:tr>
      <w:tr w14:paraId="6D53FF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11142BF">
            <w:pPr>
              <w:keepNext w:val="0"/>
              <w:spacing w:before="0" w:after="120" w:line="276" w:lineRule="auto"/>
              <w:jc w:val="both"/>
            </w:pPr>
            <w:r>
              <w:rPr>
                <w:rFonts w:ascii="Times New Roman" w:hAnsi="Times New Roman" w:eastAsia="Times New Roman"/>
                <w:b w:val="0"/>
                <w:color w:val="000000"/>
                <w:sz w:val="26"/>
              </w:rPr>
              <w:t>Preview Worker</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CDE399B">
            <w:pPr>
              <w:keepNext w:val="0"/>
              <w:spacing w:before="0" w:after="120" w:line="276" w:lineRule="auto"/>
              <w:jc w:val="both"/>
            </w:pPr>
            <w:r>
              <w:rPr>
                <w:rFonts w:ascii="Times New Roman" w:hAnsi="Times New Roman" w:eastAsia="Times New Roman"/>
                <w:b w:val="0"/>
                <w:color w:val="000000"/>
                <w:sz w:val="26"/>
              </w:rPr>
              <w:t>Metadata Service</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84695D5">
            <w:pPr>
              <w:keepNext w:val="0"/>
              <w:spacing w:before="0" w:after="120" w:line="276" w:lineRule="auto"/>
              <w:jc w:val="both"/>
            </w:pPr>
            <w:r>
              <w:rPr>
                <w:rFonts w:ascii="Times New Roman" w:hAnsi="Times New Roman" w:eastAsia="Times New Roman"/>
                <w:b w:val="0"/>
                <w:color w:val="000000"/>
                <w:sz w:val="26"/>
              </w:rPr>
              <w:t>PreviewRequested</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349E8FF">
            <w:pPr>
              <w:keepNext w:val="0"/>
              <w:spacing w:before="0" w:after="120" w:line="276" w:lineRule="auto"/>
              <w:jc w:val="both"/>
            </w:pPr>
            <w:r>
              <w:rPr>
                <w:rFonts w:ascii="Times New Roman" w:hAnsi="Times New Roman" w:eastAsia="Times New Roman"/>
                <w:b w:val="0"/>
                <w:color w:val="000000"/>
                <w:sz w:val="26"/>
              </w:rPr>
              <w:t>Preview Engine tạo artifact preview nhẹ</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FB0E633">
            <w:pPr>
              <w:keepNext w:val="0"/>
              <w:spacing w:before="0" w:after="120" w:line="276" w:lineRule="auto"/>
              <w:jc w:val="both"/>
            </w:pPr>
            <w:r>
              <w:rPr>
                <w:rFonts w:ascii="Times New Roman" w:hAnsi="Times New Roman" w:eastAsia="Times New Roman"/>
                <w:b w:val="0"/>
                <w:color w:val="000000"/>
                <w:sz w:val="26"/>
              </w:rPr>
              <w:t>Retry MinIO/DB tạm lỗi.</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4735346">
            <w:pPr>
              <w:keepNext w:val="0"/>
              <w:spacing w:before="0" w:after="120" w:line="276" w:lineRule="auto"/>
              <w:jc w:val="both"/>
            </w:pPr>
            <w:r>
              <w:rPr>
                <w:rFonts w:ascii="Times New Roman" w:hAnsi="Times New Roman" w:eastAsia="Times New Roman"/>
                <w:b w:val="0"/>
                <w:color w:val="000000"/>
                <w:sz w:val="26"/>
              </w:rPr>
              <w:t>Timeout ngắn để không chiếm worker pool.</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3580A03">
            <w:pPr>
              <w:keepNext w:val="0"/>
              <w:spacing w:before="0" w:after="120" w:line="276" w:lineRule="auto"/>
              <w:jc w:val="both"/>
            </w:pPr>
            <w:r>
              <w:rPr>
                <w:rFonts w:ascii="Times New Roman" w:hAnsi="Times New Roman" w:eastAsia="Times New Roman"/>
                <w:b w:val="0"/>
                <w:color w:val="000000"/>
                <w:sz w:val="26"/>
              </w:rPr>
              <w:t>PreviewFailed sau retry.</w:t>
            </w:r>
          </w:p>
        </w:tc>
        <w:tc>
          <w:tcPr>
            <w:tcW w:w="1205"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2071F84">
            <w:pPr>
              <w:keepNext w:val="0"/>
              <w:spacing w:before="0" w:after="120" w:line="276" w:lineRule="auto"/>
              <w:jc w:val="both"/>
            </w:pPr>
            <w:r>
              <w:rPr>
                <w:rFonts w:ascii="Times New Roman" w:hAnsi="Times New Roman" w:eastAsia="Times New Roman"/>
                <w:b w:val="0"/>
                <w:color w:val="000000"/>
                <w:sz w:val="26"/>
              </w:rPr>
              <w:t>Preview artifact key theo metadata version và entity hash.</w:t>
            </w:r>
          </w:p>
        </w:tc>
      </w:tr>
    </w:tbl>
    <w:p w14:paraId="4E509099">
      <w:pPr>
        <w:keepNext w:val="0"/>
        <w:spacing w:before="0" w:after="120" w:line="276" w:lineRule="auto"/>
        <w:jc w:val="both"/>
      </w:pPr>
    </w:p>
    <w:p w14:paraId="672D3F51">
      <w:pPr>
        <w:keepNext w:val="0"/>
        <w:spacing w:before="0" w:after="120" w:line="276" w:lineRule="auto"/>
        <w:jc w:val="both"/>
      </w:pPr>
      <w:r>
        <w:rPr>
          <w:rFonts w:ascii="Times New Roman" w:hAnsi="Times New Roman" w:eastAsia="Times New Roman"/>
          <w:color w:val="000000"/>
          <w:sz w:val="26"/>
        </w:rPr>
        <w:t>Mỗi message phải có schema version, job id, correlation id, project id, actor id nếu có, created at, attempt count và input hash. Lý do kỹ thuật là worker có thể nhận message trễ, retry hoặc nhận lại sau crash; thiếu các trường này sẽ khó xác định message còn hợp lệ hay không.</w:t>
      </w:r>
    </w:p>
    <w:p w14:paraId="66D12B28">
      <w:pPr>
        <w:pStyle w:val="2"/>
        <w:keepNext/>
        <w:pageBreakBefore/>
        <w:spacing w:before="240" w:after="160" w:line="276" w:lineRule="auto"/>
        <w:jc w:val="both"/>
      </w:pPr>
      <w:r>
        <w:rPr>
          <w:rFonts w:ascii="Times New Roman" w:hAnsi="Times New Roman" w:eastAsia="Times New Roman"/>
          <w:b/>
          <w:color w:val="000000"/>
          <w:sz w:val="26"/>
        </w:rPr>
        <w:t>49. API Specification</w:t>
      </w:r>
    </w:p>
    <w:p w14:paraId="1748947B">
      <w:pPr>
        <w:keepNext w:val="0"/>
        <w:spacing w:before="0" w:after="120" w:line="276" w:lineRule="auto"/>
        <w:jc w:val="both"/>
      </w:pPr>
      <w:r>
        <w:rPr>
          <w:rFonts w:ascii="Times New Roman" w:hAnsi="Times New Roman" w:eastAsia="Times New Roman"/>
          <w:color w:val="000000"/>
          <w:sz w:val="26"/>
        </w:rPr>
        <w:t>API Specification dưới đây không lặp lại FR mà chuyển các năng lực hiện có thành contract triển khai. Mỗi endpoint phải có validation và permission rõ ràng để frontend, QA và backend thống nhất cách sử dụng.</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923"/>
        <w:gridCol w:w="3398"/>
        <w:gridCol w:w="1647"/>
        <w:gridCol w:w="1288"/>
        <w:gridCol w:w="1265"/>
        <w:gridCol w:w="1441"/>
      </w:tblGrid>
      <w:tr w14:paraId="60E168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3E6C061">
            <w:pPr>
              <w:keepNext w:val="0"/>
              <w:spacing w:before="0" w:after="120" w:line="276" w:lineRule="auto"/>
              <w:jc w:val="both"/>
            </w:pPr>
            <w:r>
              <w:rPr>
                <w:rFonts w:ascii="Times New Roman" w:hAnsi="Times New Roman" w:eastAsia="Times New Roman"/>
                <w:b/>
                <w:color w:val="000000"/>
                <w:sz w:val="26"/>
              </w:rPr>
              <w:t>Method</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18D0ECA">
            <w:pPr>
              <w:keepNext w:val="0"/>
              <w:spacing w:before="0" w:after="120" w:line="276" w:lineRule="auto"/>
              <w:jc w:val="both"/>
            </w:pPr>
            <w:r>
              <w:rPr>
                <w:rFonts w:ascii="Times New Roman" w:hAnsi="Times New Roman" w:eastAsia="Times New Roman"/>
                <w:b/>
                <w:color w:val="000000"/>
                <w:sz w:val="26"/>
              </w:rPr>
              <w:t>Endpoint</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53DB770">
            <w:pPr>
              <w:keepNext w:val="0"/>
              <w:spacing w:before="0" w:after="120" w:line="276" w:lineRule="auto"/>
              <w:jc w:val="both"/>
            </w:pPr>
            <w:r>
              <w:rPr>
                <w:rFonts w:ascii="Times New Roman" w:hAnsi="Times New Roman" w:eastAsia="Times New Roman"/>
                <w:b/>
                <w:color w:val="000000"/>
                <w:sz w:val="26"/>
              </w:rPr>
              <w:t>Request</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3410EB6">
            <w:pPr>
              <w:keepNext w:val="0"/>
              <w:spacing w:before="0" w:after="120" w:line="276" w:lineRule="auto"/>
              <w:jc w:val="both"/>
            </w:pPr>
            <w:r>
              <w:rPr>
                <w:rFonts w:ascii="Times New Roman" w:hAnsi="Times New Roman" w:eastAsia="Times New Roman"/>
                <w:b/>
                <w:color w:val="000000"/>
                <w:sz w:val="26"/>
              </w:rPr>
              <w:t>Response</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3E765ED">
            <w:pPr>
              <w:keepNext w:val="0"/>
              <w:spacing w:before="0" w:after="120" w:line="276" w:lineRule="auto"/>
              <w:jc w:val="both"/>
            </w:pPr>
            <w:r>
              <w:rPr>
                <w:rFonts w:ascii="Times New Roman" w:hAnsi="Times New Roman" w:eastAsia="Times New Roman"/>
                <w:b/>
                <w:color w:val="000000"/>
                <w:sz w:val="26"/>
              </w:rPr>
              <w:t>Validation</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767E04F">
            <w:pPr>
              <w:keepNext w:val="0"/>
              <w:spacing w:before="0" w:after="120" w:line="276" w:lineRule="auto"/>
              <w:jc w:val="both"/>
            </w:pPr>
            <w:r>
              <w:rPr>
                <w:rFonts w:ascii="Times New Roman" w:hAnsi="Times New Roman" w:eastAsia="Times New Roman"/>
                <w:b/>
                <w:color w:val="000000"/>
                <w:sz w:val="26"/>
              </w:rPr>
              <w:t>Permission</w:t>
            </w:r>
          </w:p>
        </w:tc>
      </w:tr>
      <w:tr w14:paraId="549A21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E01DA32">
            <w:pPr>
              <w:keepNext w:val="0"/>
              <w:spacing w:before="0" w:after="120" w:line="276" w:lineRule="auto"/>
              <w:jc w:val="both"/>
            </w:pPr>
            <w:r>
              <w:rPr>
                <w:rFonts w:ascii="Times New Roman" w:hAnsi="Times New Roman" w:eastAsia="Times New Roman"/>
                <w:b w:val="0"/>
                <w:color w:val="000000"/>
                <w:sz w:val="26"/>
              </w:rPr>
              <w:t>POST</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1453C19">
            <w:pPr>
              <w:keepNext w:val="0"/>
              <w:spacing w:before="0" w:after="120" w:line="276" w:lineRule="auto"/>
              <w:jc w:val="both"/>
            </w:pPr>
            <w:r>
              <w:rPr>
                <w:rFonts w:ascii="Times New Roman" w:hAnsi="Times New Roman" w:eastAsia="Times New Roman"/>
                <w:b w:val="0"/>
                <w:color w:val="000000"/>
                <w:sz w:val="26"/>
              </w:rPr>
              <w:t>/api/v1/auth/login</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0104343">
            <w:pPr>
              <w:keepNext w:val="0"/>
              <w:spacing w:before="0" w:after="120" w:line="276" w:lineRule="auto"/>
              <w:jc w:val="both"/>
            </w:pPr>
            <w:r>
              <w:rPr>
                <w:rFonts w:ascii="Times New Roman" w:hAnsi="Times New Roman" w:eastAsia="Times New Roman"/>
                <w:b w:val="0"/>
                <w:color w:val="000000"/>
                <w:sz w:val="26"/>
              </w:rPr>
              <w:t>Email/username, password, device metadata</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5D7A3CE">
            <w:pPr>
              <w:keepNext w:val="0"/>
              <w:spacing w:before="0" w:after="120" w:line="276" w:lineRule="auto"/>
              <w:jc w:val="both"/>
            </w:pPr>
            <w:r>
              <w:rPr>
                <w:rFonts w:ascii="Times New Roman" w:hAnsi="Times New Roman" w:eastAsia="Times New Roman"/>
                <w:b w:val="0"/>
                <w:color w:val="000000"/>
                <w:sz w:val="26"/>
              </w:rPr>
              <w:t>Access token, refresh token, profile summary</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52AC3AB">
            <w:pPr>
              <w:keepNext w:val="0"/>
              <w:spacing w:before="0" w:after="120" w:line="276" w:lineRule="auto"/>
              <w:jc w:val="both"/>
            </w:pPr>
            <w:r>
              <w:rPr>
                <w:rFonts w:ascii="Times New Roman" w:hAnsi="Times New Roman" w:eastAsia="Times New Roman"/>
                <w:b w:val="0"/>
                <w:color w:val="000000"/>
                <w:sz w:val="26"/>
              </w:rPr>
              <w:t>Email định dạng hợp lệ; password không rỗng; rate limit theo IP và tài khoản</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ABE9DD9">
            <w:pPr>
              <w:keepNext w:val="0"/>
              <w:spacing w:before="0" w:after="120" w:line="276" w:lineRule="auto"/>
              <w:jc w:val="both"/>
            </w:pPr>
            <w:r>
              <w:rPr>
                <w:rFonts w:ascii="Times New Roman" w:hAnsi="Times New Roman" w:eastAsia="Times New Roman"/>
                <w:b w:val="0"/>
                <w:color w:val="000000"/>
                <w:sz w:val="26"/>
              </w:rPr>
              <w:t>Anonymous</w:t>
            </w:r>
          </w:p>
        </w:tc>
      </w:tr>
      <w:tr w14:paraId="0E45F5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C66F679">
            <w:pPr>
              <w:keepNext w:val="0"/>
              <w:spacing w:before="0" w:after="120" w:line="276" w:lineRule="auto"/>
              <w:jc w:val="both"/>
            </w:pPr>
            <w:r>
              <w:rPr>
                <w:rFonts w:ascii="Times New Roman" w:hAnsi="Times New Roman" w:eastAsia="Times New Roman"/>
                <w:b w:val="0"/>
                <w:color w:val="000000"/>
                <w:sz w:val="26"/>
              </w:rPr>
              <w:t>POST</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5DE9347">
            <w:pPr>
              <w:keepNext w:val="0"/>
              <w:spacing w:before="0" w:after="120" w:line="276" w:lineRule="auto"/>
              <w:jc w:val="both"/>
            </w:pPr>
            <w:r>
              <w:rPr>
                <w:rFonts w:ascii="Times New Roman" w:hAnsi="Times New Roman" w:eastAsia="Times New Roman"/>
                <w:b w:val="0"/>
                <w:color w:val="000000"/>
                <w:sz w:val="26"/>
              </w:rPr>
              <w:t>/api/v1/auth/refresh</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9FDA128">
            <w:pPr>
              <w:keepNext w:val="0"/>
              <w:spacing w:before="0" w:after="120" w:line="276" w:lineRule="auto"/>
              <w:jc w:val="both"/>
            </w:pPr>
            <w:r>
              <w:rPr>
                <w:rFonts w:ascii="Times New Roman" w:hAnsi="Times New Roman" w:eastAsia="Times New Roman"/>
                <w:b w:val="0"/>
                <w:color w:val="000000"/>
                <w:sz w:val="26"/>
              </w:rPr>
              <w:t>Refresh token</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3529419">
            <w:pPr>
              <w:keepNext w:val="0"/>
              <w:spacing w:before="0" w:after="120" w:line="276" w:lineRule="auto"/>
              <w:jc w:val="both"/>
            </w:pPr>
            <w:r>
              <w:rPr>
                <w:rFonts w:ascii="Times New Roman" w:hAnsi="Times New Roman" w:eastAsia="Times New Roman"/>
                <w:b w:val="0"/>
                <w:color w:val="000000"/>
                <w:sz w:val="26"/>
              </w:rPr>
              <w:t>Access token mới, refresh token xoay vòng</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939AFDE">
            <w:pPr>
              <w:keepNext w:val="0"/>
              <w:spacing w:before="0" w:after="120" w:line="276" w:lineRule="auto"/>
              <w:jc w:val="both"/>
            </w:pPr>
            <w:r>
              <w:rPr>
                <w:rFonts w:ascii="Times New Roman" w:hAnsi="Times New Roman" w:eastAsia="Times New Roman"/>
                <w:b w:val="0"/>
                <w:color w:val="000000"/>
                <w:sz w:val="26"/>
              </w:rPr>
              <w:t>Refresh token còn hiệu lực và chưa bị thu hồi</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631A224">
            <w:pPr>
              <w:keepNext w:val="0"/>
              <w:spacing w:before="0" w:after="120" w:line="276" w:lineRule="auto"/>
              <w:jc w:val="both"/>
            </w:pPr>
            <w:r>
              <w:rPr>
                <w:rFonts w:ascii="Times New Roman" w:hAnsi="Times New Roman" w:eastAsia="Times New Roman"/>
                <w:b w:val="0"/>
                <w:color w:val="000000"/>
                <w:sz w:val="26"/>
              </w:rPr>
              <w:t>Authenticated by refresh token</w:t>
            </w:r>
          </w:p>
        </w:tc>
      </w:tr>
      <w:tr w14:paraId="5C3AC2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72330B7">
            <w:pPr>
              <w:keepNext w:val="0"/>
              <w:spacing w:before="0" w:after="120" w:line="276" w:lineRule="auto"/>
              <w:jc w:val="both"/>
            </w:pPr>
            <w:r>
              <w:rPr>
                <w:rFonts w:ascii="Times New Roman" w:hAnsi="Times New Roman" w:eastAsia="Times New Roman"/>
                <w:b w:val="0"/>
                <w:color w:val="000000"/>
                <w:sz w:val="26"/>
              </w:rPr>
              <w:t>GET</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3B729BA">
            <w:pPr>
              <w:keepNext w:val="0"/>
              <w:spacing w:before="0" w:after="120" w:line="276" w:lineRule="auto"/>
              <w:jc w:val="both"/>
            </w:pPr>
            <w:r>
              <w:rPr>
                <w:rFonts w:ascii="Times New Roman" w:hAnsi="Times New Roman" w:eastAsia="Times New Roman"/>
                <w:b w:val="0"/>
                <w:color w:val="000000"/>
                <w:sz w:val="26"/>
              </w:rPr>
              <w:t>/api/v1/users</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5BEB1D8">
            <w:pPr>
              <w:keepNext w:val="0"/>
              <w:spacing w:before="0" w:after="120" w:line="276" w:lineRule="auto"/>
              <w:jc w:val="both"/>
            </w:pPr>
            <w:r>
              <w:rPr>
                <w:rFonts w:ascii="Times New Roman" w:hAnsi="Times New Roman" w:eastAsia="Times New Roman"/>
                <w:b w:val="0"/>
                <w:color w:val="000000"/>
                <w:sz w:val="26"/>
              </w:rPr>
              <w:t>Filter, pagination</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F4D96C1">
            <w:pPr>
              <w:keepNext w:val="0"/>
              <w:spacing w:before="0" w:after="120" w:line="276" w:lineRule="auto"/>
              <w:jc w:val="both"/>
            </w:pPr>
            <w:r>
              <w:rPr>
                <w:rFonts w:ascii="Times New Roman" w:hAnsi="Times New Roman" w:eastAsia="Times New Roman"/>
                <w:b w:val="0"/>
                <w:color w:val="000000"/>
                <w:sz w:val="26"/>
              </w:rPr>
              <w:t>Danh sách user theo quyền</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CE1208B">
            <w:pPr>
              <w:keepNext w:val="0"/>
              <w:spacing w:before="0" w:after="120" w:line="276" w:lineRule="auto"/>
              <w:jc w:val="both"/>
            </w:pPr>
            <w:r>
              <w:rPr>
                <w:rFonts w:ascii="Times New Roman" w:hAnsi="Times New Roman" w:eastAsia="Times New Roman"/>
                <w:b w:val="0"/>
                <w:color w:val="000000"/>
                <w:sz w:val="26"/>
              </w:rPr>
              <w:t>Page size trong giới hạn; filter hợp lệ</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4FB2BA5">
            <w:pPr>
              <w:keepNext w:val="0"/>
              <w:spacing w:before="0" w:after="120" w:line="276" w:lineRule="auto"/>
              <w:jc w:val="both"/>
            </w:pPr>
            <w:r>
              <w:rPr>
                <w:rFonts w:ascii="Times New Roman" w:hAnsi="Times New Roman" w:eastAsia="Times New Roman"/>
                <w:b w:val="0"/>
                <w:color w:val="000000"/>
                <w:sz w:val="26"/>
              </w:rPr>
              <w:t>Admin hoặc Owner trong phạm vi</w:t>
            </w:r>
          </w:p>
        </w:tc>
      </w:tr>
      <w:tr w14:paraId="4E3503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EF837E5">
            <w:pPr>
              <w:keepNext w:val="0"/>
              <w:spacing w:before="0" w:after="120" w:line="276" w:lineRule="auto"/>
              <w:jc w:val="both"/>
            </w:pPr>
            <w:r>
              <w:rPr>
                <w:rFonts w:ascii="Times New Roman" w:hAnsi="Times New Roman" w:eastAsia="Times New Roman"/>
                <w:b w:val="0"/>
                <w:color w:val="000000"/>
                <w:sz w:val="26"/>
              </w:rPr>
              <w:t>PATCH</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213799A">
            <w:pPr>
              <w:keepNext w:val="0"/>
              <w:spacing w:before="0" w:after="120" w:line="276" w:lineRule="auto"/>
              <w:jc w:val="both"/>
            </w:pPr>
            <w:r>
              <w:rPr>
                <w:rFonts w:ascii="Times New Roman" w:hAnsi="Times New Roman" w:eastAsia="Times New Roman"/>
                <w:b w:val="0"/>
                <w:color w:val="000000"/>
                <w:sz w:val="26"/>
              </w:rPr>
              <w:t>/api/v1/users/{id}/role</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9932E9B">
            <w:pPr>
              <w:keepNext w:val="0"/>
              <w:spacing w:before="0" w:after="120" w:line="276" w:lineRule="auto"/>
              <w:jc w:val="both"/>
            </w:pPr>
            <w:r>
              <w:rPr>
                <w:rFonts w:ascii="Times New Roman" w:hAnsi="Times New Roman" w:eastAsia="Times New Roman"/>
                <w:b w:val="0"/>
                <w:color w:val="000000"/>
                <w:sz w:val="26"/>
              </w:rPr>
              <w:t>Role mới, project/org scope</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177C8E6">
            <w:pPr>
              <w:keepNext w:val="0"/>
              <w:spacing w:before="0" w:after="120" w:line="276" w:lineRule="auto"/>
              <w:jc w:val="both"/>
            </w:pPr>
            <w:r>
              <w:rPr>
                <w:rFonts w:ascii="Times New Roman" w:hAnsi="Times New Roman" w:eastAsia="Times New Roman"/>
                <w:b w:val="0"/>
                <w:color w:val="000000"/>
                <w:sz w:val="26"/>
              </w:rPr>
              <w:t>Membership cập nhật</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F84566B">
            <w:pPr>
              <w:keepNext w:val="0"/>
              <w:spacing w:before="0" w:after="120" w:line="276" w:lineRule="auto"/>
              <w:jc w:val="both"/>
            </w:pPr>
            <w:r>
              <w:rPr>
                <w:rFonts w:ascii="Times New Roman" w:hAnsi="Times New Roman" w:eastAsia="Times New Roman"/>
                <w:b w:val="0"/>
                <w:color w:val="000000"/>
                <w:sz w:val="26"/>
              </w:rPr>
              <w:t>Role hợp lệ; không xóa owner cuối cùng</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92CC421">
            <w:pPr>
              <w:keepNext w:val="0"/>
              <w:spacing w:before="0" w:after="120" w:line="276" w:lineRule="auto"/>
              <w:jc w:val="both"/>
            </w:pPr>
            <w:r>
              <w:rPr>
                <w:rFonts w:ascii="Times New Roman" w:hAnsi="Times New Roman" w:eastAsia="Times New Roman"/>
                <w:b w:val="0"/>
                <w:color w:val="000000"/>
                <w:sz w:val="26"/>
              </w:rPr>
              <w:t>Owner/Admin</w:t>
            </w:r>
          </w:p>
        </w:tc>
      </w:tr>
      <w:tr w14:paraId="108595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3FF6177">
            <w:pPr>
              <w:keepNext w:val="0"/>
              <w:spacing w:before="0" w:after="120" w:line="276" w:lineRule="auto"/>
              <w:jc w:val="both"/>
            </w:pPr>
            <w:r>
              <w:rPr>
                <w:rFonts w:ascii="Times New Roman" w:hAnsi="Times New Roman" w:eastAsia="Times New Roman"/>
                <w:b w:val="0"/>
                <w:color w:val="000000"/>
                <w:sz w:val="26"/>
              </w:rPr>
              <w:t>POST</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C61762E">
            <w:pPr>
              <w:keepNext w:val="0"/>
              <w:spacing w:before="0" w:after="120" w:line="276" w:lineRule="auto"/>
              <w:jc w:val="both"/>
            </w:pPr>
            <w:r>
              <w:rPr>
                <w:rFonts w:ascii="Times New Roman" w:hAnsi="Times New Roman" w:eastAsia="Times New Roman"/>
                <w:b w:val="0"/>
                <w:color w:val="000000"/>
                <w:sz w:val="26"/>
              </w:rPr>
              <w:t>/api/v1/projects</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2036909">
            <w:pPr>
              <w:keepNext w:val="0"/>
              <w:spacing w:before="0" w:after="120" w:line="276" w:lineRule="auto"/>
              <w:jc w:val="both"/>
            </w:pPr>
            <w:r>
              <w:rPr>
                <w:rFonts w:ascii="Times New Roman" w:hAnsi="Times New Roman" w:eastAsia="Times New Roman"/>
                <w:b w:val="0"/>
                <w:color w:val="000000"/>
                <w:sz w:val="26"/>
              </w:rPr>
              <w:t>Name, description, visibility</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EAF958A">
            <w:pPr>
              <w:keepNext w:val="0"/>
              <w:spacing w:before="0" w:after="120" w:line="276" w:lineRule="auto"/>
              <w:jc w:val="both"/>
            </w:pPr>
            <w:r>
              <w:rPr>
                <w:rFonts w:ascii="Times New Roman" w:hAnsi="Times New Roman" w:eastAsia="Times New Roman"/>
                <w:b w:val="0"/>
                <w:color w:val="000000"/>
                <w:sz w:val="26"/>
              </w:rPr>
              <w:t>Project created</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3DF93BF">
            <w:pPr>
              <w:keepNext w:val="0"/>
              <w:spacing w:before="0" w:after="120" w:line="276" w:lineRule="auto"/>
              <w:jc w:val="both"/>
            </w:pPr>
            <w:r>
              <w:rPr>
                <w:rFonts w:ascii="Times New Roman" w:hAnsi="Times New Roman" w:eastAsia="Times New Roman"/>
                <w:b w:val="0"/>
                <w:color w:val="000000"/>
                <w:sz w:val="26"/>
              </w:rPr>
              <w:t>Name bắt buộc; visibility hợp lệ; không trùng scope</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F787461">
            <w:pPr>
              <w:keepNext w:val="0"/>
              <w:spacing w:before="0" w:after="120" w:line="276" w:lineRule="auto"/>
              <w:jc w:val="both"/>
            </w:pPr>
            <w:r>
              <w:rPr>
                <w:rFonts w:ascii="Times New Roman" w:hAnsi="Times New Roman" w:eastAsia="Times New Roman"/>
                <w:b w:val="0"/>
                <w:color w:val="000000"/>
                <w:sz w:val="26"/>
              </w:rPr>
              <w:t>Authenticated</w:t>
            </w:r>
          </w:p>
        </w:tc>
      </w:tr>
      <w:tr w14:paraId="62F594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EC3C5BF">
            <w:pPr>
              <w:keepNext w:val="0"/>
              <w:spacing w:before="0" w:after="120" w:line="276" w:lineRule="auto"/>
              <w:jc w:val="both"/>
            </w:pPr>
            <w:r>
              <w:rPr>
                <w:rFonts w:ascii="Times New Roman" w:hAnsi="Times New Roman" w:eastAsia="Times New Roman"/>
                <w:b w:val="0"/>
                <w:color w:val="000000"/>
                <w:sz w:val="26"/>
              </w:rPr>
              <w:t>GET</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67887C5">
            <w:pPr>
              <w:keepNext w:val="0"/>
              <w:spacing w:before="0" w:after="120" w:line="276" w:lineRule="auto"/>
              <w:jc w:val="both"/>
            </w:pPr>
            <w:r>
              <w:rPr>
                <w:rFonts w:ascii="Times New Roman" w:hAnsi="Times New Roman" w:eastAsia="Times New Roman"/>
                <w:b w:val="0"/>
                <w:color w:val="000000"/>
                <w:sz w:val="26"/>
              </w:rPr>
              <w:t>/api/v1/projects/{id}</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FBF1E4E">
            <w:pPr>
              <w:keepNext w:val="0"/>
              <w:spacing w:before="0" w:after="120" w:line="276" w:lineRule="auto"/>
              <w:jc w:val="both"/>
            </w:pPr>
            <w:r>
              <w:rPr>
                <w:rFonts w:ascii="Times New Roman" w:hAnsi="Times New Roman" w:eastAsia="Times New Roman"/>
                <w:b w:val="0"/>
                <w:color w:val="000000"/>
                <w:sz w:val="26"/>
              </w:rPr>
              <w:t>Project id</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1856526">
            <w:pPr>
              <w:keepNext w:val="0"/>
              <w:spacing w:before="0" w:after="120" w:line="276" w:lineRule="auto"/>
              <w:jc w:val="both"/>
            </w:pPr>
            <w:r>
              <w:rPr>
                <w:rFonts w:ascii="Times New Roman" w:hAnsi="Times New Roman" w:eastAsia="Times New Roman"/>
                <w:b w:val="0"/>
                <w:color w:val="000000"/>
                <w:sz w:val="26"/>
              </w:rPr>
              <w:t>Project detail, repository state, permission</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9047004">
            <w:pPr>
              <w:keepNext w:val="0"/>
              <w:spacing w:before="0" w:after="120" w:line="276" w:lineRule="auto"/>
              <w:jc w:val="both"/>
            </w:pPr>
            <w:r>
              <w:rPr>
                <w:rFonts w:ascii="Times New Roman" w:hAnsi="Times New Roman" w:eastAsia="Times New Roman"/>
                <w:b w:val="0"/>
                <w:color w:val="000000"/>
                <w:sz w:val="26"/>
              </w:rPr>
              <w:t>Project tồn tại; actor có membership</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6E0379E">
            <w:pPr>
              <w:keepNext w:val="0"/>
              <w:spacing w:before="0" w:after="120" w:line="276" w:lineRule="auto"/>
              <w:jc w:val="both"/>
            </w:pPr>
            <w:r>
              <w:rPr>
                <w:rFonts w:ascii="Times New Roman" w:hAnsi="Times New Roman" w:eastAsia="Times New Roman"/>
                <w:b w:val="0"/>
                <w:color w:val="000000"/>
                <w:sz w:val="26"/>
              </w:rPr>
              <w:t>Project member</w:t>
            </w:r>
          </w:p>
        </w:tc>
      </w:tr>
      <w:tr w14:paraId="54B021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972AFF7">
            <w:pPr>
              <w:keepNext w:val="0"/>
              <w:spacing w:before="0" w:after="120" w:line="276" w:lineRule="auto"/>
              <w:jc w:val="both"/>
            </w:pPr>
            <w:r>
              <w:rPr>
                <w:rFonts w:ascii="Times New Roman" w:hAnsi="Times New Roman" w:eastAsia="Times New Roman"/>
                <w:b w:val="0"/>
                <w:color w:val="000000"/>
                <w:sz w:val="26"/>
              </w:rPr>
              <w:t>PATCH</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05B5180">
            <w:pPr>
              <w:keepNext w:val="0"/>
              <w:spacing w:before="0" w:after="120" w:line="276" w:lineRule="auto"/>
              <w:jc w:val="both"/>
            </w:pPr>
            <w:r>
              <w:rPr>
                <w:rFonts w:ascii="Times New Roman" w:hAnsi="Times New Roman" w:eastAsia="Times New Roman"/>
                <w:b w:val="0"/>
                <w:color w:val="000000"/>
                <w:sz w:val="26"/>
              </w:rPr>
              <w:t>/api/v1/projects/{id}</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745E804">
            <w:pPr>
              <w:keepNext w:val="0"/>
              <w:spacing w:before="0" w:after="120" w:line="276" w:lineRule="auto"/>
              <w:jc w:val="both"/>
            </w:pPr>
            <w:r>
              <w:rPr>
                <w:rFonts w:ascii="Times New Roman" w:hAnsi="Times New Roman" w:eastAsia="Times New Roman"/>
                <w:b w:val="0"/>
                <w:color w:val="000000"/>
                <w:sz w:val="26"/>
              </w:rPr>
              <w:t>Name, description, settings</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9B52157">
            <w:pPr>
              <w:keepNext w:val="0"/>
              <w:spacing w:before="0" w:after="120" w:line="276" w:lineRule="auto"/>
              <w:jc w:val="both"/>
            </w:pPr>
            <w:r>
              <w:rPr>
                <w:rFonts w:ascii="Times New Roman" w:hAnsi="Times New Roman" w:eastAsia="Times New Roman"/>
                <w:b w:val="0"/>
                <w:color w:val="000000"/>
                <w:sz w:val="26"/>
              </w:rPr>
              <w:t>Project updated</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663B725">
            <w:pPr>
              <w:keepNext w:val="0"/>
              <w:spacing w:before="0" w:after="120" w:line="276" w:lineRule="auto"/>
              <w:jc w:val="both"/>
            </w:pPr>
            <w:r>
              <w:rPr>
                <w:rFonts w:ascii="Times New Roman" w:hAnsi="Times New Roman" w:eastAsia="Times New Roman"/>
                <w:b w:val="0"/>
                <w:color w:val="000000"/>
                <w:sz w:val="26"/>
              </w:rPr>
              <w:t>Không ở trạng thái Deleted; version match nếu có ETag</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123D30E">
            <w:pPr>
              <w:keepNext w:val="0"/>
              <w:spacing w:before="0" w:after="120" w:line="276" w:lineRule="auto"/>
              <w:jc w:val="both"/>
            </w:pPr>
            <w:r>
              <w:rPr>
                <w:rFonts w:ascii="Times New Roman" w:hAnsi="Times New Roman" w:eastAsia="Times New Roman"/>
                <w:b w:val="0"/>
                <w:color w:val="000000"/>
                <w:sz w:val="26"/>
              </w:rPr>
              <w:t>Maintainer trở lên</w:t>
            </w:r>
          </w:p>
        </w:tc>
      </w:tr>
      <w:tr w14:paraId="07DBF5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D758E86">
            <w:pPr>
              <w:keepNext w:val="0"/>
              <w:spacing w:before="0" w:after="120" w:line="276" w:lineRule="auto"/>
              <w:jc w:val="both"/>
            </w:pPr>
            <w:r>
              <w:rPr>
                <w:rFonts w:ascii="Times New Roman" w:hAnsi="Times New Roman" w:eastAsia="Times New Roman"/>
                <w:b w:val="0"/>
                <w:color w:val="000000"/>
                <w:sz w:val="26"/>
              </w:rPr>
              <w:t>POST</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FAD9672">
            <w:pPr>
              <w:keepNext w:val="0"/>
              <w:spacing w:before="0" w:after="120" w:line="276" w:lineRule="auto"/>
              <w:jc w:val="both"/>
            </w:pPr>
            <w:r>
              <w:rPr>
                <w:rFonts w:ascii="Times New Roman" w:hAnsi="Times New Roman" w:eastAsia="Times New Roman"/>
                <w:b w:val="0"/>
                <w:color w:val="000000"/>
                <w:sz w:val="26"/>
              </w:rPr>
              <w:t>/api/v1/projects/{id}/repositories</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383A4DC">
            <w:pPr>
              <w:keepNext w:val="0"/>
              <w:spacing w:before="0" w:after="120" w:line="276" w:lineRule="auto"/>
              <w:jc w:val="both"/>
            </w:pPr>
            <w:r>
              <w:rPr>
                <w:rFonts w:ascii="Times New Roman" w:hAnsi="Times New Roman" w:eastAsia="Times New Roman"/>
                <w:b w:val="0"/>
                <w:color w:val="000000"/>
                <w:sz w:val="26"/>
              </w:rPr>
              <w:t>Remote URL, provider, credential ref, default branch</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2EF5B79">
            <w:pPr>
              <w:keepNext w:val="0"/>
              <w:spacing w:before="0" w:after="120" w:line="276" w:lineRule="auto"/>
              <w:jc w:val="both"/>
            </w:pPr>
            <w:r>
              <w:rPr>
                <w:rFonts w:ascii="Times New Roman" w:hAnsi="Times New Roman" w:eastAsia="Times New Roman"/>
                <w:b w:val="0"/>
                <w:color w:val="000000"/>
                <w:sz w:val="26"/>
              </w:rPr>
              <w:t>Repository configured, clone job id</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88F957C">
            <w:pPr>
              <w:keepNext w:val="0"/>
              <w:spacing w:before="0" w:after="120" w:line="276" w:lineRule="auto"/>
              <w:jc w:val="both"/>
            </w:pPr>
            <w:r>
              <w:rPr>
                <w:rFonts w:ascii="Times New Roman" w:hAnsi="Times New Roman" w:eastAsia="Times New Roman"/>
                <w:b w:val="0"/>
                <w:color w:val="000000"/>
                <w:sz w:val="26"/>
              </w:rPr>
              <w:t>URL hợp lệ; credential có quyền; project chưa có repo active</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969F28A">
            <w:pPr>
              <w:keepNext w:val="0"/>
              <w:spacing w:before="0" w:after="120" w:line="276" w:lineRule="auto"/>
              <w:jc w:val="both"/>
            </w:pPr>
            <w:r>
              <w:rPr>
                <w:rFonts w:ascii="Times New Roman" w:hAnsi="Times New Roman" w:eastAsia="Times New Roman"/>
                <w:b w:val="0"/>
                <w:color w:val="000000"/>
                <w:sz w:val="26"/>
              </w:rPr>
              <w:t>Maintainer trở lên</w:t>
            </w:r>
          </w:p>
        </w:tc>
      </w:tr>
      <w:tr w14:paraId="360868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E6E358A">
            <w:pPr>
              <w:keepNext w:val="0"/>
              <w:spacing w:before="0" w:after="120" w:line="276" w:lineRule="auto"/>
              <w:jc w:val="both"/>
            </w:pPr>
            <w:r>
              <w:rPr>
                <w:rFonts w:ascii="Times New Roman" w:hAnsi="Times New Roman" w:eastAsia="Times New Roman"/>
                <w:b w:val="0"/>
                <w:color w:val="000000"/>
                <w:sz w:val="26"/>
              </w:rPr>
              <w:t>POST</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4386025">
            <w:pPr>
              <w:keepNext w:val="0"/>
              <w:spacing w:before="0" w:after="120" w:line="276" w:lineRule="auto"/>
              <w:jc w:val="both"/>
            </w:pPr>
            <w:r>
              <w:rPr>
                <w:rFonts w:ascii="Times New Roman" w:hAnsi="Times New Roman" w:eastAsia="Times New Roman"/>
                <w:b w:val="0"/>
                <w:color w:val="000000"/>
                <w:sz w:val="26"/>
              </w:rPr>
              <w:t>/api/v1/repositories/{id}/clone</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F073EE3">
            <w:pPr>
              <w:keepNext w:val="0"/>
              <w:spacing w:before="0" w:after="120" w:line="276" w:lineRule="auto"/>
              <w:jc w:val="both"/>
            </w:pPr>
            <w:r>
              <w:rPr>
                <w:rFonts w:ascii="Times New Roman" w:hAnsi="Times New Roman" w:eastAsia="Times New Roman"/>
                <w:b w:val="0"/>
                <w:color w:val="000000"/>
                <w:sz w:val="26"/>
              </w:rPr>
              <w:t>Branch hoặc default branch</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E46AD22">
            <w:pPr>
              <w:keepNext w:val="0"/>
              <w:spacing w:before="0" w:after="120" w:line="276" w:lineRule="auto"/>
              <w:jc w:val="both"/>
            </w:pPr>
            <w:r>
              <w:rPr>
                <w:rFonts w:ascii="Times New Roman" w:hAnsi="Times New Roman" w:eastAsia="Times New Roman"/>
                <w:b w:val="0"/>
                <w:color w:val="000000"/>
                <w:sz w:val="26"/>
              </w:rPr>
              <w:t>Job id, repository status</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EBA4CA2">
            <w:pPr>
              <w:keepNext w:val="0"/>
              <w:spacing w:before="0" w:after="120" w:line="276" w:lineRule="auto"/>
              <w:jc w:val="both"/>
            </w:pPr>
            <w:r>
              <w:rPr>
                <w:rFonts w:ascii="Times New Roman" w:hAnsi="Times New Roman" w:eastAsia="Times New Roman"/>
                <w:b w:val="0"/>
                <w:color w:val="000000"/>
                <w:sz w:val="26"/>
              </w:rPr>
              <w:t>Repository Configured; không có lock</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70A5EE6">
            <w:pPr>
              <w:keepNext w:val="0"/>
              <w:spacing w:before="0" w:after="120" w:line="276" w:lineRule="auto"/>
              <w:jc w:val="both"/>
            </w:pPr>
            <w:r>
              <w:rPr>
                <w:rFonts w:ascii="Times New Roman" w:hAnsi="Times New Roman" w:eastAsia="Times New Roman"/>
                <w:b w:val="0"/>
                <w:color w:val="000000"/>
                <w:sz w:val="26"/>
              </w:rPr>
              <w:t>Maintainer trở lên</w:t>
            </w:r>
          </w:p>
        </w:tc>
      </w:tr>
      <w:tr w14:paraId="25C890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D5B7F3C">
            <w:pPr>
              <w:keepNext w:val="0"/>
              <w:spacing w:before="0" w:after="120" w:line="276" w:lineRule="auto"/>
              <w:jc w:val="both"/>
            </w:pPr>
            <w:r>
              <w:rPr>
                <w:rFonts w:ascii="Times New Roman" w:hAnsi="Times New Roman" w:eastAsia="Times New Roman"/>
                <w:b w:val="0"/>
                <w:color w:val="000000"/>
                <w:sz w:val="26"/>
              </w:rPr>
              <w:t>GET</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B959999">
            <w:pPr>
              <w:keepNext w:val="0"/>
              <w:spacing w:before="0" w:after="120" w:line="276" w:lineRule="auto"/>
              <w:jc w:val="both"/>
            </w:pPr>
            <w:r>
              <w:rPr>
                <w:rFonts w:ascii="Times New Roman" w:hAnsi="Times New Roman" w:eastAsia="Times New Roman"/>
                <w:b w:val="0"/>
                <w:color w:val="000000"/>
                <w:sz w:val="26"/>
              </w:rPr>
              <w:t>/api/v1/repositories/{id}/status</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9C16B76">
            <w:pPr>
              <w:keepNext w:val="0"/>
              <w:spacing w:before="0" w:after="120" w:line="276" w:lineRule="auto"/>
              <w:jc w:val="both"/>
            </w:pPr>
            <w:r>
              <w:rPr>
                <w:rFonts w:ascii="Times New Roman" w:hAnsi="Times New Roman" w:eastAsia="Times New Roman"/>
                <w:b w:val="0"/>
                <w:color w:val="000000"/>
                <w:sz w:val="26"/>
              </w:rPr>
              <w:t>Repository id, branch</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15A5581">
            <w:pPr>
              <w:keepNext w:val="0"/>
              <w:spacing w:before="0" w:after="120" w:line="276" w:lineRule="auto"/>
              <w:jc w:val="both"/>
            </w:pPr>
            <w:r>
              <w:rPr>
                <w:rFonts w:ascii="Times New Roman" w:hAnsi="Times New Roman" w:eastAsia="Times New Roman"/>
                <w:b w:val="0"/>
                <w:color w:val="000000"/>
                <w:sz w:val="26"/>
              </w:rPr>
              <w:t>Working tree status, changed files</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9ABCB1B">
            <w:pPr>
              <w:keepNext w:val="0"/>
              <w:spacing w:before="0" w:after="120" w:line="276" w:lineRule="auto"/>
              <w:jc w:val="both"/>
            </w:pPr>
            <w:r>
              <w:rPr>
                <w:rFonts w:ascii="Times New Roman" w:hAnsi="Times New Roman" w:eastAsia="Times New Roman"/>
                <w:b w:val="0"/>
                <w:color w:val="000000"/>
                <w:sz w:val="26"/>
              </w:rPr>
              <w:t>Repository Ready; branch hợp lệ</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862761C">
            <w:pPr>
              <w:keepNext w:val="0"/>
              <w:spacing w:before="0" w:after="120" w:line="276" w:lineRule="auto"/>
              <w:jc w:val="both"/>
            </w:pPr>
            <w:r>
              <w:rPr>
                <w:rFonts w:ascii="Times New Roman" w:hAnsi="Times New Roman" w:eastAsia="Times New Roman"/>
                <w:b w:val="0"/>
                <w:color w:val="000000"/>
                <w:sz w:val="26"/>
              </w:rPr>
              <w:t>Developer trở lên</w:t>
            </w:r>
          </w:p>
        </w:tc>
      </w:tr>
      <w:tr w14:paraId="320306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B320DBC">
            <w:pPr>
              <w:keepNext w:val="0"/>
              <w:spacing w:before="0" w:after="120" w:line="276" w:lineRule="auto"/>
              <w:jc w:val="both"/>
            </w:pPr>
            <w:r>
              <w:rPr>
                <w:rFonts w:ascii="Times New Roman" w:hAnsi="Times New Roman" w:eastAsia="Times New Roman"/>
                <w:b w:val="0"/>
                <w:color w:val="000000"/>
                <w:sz w:val="26"/>
              </w:rPr>
              <w:t>POST</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86CE343">
            <w:pPr>
              <w:keepNext w:val="0"/>
              <w:spacing w:before="0" w:after="120" w:line="276" w:lineRule="auto"/>
              <w:jc w:val="both"/>
            </w:pPr>
            <w:r>
              <w:rPr>
                <w:rFonts w:ascii="Times New Roman" w:hAnsi="Times New Roman" w:eastAsia="Times New Roman"/>
                <w:b w:val="0"/>
                <w:color w:val="000000"/>
                <w:sz w:val="26"/>
              </w:rPr>
              <w:t>/api/v1/repositories/{id}/commit</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E8011B0">
            <w:pPr>
              <w:keepNext w:val="0"/>
              <w:spacing w:before="0" w:after="120" w:line="276" w:lineRule="auto"/>
              <w:jc w:val="both"/>
            </w:pPr>
            <w:r>
              <w:rPr>
                <w:rFonts w:ascii="Times New Roman" w:hAnsi="Times New Roman" w:eastAsia="Times New Roman"/>
                <w:b w:val="0"/>
                <w:color w:val="000000"/>
                <w:sz w:val="26"/>
              </w:rPr>
              <w:t>Branch, message, selected files</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E29764D">
            <w:pPr>
              <w:keepNext w:val="0"/>
              <w:spacing w:before="0" w:after="120" w:line="276" w:lineRule="auto"/>
              <w:jc w:val="both"/>
            </w:pPr>
            <w:r>
              <w:rPr>
                <w:rFonts w:ascii="Times New Roman" w:hAnsi="Times New Roman" w:eastAsia="Times New Roman"/>
                <w:b w:val="0"/>
                <w:color w:val="000000"/>
                <w:sz w:val="26"/>
              </w:rPr>
              <w:t>Commit hash, status</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97247A4">
            <w:pPr>
              <w:keepNext w:val="0"/>
              <w:spacing w:before="0" w:after="120" w:line="276" w:lineRule="auto"/>
              <w:jc w:val="both"/>
            </w:pPr>
            <w:r>
              <w:rPr>
                <w:rFonts w:ascii="Times New Roman" w:hAnsi="Times New Roman" w:eastAsia="Times New Roman"/>
                <w:b w:val="0"/>
                <w:color w:val="000000"/>
                <w:sz w:val="26"/>
              </w:rPr>
              <w:t>Message bắt buộc; file path trong workspace; không conflict</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0C8797D">
            <w:pPr>
              <w:keepNext w:val="0"/>
              <w:spacing w:before="0" w:after="120" w:line="276" w:lineRule="auto"/>
              <w:jc w:val="both"/>
            </w:pPr>
            <w:r>
              <w:rPr>
                <w:rFonts w:ascii="Times New Roman" w:hAnsi="Times New Roman" w:eastAsia="Times New Roman"/>
                <w:b w:val="0"/>
                <w:color w:val="000000"/>
                <w:sz w:val="26"/>
              </w:rPr>
              <w:t>Developer trở lên</w:t>
            </w:r>
          </w:p>
        </w:tc>
      </w:tr>
      <w:tr w14:paraId="4AD437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31C7B70">
            <w:pPr>
              <w:keepNext w:val="0"/>
              <w:spacing w:before="0" w:after="120" w:line="276" w:lineRule="auto"/>
              <w:jc w:val="both"/>
            </w:pPr>
            <w:r>
              <w:rPr>
                <w:rFonts w:ascii="Times New Roman" w:hAnsi="Times New Roman" w:eastAsia="Times New Roman"/>
                <w:b w:val="0"/>
                <w:color w:val="000000"/>
                <w:sz w:val="26"/>
              </w:rPr>
              <w:t>POST</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A00ECBC">
            <w:pPr>
              <w:keepNext w:val="0"/>
              <w:spacing w:before="0" w:after="120" w:line="276" w:lineRule="auto"/>
              <w:jc w:val="both"/>
            </w:pPr>
            <w:r>
              <w:rPr>
                <w:rFonts w:ascii="Times New Roman" w:hAnsi="Times New Roman" w:eastAsia="Times New Roman"/>
                <w:b w:val="0"/>
                <w:color w:val="000000"/>
                <w:sz w:val="26"/>
              </w:rPr>
              <w:t>/api/v1/repositories/{id}/push</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86E10D9">
            <w:pPr>
              <w:keepNext w:val="0"/>
              <w:spacing w:before="0" w:after="120" w:line="276" w:lineRule="auto"/>
              <w:jc w:val="both"/>
            </w:pPr>
            <w:r>
              <w:rPr>
                <w:rFonts w:ascii="Times New Roman" w:hAnsi="Times New Roman" w:eastAsia="Times New Roman"/>
                <w:b w:val="0"/>
                <w:color w:val="000000"/>
                <w:sz w:val="26"/>
              </w:rPr>
              <w:t>Branch, remote</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BEB3245">
            <w:pPr>
              <w:keepNext w:val="0"/>
              <w:spacing w:before="0" w:after="120" w:line="276" w:lineRule="auto"/>
              <w:jc w:val="both"/>
            </w:pPr>
            <w:r>
              <w:rPr>
                <w:rFonts w:ascii="Times New Roman" w:hAnsi="Times New Roman" w:eastAsia="Times New Roman"/>
                <w:b w:val="0"/>
                <w:color w:val="000000"/>
                <w:sz w:val="26"/>
              </w:rPr>
              <w:t>Push result</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77237B0">
            <w:pPr>
              <w:keepNext w:val="0"/>
              <w:spacing w:before="0" w:after="120" w:line="276" w:lineRule="auto"/>
              <w:jc w:val="both"/>
            </w:pPr>
            <w:r>
              <w:rPr>
                <w:rFonts w:ascii="Times New Roman" w:hAnsi="Times New Roman" w:eastAsia="Times New Roman"/>
                <w:b w:val="0"/>
                <w:color w:val="000000"/>
                <w:sz w:val="26"/>
              </w:rPr>
              <w:t>Branch hợp lệ; remote configured; không non-fast-forward hoặc báo lỗi rõ</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E941B19">
            <w:pPr>
              <w:keepNext w:val="0"/>
              <w:spacing w:before="0" w:after="120" w:line="276" w:lineRule="auto"/>
              <w:jc w:val="both"/>
            </w:pPr>
            <w:r>
              <w:rPr>
                <w:rFonts w:ascii="Times New Roman" w:hAnsi="Times New Roman" w:eastAsia="Times New Roman"/>
                <w:b w:val="0"/>
                <w:color w:val="000000"/>
                <w:sz w:val="26"/>
              </w:rPr>
              <w:t>Maintainer trở lên</w:t>
            </w:r>
          </w:p>
        </w:tc>
      </w:tr>
      <w:tr w14:paraId="602A70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155E451">
            <w:pPr>
              <w:keepNext w:val="0"/>
              <w:spacing w:before="0" w:after="120" w:line="276" w:lineRule="auto"/>
              <w:jc w:val="both"/>
            </w:pPr>
            <w:r>
              <w:rPr>
                <w:rFonts w:ascii="Times New Roman" w:hAnsi="Times New Roman" w:eastAsia="Times New Roman"/>
                <w:b w:val="0"/>
                <w:color w:val="000000"/>
                <w:sz w:val="26"/>
              </w:rPr>
              <w:t>POST</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FB16392">
            <w:pPr>
              <w:keepNext w:val="0"/>
              <w:spacing w:before="0" w:after="120" w:line="276" w:lineRule="auto"/>
              <w:jc w:val="both"/>
            </w:pPr>
            <w:r>
              <w:rPr>
                <w:rFonts w:ascii="Times New Roman" w:hAnsi="Times New Roman" w:eastAsia="Times New Roman"/>
                <w:b w:val="0"/>
                <w:color w:val="000000"/>
                <w:sz w:val="26"/>
              </w:rPr>
              <w:t>/api/v1/projects/{id}/analyze</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9C5F1C1">
            <w:pPr>
              <w:keepNext w:val="0"/>
              <w:spacing w:before="0" w:after="120" w:line="276" w:lineRule="auto"/>
              <w:jc w:val="both"/>
            </w:pPr>
            <w:r>
              <w:rPr>
                <w:rFonts w:ascii="Times New Roman" w:hAnsi="Times New Roman" w:eastAsia="Times New Roman"/>
                <w:b w:val="0"/>
                <w:color w:val="000000"/>
                <w:sz w:val="26"/>
              </w:rPr>
              <w:t>Branch/commit, options</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82581B6">
            <w:pPr>
              <w:keepNext w:val="0"/>
              <w:spacing w:before="0" w:after="120" w:line="276" w:lineRule="auto"/>
              <w:jc w:val="both"/>
            </w:pPr>
            <w:r>
              <w:rPr>
                <w:rFonts w:ascii="Times New Roman" w:hAnsi="Times New Roman" w:eastAsia="Times New Roman"/>
                <w:b w:val="0"/>
                <w:color w:val="000000"/>
                <w:sz w:val="26"/>
              </w:rPr>
              <w:t>Analyze job id</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03E1076">
            <w:pPr>
              <w:keepNext w:val="0"/>
              <w:spacing w:before="0" w:after="120" w:line="276" w:lineRule="auto"/>
              <w:jc w:val="both"/>
            </w:pPr>
            <w:r>
              <w:rPr>
                <w:rFonts w:ascii="Times New Roman" w:hAnsi="Times New Roman" w:eastAsia="Times New Roman"/>
                <w:b w:val="0"/>
                <w:color w:val="000000"/>
                <w:sz w:val="26"/>
              </w:rPr>
              <w:t>Repository Ready; không có analyze conflicting; option hợp lệ</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34BC6E6">
            <w:pPr>
              <w:keepNext w:val="0"/>
              <w:spacing w:before="0" w:after="120" w:line="276" w:lineRule="auto"/>
              <w:jc w:val="both"/>
            </w:pPr>
            <w:r>
              <w:rPr>
                <w:rFonts w:ascii="Times New Roman" w:hAnsi="Times New Roman" w:eastAsia="Times New Roman"/>
                <w:b w:val="0"/>
                <w:color w:val="000000"/>
                <w:sz w:val="26"/>
              </w:rPr>
              <w:t>Developer trở lên</w:t>
            </w:r>
          </w:p>
        </w:tc>
      </w:tr>
      <w:tr w14:paraId="4E4501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B50D0D9">
            <w:pPr>
              <w:keepNext w:val="0"/>
              <w:spacing w:before="0" w:after="120" w:line="276" w:lineRule="auto"/>
              <w:jc w:val="both"/>
            </w:pPr>
            <w:r>
              <w:rPr>
                <w:rFonts w:ascii="Times New Roman" w:hAnsi="Times New Roman" w:eastAsia="Times New Roman"/>
                <w:b w:val="0"/>
                <w:color w:val="000000"/>
                <w:sz w:val="26"/>
              </w:rPr>
              <w:t>GET</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78CE498">
            <w:pPr>
              <w:keepNext w:val="0"/>
              <w:spacing w:before="0" w:after="120" w:line="276" w:lineRule="auto"/>
              <w:jc w:val="both"/>
            </w:pPr>
            <w:r>
              <w:rPr>
                <w:rFonts w:ascii="Times New Roman" w:hAnsi="Times New Roman" w:eastAsia="Times New Roman"/>
                <w:b w:val="0"/>
                <w:color w:val="000000"/>
                <w:sz w:val="26"/>
              </w:rPr>
              <w:t>/api/v1/projects/{id}/metadata/scenes</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5FAAE55">
            <w:pPr>
              <w:keepNext w:val="0"/>
              <w:spacing w:before="0" w:after="120" w:line="276" w:lineRule="auto"/>
              <w:jc w:val="both"/>
            </w:pPr>
            <w:r>
              <w:rPr>
                <w:rFonts w:ascii="Times New Roman" w:hAnsi="Times New Roman" w:eastAsia="Times New Roman"/>
                <w:b w:val="0"/>
                <w:color w:val="000000"/>
                <w:sz w:val="26"/>
              </w:rPr>
              <w:t>Filter, pagination</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150E8CF">
            <w:pPr>
              <w:keepNext w:val="0"/>
              <w:spacing w:before="0" w:after="120" w:line="276" w:lineRule="auto"/>
              <w:jc w:val="both"/>
            </w:pPr>
            <w:r>
              <w:rPr>
                <w:rFonts w:ascii="Times New Roman" w:hAnsi="Times New Roman" w:eastAsia="Times New Roman"/>
                <w:b w:val="0"/>
                <w:color w:val="000000"/>
                <w:sz w:val="26"/>
              </w:rPr>
              <w:t>Danh sách scene metadata</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EF50AAE">
            <w:pPr>
              <w:keepNext w:val="0"/>
              <w:spacing w:before="0" w:after="120" w:line="276" w:lineRule="auto"/>
              <w:jc w:val="both"/>
            </w:pPr>
            <w:r>
              <w:rPr>
                <w:rFonts w:ascii="Times New Roman" w:hAnsi="Times New Roman" w:eastAsia="Times New Roman"/>
                <w:b w:val="0"/>
                <w:color w:val="000000"/>
                <w:sz w:val="26"/>
              </w:rPr>
              <w:t>Metadata version hiện hành; filter hợp lệ</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1A5F848">
            <w:pPr>
              <w:keepNext w:val="0"/>
              <w:spacing w:before="0" w:after="120" w:line="276" w:lineRule="auto"/>
              <w:jc w:val="both"/>
            </w:pPr>
            <w:r>
              <w:rPr>
                <w:rFonts w:ascii="Times New Roman" w:hAnsi="Times New Roman" w:eastAsia="Times New Roman"/>
                <w:b w:val="0"/>
                <w:color w:val="000000"/>
                <w:sz w:val="26"/>
              </w:rPr>
              <w:t>Project member</w:t>
            </w:r>
          </w:p>
        </w:tc>
      </w:tr>
      <w:tr w14:paraId="004B24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4329CF8">
            <w:pPr>
              <w:keepNext w:val="0"/>
              <w:spacing w:before="0" w:after="120" w:line="276" w:lineRule="auto"/>
              <w:jc w:val="both"/>
            </w:pPr>
            <w:r>
              <w:rPr>
                <w:rFonts w:ascii="Times New Roman" w:hAnsi="Times New Roman" w:eastAsia="Times New Roman"/>
                <w:b w:val="0"/>
                <w:color w:val="000000"/>
                <w:sz w:val="26"/>
              </w:rPr>
              <w:t>GET</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F977CC0">
            <w:pPr>
              <w:keepNext w:val="0"/>
              <w:spacing w:before="0" w:after="120" w:line="276" w:lineRule="auto"/>
              <w:jc w:val="both"/>
            </w:pPr>
            <w:r>
              <w:rPr>
                <w:rFonts w:ascii="Times New Roman" w:hAnsi="Times New Roman" w:eastAsia="Times New Roman"/>
                <w:b w:val="0"/>
                <w:color w:val="000000"/>
                <w:sz w:val="26"/>
              </w:rPr>
              <w:t>/api/v1/projects/{id}/dependencies</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6404652">
            <w:pPr>
              <w:keepNext w:val="0"/>
              <w:spacing w:before="0" w:after="120" w:line="276" w:lineRule="auto"/>
              <w:jc w:val="both"/>
            </w:pPr>
            <w:r>
              <w:rPr>
                <w:rFonts w:ascii="Times New Roman" w:hAnsi="Times New Roman" w:eastAsia="Times New Roman"/>
                <w:b w:val="0"/>
                <w:color w:val="000000"/>
                <w:sz w:val="26"/>
              </w:rPr>
              <w:t>Depth, root, type filter</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7751AB8">
            <w:pPr>
              <w:keepNext w:val="0"/>
              <w:spacing w:before="0" w:after="120" w:line="276" w:lineRule="auto"/>
              <w:jc w:val="both"/>
            </w:pPr>
            <w:r>
              <w:rPr>
                <w:rFonts w:ascii="Times New Roman" w:hAnsi="Times New Roman" w:eastAsia="Times New Roman"/>
                <w:b w:val="0"/>
                <w:color w:val="000000"/>
                <w:sz w:val="26"/>
              </w:rPr>
              <w:t>Graph nodes/edges</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04B9447">
            <w:pPr>
              <w:keepNext w:val="0"/>
              <w:spacing w:before="0" w:after="120" w:line="276" w:lineRule="auto"/>
              <w:jc w:val="both"/>
            </w:pPr>
            <w:r>
              <w:rPr>
                <w:rFonts w:ascii="Times New Roman" w:hAnsi="Times New Roman" w:eastAsia="Times New Roman"/>
                <w:b w:val="0"/>
                <w:color w:val="000000"/>
                <w:sz w:val="26"/>
              </w:rPr>
              <w:t>Depth trong giới hạn; root tồn tại nếu cung cấp</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2AB0C68">
            <w:pPr>
              <w:keepNext w:val="0"/>
              <w:spacing w:before="0" w:after="120" w:line="276" w:lineRule="auto"/>
              <w:jc w:val="both"/>
            </w:pPr>
            <w:r>
              <w:rPr>
                <w:rFonts w:ascii="Times New Roman" w:hAnsi="Times New Roman" w:eastAsia="Times New Roman"/>
                <w:b w:val="0"/>
                <w:color w:val="000000"/>
                <w:sz w:val="26"/>
              </w:rPr>
              <w:t>Project member</w:t>
            </w:r>
          </w:p>
        </w:tc>
      </w:tr>
      <w:tr w14:paraId="587FE5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E6EBE27">
            <w:pPr>
              <w:keepNext w:val="0"/>
              <w:spacing w:before="0" w:after="120" w:line="276" w:lineRule="auto"/>
              <w:jc w:val="both"/>
            </w:pPr>
            <w:r>
              <w:rPr>
                <w:rFonts w:ascii="Times New Roman" w:hAnsi="Times New Roman" w:eastAsia="Times New Roman"/>
                <w:b w:val="0"/>
                <w:color w:val="000000"/>
                <w:sz w:val="26"/>
              </w:rPr>
              <w:t>POST</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4AE9480">
            <w:pPr>
              <w:keepNext w:val="0"/>
              <w:spacing w:before="0" w:after="120" w:line="276" w:lineRule="auto"/>
              <w:jc w:val="both"/>
            </w:pPr>
            <w:r>
              <w:rPr>
                <w:rFonts w:ascii="Times New Roman" w:hAnsi="Times New Roman" w:eastAsia="Times New Roman"/>
                <w:b w:val="0"/>
                <w:color w:val="000000"/>
                <w:sz w:val="26"/>
              </w:rPr>
              <w:t>/api/v1/projects/{id}/diff</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AC8912C">
            <w:pPr>
              <w:keepNext w:val="0"/>
              <w:spacing w:before="0" w:after="120" w:line="276" w:lineRule="auto"/>
              <w:jc w:val="both"/>
            </w:pPr>
            <w:r>
              <w:rPr>
                <w:rFonts w:ascii="Times New Roman" w:hAnsi="Times New Roman" w:eastAsia="Times New Roman"/>
                <w:b w:val="0"/>
                <w:color w:val="000000"/>
                <w:sz w:val="26"/>
              </w:rPr>
              <w:t>Base revision, target revision, scene path</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2770B18">
            <w:pPr>
              <w:keepNext w:val="0"/>
              <w:spacing w:before="0" w:after="120" w:line="276" w:lineRule="auto"/>
              <w:jc w:val="both"/>
            </w:pPr>
            <w:r>
              <w:rPr>
                <w:rFonts w:ascii="Times New Roman" w:hAnsi="Times New Roman" w:eastAsia="Times New Roman"/>
                <w:b w:val="0"/>
                <w:color w:val="000000"/>
                <w:sz w:val="26"/>
              </w:rPr>
              <w:t>Diff job id hoặc diff result cache</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484871E">
            <w:pPr>
              <w:keepNext w:val="0"/>
              <w:spacing w:before="0" w:after="120" w:line="276" w:lineRule="auto"/>
              <w:jc w:val="both"/>
            </w:pPr>
            <w:r>
              <w:rPr>
                <w:rFonts w:ascii="Times New Roman" w:hAnsi="Times New Roman" w:eastAsia="Times New Roman"/>
                <w:b w:val="0"/>
                <w:color w:val="000000"/>
                <w:sz w:val="26"/>
              </w:rPr>
              <w:t>Revision hợp lệ; scene path thuộc project</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06A9E70">
            <w:pPr>
              <w:keepNext w:val="0"/>
              <w:spacing w:before="0" w:after="120" w:line="276" w:lineRule="auto"/>
              <w:jc w:val="both"/>
            </w:pPr>
            <w:r>
              <w:rPr>
                <w:rFonts w:ascii="Times New Roman" w:hAnsi="Times New Roman" w:eastAsia="Times New Roman"/>
                <w:b w:val="0"/>
                <w:color w:val="000000"/>
                <w:sz w:val="26"/>
              </w:rPr>
              <w:t>Developer trở lên</w:t>
            </w:r>
          </w:p>
        </w:tc>
      </w:tr>
      <w:tr w14:paraId="48092C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FCA54DD">
            <w:pPr>
              <w:keepNext w:val="0"/>
              <w:spacing w:before="0" w:after="120" w:line="276" w:lineRule="auto"/>
              <w:jc w:val="both"/>
            </w:pPr>
            <w:r>
              <w:rPr>
                <w:rFonts w:ascii="Times New Roman" w:hAnsi="Times New Roman" w:eastAsia="Times New Roman"/>
                <w:b w:val="0"/>
                <w:color w:val="000000"/>
                <w:sz w:val="26"/>
              </w:rPr>
              <w:t>GET</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2780E8D">
            <w:pPr>
              <w:keepNext w:val="0"/>
              <w:spacing w:before="0" w:after="120" w:line="276" w:lineRule="auto"/>
              <w:jc w:val="both"/>
            </w:pPr>
            <w:r>
              <w:rPr>
                <w:rFonts w:ascii="Times New Roman" w:hAnsi="Times New Roman" w:eastAsia="Times New Roman"/>
                <w:b w:val="0"/>
                <w:color w:val="000000"/>
                <w:sz w:val="26"/>
              </w:rPr>
              <w:t>/api/v1/projects/{id}/dashboard</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C467F56">
            <w:pPr>
              <w:keepNext w:val="0"/>
              <w:spacing w:before="0" w:after="120" w:line="276" w:lineRule="auto"/>
              <w:jc w:val="both"/>
            </w:pPr>
            <w:r>
              <w:rPr>
                <w:rFonts w:ascii="Times New Roman" w:hAnsi="Times New Roman" w:eastAsia="Times New Roman"/>
                <w:b w:val="0"/>
                <w:color w:val="000000"/>
                <w:sz w:val="26"/>
              </w:rPr>
              <w:t>Time range, branch</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F88FC53">
            <w:pPr>
              <w:keepNext w:val="0"/>
              <w:spacing w:before="0" w:after="120" w:line="276" w:lineRule="auto"/>
              <w:jc w:val="both"/>
            </w:pPr>
            <w:r>
              <w:rPr>
                <w:rFonts w:ascii="Times New Roman" w:hAnsi="Times New Roman" w:eastAsia="Times New Roman"/>
                <w:b w:val="0"/>
                <w:color w:val="000000"/>
                <w:sz w:val="26"/>
              </w:rPr>
              <w:t>Dashboard summary</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6DCCE68">
            <w:pPr>
              <w:keepNext w:val="0"/>
              <w:spacing w:before="0" w:after="120" w:line="276" w:lineRule="auto"/>
              <w:jc w:val="both"/>
            </w:pPr>
            <w:r>
              <w:rPr>
                <w:rFonts w:ascii="Times New Roman" w:hAnsi="Times New Roman" w:eastAsia="Times New Roman"/>
                <w:b w:val="0"/>
                <w:color w:val="000000"/>
                <w:sz w:val="26"/>
              </w:rPr>
              <w:t>Time range hợp lệ; permission applied</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D93AAAC">
            <w:pPr>
              <w:keepNext w:val="0"/>
              <w:spacing w:before="0" w:after="120" w:line="276" w:lineRule="auto"/>
              <w:jc w:val="both"/>
            </w:pPr>
            <w:r>
              <w:rPr>
                <w:rFonts w:ascii="Times New Roman" w:hAnsi="Times New Roman" w:eastAsia="Times New Roman"/>
                <w:b w:val="0"/>
                <w:color w:val="000000"/>
                <w:sz w:val="26"/>
              </w:rPr>
              <w:t>Project member</w:t>
            </w:r>
          </w:p>
        </w:tc>
      </w:tr>
      <w:tr w14:paraId="168969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058235B">
            <w:pPr>
              <w:keepNext w:val="0"/>
              <w:spacing w:before="0" w:after="120" w:line="276" w:lineRule="auto"/>
              <w:jc w:val="both"/>
            </w:pPr>
            <w:r>
              <w:rPr>
                <w:rFonts w:ascii="Times New Roman" w:hAnsi="Times New Roman" w:eastAsia="Times New Roman"/>
                <w:b w:val="0"/>
                <w:color w:val="000000"/>
                <w:sz w:val="26"/>
              </w:rPr>
              <w:t>GET</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1EEB161">
            <w:pPr>
              <w:keepNext w:val="0"/>
              <w:spacing w:before="0" w:after="120" w:line="276" w:lineRule="auto"/>
              <w:jc w:val="both"/>
            </w:pPr>
            <w:r>
              <w:rPr>
                <w:rFonts w:ascii="Times New Roman" w:hAnsi="Times New Roman" w:eastAsia="Times New Roman"/>
                <w:b w:val="0"/>
                <w:color w:val="000000"/>
                <w:sz w:val="26"/>
              </w:rPr>
              <w:t>/api/v1/search</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2D73639">
            <w:pPr>
              <w:keepNext w:val="0"/>
              <w:spacing w:before="0" w:after="120" w:line="276" w:lineRule="auto"/>
              <w:jc w:val="both"/>
            </w:pPr>
            <w:r>
              <w:rPr>
                <w:rFonts w:ascii="Times New Roman" w:hAnsi="Times New Roman" w:eastAsia="Times New Roman"/>
                <w:b w:val="0"/>
                <w:color w:val="000000"/>
                <w:sz w:val="26"/>
              </w:rPr>
              <w:t>Project id, query, filters, page</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6E8A6D0">
            <w:pPr>
              <w:keepNext w:val="0"/>
              <w:spacing w:before="0" w:after="120" w:line="276" w:lineRule="auto"/>
              <w:jc w:val="both"/>
            </w:pPr>
            <w:r>
              <w:rPr>
                <w:rFonts w:ascii="Times New Roman" w:hAnsi="Times New Roman" w:eastAsia="Times New Roman"/>
                <w:b w:val="0"/>
                <w:color w:val="000000"/>
                <w:sz w:val="26"/>
              </w:rPr>
              <w:t>Search results, facets</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3B32503">
            <w:pPr>
              <w:keepNext w:val="0"/>
              <w:spacing w:before="0" w:after="120" w:line="276" w:lineRule="auto"/>
              <w:jc w:val="both"/>
            </w:pPr>
            <w:r>
              <w:rPr>
                <w:rFonts w:ascii="Times New Roman" w:hAnsi="Times New Roman" w:eastAsia="Times New Roman"/>
                <w:b w:val="0"/>
                <w:color w:val="000000"/>
                <w:sz w:val="26"/>
              </w:rPr>
              <w:t>Query không rỗng; length trong giới hạn; filter hợp lệ</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B89832C">
            <w:pPr>
              <w:keepNext w:val="0"/>
              <w:spacing w:before="0" w:after="120" w:line="276" w:lineRule="auto"/>
              <w:jc w:val="both"/>
            </w:pPr>
            <w:r>
              <w:rPr>
                <w:rFonts w:ascii="Times New Roman" w:hAnsi="Times New Roman" w:eastAsia="Times New Roman"/>
                <w:b w:val="0"/>
                <w:color w:val="000000"/>
                <w:sz w:val="26"/>
              </w:rPr>
              <w:t>Project member</w:t>
            </w:r>
          </w:p>
        </w:tc>
      </w:tr>
      <w:tr w14:paraId="7F7788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64B5D48">
            <w:pPr>
              <w:keepNext w:val="0"/>
              <w:spacing w:before="0" w:after="120" w:line="276" w:lineRule="auto"/>
              <w:jc w:val="both"/>
            </w:pPr>
            <w:r>
              <w:rPr>
                <w:rFonts w:ascii="Times New Roman" w:hAnsi="Times New Roman" w:eastAsia="Times New Roman"/>
                <w:b w:val="0"/>
                <w:color w:val="000000"/>
                <w:sz w:val="26"/>
              </w:rPr>
              <w:t>GET</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582F080">
            <w:pPr>
              <w:keepNext w:val="0"/>
              <w:spacing w:before="0" w:after="120" w:line="276" w:lineRule="auto"/>
              <w:jc w:val="both"/>
            </w:pPr>
            <w:r>
              <w:rPr>
                <w:rFonts w:ascii="Times New Roman" w:hAnsi="Times New Roman" w:eastAsia="Times New Roman"/>
                <w:b w:val="0"/>
                <w:color w:val="000000"/>
                <w:sz w:val="26"/>
              </w:rPr>
              <w:t>/api/v1/notifications</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3A666FF">
            <w:pPr>
              <w:keepNext w:val="0"/>
              <w:spacing w:before="0" w:after="120" w:line="276" w:lineRule="auto"/>
              <w:jc w:val="both"/>
            </w:pPr>
            <w:r>
              <w:rPr>
                <w:rFonts w:ascii="Times New Roman" w:hAnsi="Times New Roman" w:eastAsia="Times New Roman"/>
                <w:b w:val="0"/>
                <w:color w:val="000000"/>
                <w:sz w:val="26"/>
              </w:rPr>
              <w:t>Unread filter, pagination</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791C9FE">
            <w:pPr>
              <w:keepNext w:val="0"/>
              <w:spacing w:before="0" w:after="120" w:line="276" w:lineRule="auto"/>
              <w:jc w:val="both"/>
            </w:pPr>
            <w:r>
              <w:rPr>
                <w:rFonts w:ascii="Times New Roman" w:hAnsi="Times New Roman" w:eastAsia="Times New Roman"/>
                <w:b w:val="0"/>
                <w:color w:val="000000"/>
                <w:sz w:val="26"/>
              </w:rPr>
              <w:t>Notification list</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EA4E30E">
            <w:pPr>
              <w:keepNext w:val="0"/>
              <w:spacing w:before="0" w:after="120" w:line="276" w:lineRule="auto"/>
              <w:jc w:val="both"/>
            </w:pPr>
            <w:r>
              <w:rPr>
                <w:rFonts w:ascii="Times New Roman" w:hAnsi="Times New Roman" w:eastAsia="Times New Roman"/>
                <w:b w:val="0"/>
                <w:color w:val="000000"/>
                <w:sz w:val="26"/>
              </w:rPr>
              <w:t>Pagination hợp lệ</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7DB9013">
            <w:pPr>
              <w:keepNext w:val="0"/>
              <w:spacing w:before="0" w:after="120" w:line="276" w:lineRule="auto"/>
              <w:jc w:val="both"/>
            </w:pPr>
            <w:r>
              <w:rPr>
                <w:rFonts w:ascii="Times New Roman" w:hAnsi="Times New Roman" w:eastAsia="Times New Roman"/>
                <w:b w:val="0"/>
                <w:color w:val="000000"/>
                <w:sz w:val="26"/>
              </w:rPr>
              <w:t>Authenticated</w:t>
            </w:r>
          </w:p>
        </w:tc>
      </w:tr>
      <w:tr w14:paraId="51C3DE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AAE1E69">
            <w:pPr>
              <w:keepNext w:val="0"/>
              <w:spacing w:before="0" w:after="120" w:line="276" w:lineRule="auto"/>
              <w:jc w:val="both"/>
            </w:pPr>
            <w:r>
              <w:rPr>
                <w:rFonts w:ascii="Times New Roman" w:hAnsi="Times New Roman" w:eastAsia="Times New Roman"/>
                <w:b w:val="0"/>
                <w:color w:val="000000"/>
                <w:sz w:val="26"/>
              </w:rPr>
              <w:t>PATCH</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4B41B0C">
            <w:pPr>
              <w:keepNext w:val="0"/>
              <w:spacing w:before="0" w:after="120" w:line="276" w:lineRule="auto"/>
              <w:jc w:val="both"/>
            </w:pPr>
            <w:r>
              <w:rPr>
                <w:rFonts w:ascii="Times New Roman" w:hAnsi="Times New Roman" w:eastAsia="Times New Roman"/>
                <w:b w:val="0"/>
                <w:color w:val="000000"/>
                <w:sz w:val="26"/>
              </w:rPr>
              <w:t>/api/v1/notifications/{id}/read</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931F553">
            <w:pPr>
              <w:keepNext w:val="0"/>
              <w:spacing w:before="0" w:after="120" w:line="276" w:lineRule="auto"/>
              <w:jc w:val="both"/>
            </w:pPr>
            <w:r>
              <w:rPr>
                <w:rFonts w:ascii="Times New Roman" w:hAnsi="Times New Roman" w:eastAsia="Times New Roman"/>
                <w:b w:val="0"/>
                <w:color w:val="000000"/>
                <w:sz w:val="26"/>
              </w:rPr>
              <w:t>Notification id</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02215AC">
            <w:pPr>
              <w:keepNext w:val="0"/>
              <w:spacing w:before="0" w:after="120" w:line="276" w:lineRule="auto"/>
              <w:jc w:val="both"/>
            </w:pPr>
            <w:r>
              <w:rPr>
                <w:rFonts w:ascii="Times New Roman" w:hAnsi="Times New Roman" w:eastAsia="Times New Roman"/>
                <w:b w:val="0"/>
                <w:color w:val="000000"/>
                <w:sz w:val="26"/>
              </w:rPr>
              <w:t>Read state updated</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5462470">
            <w:pPr>
              <w:keepNext w:val="0"/>
              <w:spacing w:before="0" w:after="120" w:line="276" w:lineRule="auto"/>
              <w:jc w:val="both"/>
            </w:pPr>
            <w:r>
              <w:rPr>
                <w:rFonts w:ascii="Times New Roman" w:hAnsi="Times New Roman" w:eastAsia="Times New Roman"/>
                <w:b w:val="0"/>
                <w:color w:val="000000"/>
                <w:sz w:val="26"/>
              </w:rPr>
              <w:t>Notification thuộc actor</w:t>
            </w:r>
          </w:p>
        </w:tc>
        <w:tc>
          <w:tcPr>
            <w:tcW w:w="1606"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1F1EF36">
            <w:pPr>
              <w:keepNext w:val="0"/>
              <w:spacing w:before="0" w:after="120" w:line="276" w:lineRule="auto"/>
              <w:jc w:val="both"/>
            </w:pPr>
            <w:r>
              <w:rPr>
                <w:rFonts w:ascii="Times New Roman" w:hAnsi="Times New Roman" w:eastAsia="Times New Roman"/>
                <w:b w:val="0"/>
                <w:color w:val="000000"/>
                <w:sz w:val="26"/>
              </w:rPr>
              <w:t>Owner of notification</w:t>
            </w:r>
          </w:p>
        </w:tc>
      </w:tr>
    </w:tbl>
    <w:p w14:paraId="179BB299">
      <w:pPr>
        <w:keepNext w:val="0"/>
        <w:spacing w:before="0" w:after="120" w:line="276" w:lineRule="auto"/>
        <w:jc w:val="both"/>
      </w:pPr>
    </w:p>
    <w:p w14:paraId="4237B6AD">
      <w:pPr>
        <w:keepNext w:val="0"/>
        <w:spacing w:before="0" w:after="120" w:line="276" w:lineRule="auto"/>
        <w:jc w:val="both"/>
      </w:pPr>
      <w:r>
        <w:rPr>
          <w:rFonts w:ascii="Times New Roman" w:hAnsi="Times New Roman" w:eastAsia="Times New Roman"/>
          <w:color w:val="000000"/>
          <w:sz w:val="26"/>
        </w:rPr>
        <w:t>Response lỗi chuẩn nên bao gồm code, message, correlationId và details chỉ khi an toàn. Lý do kỹ thuật là UI cần hiển thị thông báo có thể hành động, còn vận hành cần correlation id để tìm log. Không trả stack trace hoặc dữ liệu nội bộ cho client.</w:t>
      </w:r>
    </w:p>
    <w:p w14:paraId="70BD1728">
      <w:pPr>
        <w:pStyle w:val="2"/>
        <w:keepNext/>
        <w:pageBreakBefore/>
        <w:spacing w:before="240" w:after="160" w:line="276" w:lineRule="auto"/>
        <w:jc w:val="both"/>
      </w:pPr>
      <w:r>
        <w:rPr>
          <w:rFonts w:ascii="Times New Roman" w:hAnsi="Times New Roman" w:eastAsia="Times New Roman"/>
          <w:b/>
          <w:color w:val="000000"/>
          <w:sz w:val="26"/>
        </w:rPr>
        <w:t>50. Database Table Responsibilities</w:t>
      </w:r>
    </w:p>
    <w:p w14:paraId="748E9925">
      <w:pPr>
        <w:keepNext w:val="0"/>
        <w:spacing w:before="0" w:after="120" w:line="276" w:lineRule="auto"/>
        <w:jc w:val="both"/>
      </w:pPr>
      <w:r>
        <w:rPr>
          <w:rFonts w:ascii="Times New Roman" w:hAnsi="Times New Roman" w:eastAsia="Times New Roman"/>
          <w:color w:val="000000"/>
          <w:sz w:val="26"/>
        </w:rPr>
        <w:t>Phần này bổ sung vai trò của từng nhóm bảng để triển khai PostgreSQL rõ ràng. Tên bảng có thể điều chỉnh theo convention, nhưng trách nhiệm không nên thay đổi tùy tiện.</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409"/>
        <w:gridCol w:w="2409"/>
        <w:gridCol w:w="2409"/>
        <w:gridCol w:w="2409"/>
      </w:tblGrid>
      <w:tr w14:paraId="66B79E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3E74709">
            <w:pPr>
              <w:keepNext w:val="0"/>
              <w:spacing w:before="0" w:after="120" w:line="276" w:lineRule="auto"/>
              <w:jc w:val="both"/>
            </w:pPr>
            <w:r>
              <w:rPr>
                <w:rFonts w:ascii="Times New Roman" w:hAnsi="Times New Roman" w:eastAsia="Times New Roman"/>
                <w:b/>
                <w:color w:val="000000"/>
                <w:sz w:val="26"/>
              </w:rPr>
              <w:t>Bảng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743F5B2">
            <w:pPr>
              <w:keepNext w:val="0"/>
              <w:spacing w:before="0" w:after="120" w:line="276" w:lineRule="auto"/>
              <w:jc w:val="both"/>
            </w:pPr>
            <w:r>
              <w:rPr>
                <w:rFonts w:ascii="Times New Roman" w:hAnsi="Times New Roman" w:eastAsia="Times New Roman"/>
                <w:b/>
                <w:color w:val="000000"/>
                <w:sz w:val="26"/>
              </w:rPr>
              <w:t>Vai trò</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2A4EBD9">
            <w:pPr>
              <w:keepNext w:val="0"/>
              <w:spacing w:before="0" w:after="120" w:line="276" w:lineRule="auto"/>
              <w:jc w:val="both"/>
            </w:pPr>
            <w:r>
              <w:rPr>
                <w:rFonts w:ascii="Times New Roman" w:hAnsi="Times New Roman" w:eastAsia="Times New Roman"/>
                <w:b/>
                <w:color w:val="000000"/>
                <w:sz w:val="26"/>
              </w:rPr>
              <w:t>Dữ liệu chính</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4C6179E">
            <w:pPr>
              <w:keepNext w:val="0"/>
              <w:spacing w:before="0" w:after="120" w:line="276" w:lineRule="auto"/>
              <w:jc w:val="both"/>
            </w:pPr>
            <w:r>
              <w:rPr>
                <w:rFonts w:ascii="Times New Roman" w:hAnsi="Times New Roman" w:eastAsia="Times New Roman"/>
                <w:b/>
                <w:color w:val="000000"/>
                <w:sz w:val="26"/>
              </w:rPr>
              <w:t>Lý do tồn tại</w:t>
            </w:r>
          </w:p>
        </w:tc>
      </w:tr>
      <w:tr w14:paraId="5E1E19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B6996A6">
            <w:pPr>
              <w:keepNext w:val="0"/>
              <w:spacing w:before="0" w:after="120" w:line="276" w:lineRule="auto"/>
              <w:jc w:val="both"/>
            </w:pPr>
            <w:r>
              <w:rPr>
                <w:rFonts w:ascii="Times New Roman" w:hAnsi="Times New Roman" w:eastAsia="Times New Roman"/>
                <w:b w:val="0"/>
                <w:color w:val="000000"/>
                <w:sz w:val="26"/>
              </w:rPr>
              <w:t>users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D984566">
            <w:pPr>
              <w:keepNext w:val="0"/>
              <w:spacing w:before="0" w:after="120" w:line="276" w:lineRule="auto"/>
              <w:jc w:val="both"/>
            </w:pPr>
            <w:r>
              <w:rPr>
                <w:rFonts w:ascii="Times New Roman" w:hAnsi="Times New Roman" w:eastAsia="Times New Roman"/>
                <w:b w:val="0"/>
                <w:color w:val="000000"/>
                <w:sz w:val="26"/>
              </w:rPr>
              <w:t>Lưu danh tính và trạng thái tài khoản.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949DF27">
            <w:pPr>
              <w:keepNext w:val="0"/>
              <w:spacing w:before="0" w:after="120" w:line="276" w:lineRule="auto"/>
              <w:jc w:val="both"/>
            </w:pPr>
            <w:r>
              <w:rPr>
                <w:rFonts w:ascii="Times New Roman" w:hAnsi="Times New Roman" w:eastAsia="Times New Roman"/>
                <w:b w:val="0"/>
                <w:color w:val="000000"/>
                <w:sz w:val="26"/>
              </w:rPr>
              <w:t>Email, display name, password hash, status.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E9D85DC">
            <w:pPr>
              <w:keepNext w:val="0"/>
              <w:spacing w:before="0" w:after="120" w:line="276" w:lineRule="auto"/>
              <w:jc w:val="both"/>
            </w:pPr>
            <w:r>
              <w:rPr>
                <w:rFonts w:ascii="Times New Roman" w:hAnsi="Times New Roman" w:eastAsia="Times New Roman"/>
                <w:b w:val="0"/>
                <w:color w:val="000000"/>
                <w:sz w:val="26"/>
              </w:rPr>
              <w:t>Là nguồn xác thực và liên kết actor trong audit/activity.</w:t>
            </w:r>
          </w:p>
        </w:tc>
      </w:tr>
      <w:tr w14:paraId="6246FF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72AE077">
            <w:pPr>
              <w:keepNext w:val="0"/>
              <w:spacing w:before="0" w:after="120" w:line="276" w:lineRule="auto"/>
              <w:jc w:val="both"/>
            </w:pPr>
            <w:r>
              <w:rPr>
                <w:rFonts w:ascii="Times New Roman" w:hAnsi="Times New Roman" w:eastAsia="Times New Roman"/>
                <w:b w:val="0"/>
                <w:color w:val="000000"/>
                <w:sz w:val="26"/>
              </w:rPr>
              <w:t>roles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F4B3B1F">
            <w:pPr>
              <w:keepNext w:val="0"/>
              <w:spacing w:before="0" w:after="120" w:line="276" w:lineRule="auto"/>
              <w:jc w:val="both"/>
            </w:pPr>
            <w:r>
              <w:rPr>
                <w:rFonts w:ascii="Times New Roman" w:hAnsi="Times New Roman" w:eastAsia="Times New Roman"/>
                <w:b w:val="0"/>
                <w:color w:val="000000"/>
                <w:sz w:val="26"/>
              </w:rPr>
              <w:t>Định nghĩa role và permission set.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F5B2221">
            <w:pPr>
              <w:keepNext w:val="0"/>
              <w:spacing w:before="0" w:after="120" w:line="276" w:lineRule="auto"/>
              <w:jc w:val="both"/>
            </w:pPr>
            <w:r>
              <w:rPr>
                <w:rFonts w:ascii="Times New Roman" w:hAnsi="Times New Roman" w:eastAsia="Times New Roman"/>
                <w:b w:val="0"/>
                <w:color w:val="000000"/>
                <w:sz w:val="26"/>
              </w:rPr>
              <w:t>Role name, scope, permission flags.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34A35C6">
            <w:pPr>
              <w:keepNext w:val="0"/>
              <w:spacing w:before="0" w:after="120" w:line="276" w:lineRule="auto"/>
              <w:jc w:val="both"/>
            </w:pPr>
            <w:r>
              <w:rPr>
                <w:rFonts w:ascii="Times New Roman" w:hAnsi="Times New Roman" w:eastAsia="Times New Roman"/>
                <w:b w:val="0"/>
                <w:color w:val="000000"/>
                <w:sz w:val="26"/>
              </w:rPr>
              <w:t>RBAC cần role chuẩn hóa thay vì hard-code trong UI.</w:t>
            </w:r>
          </w:p>
        </w:tc>
      </w:tr>
      <w:tr w14:paraId="5E2F4E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2A33311">
            <w:pPr>
              <w:keepNext w:val="0"/>
              <w:spacing w:before="0" w:after="120" w:line="276" w:lineRule="auto"/>
              <w:jc w:val="both"/>
            </w:pPr>
            <w:r>
              <w:rPr>
                <w:rFonts w:ascii="Times New Roman" w:hAnsi="Times New Roman" w:eastAsia="Times New Roman"/>
                <w:b w:val="0"/>
                <w:color w:val="000000"/>
                <w:sz w:val="26"/>
              </w:rPr>
              <w:t>projects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74ED190">
            <w:pPr>
              <w:keepNext w:val="0"/>
              <w:spacing w:before="0" w:after="120" w:line="276" w:lineRule="auto"/>
              <w:jc w:val="both"/>
            </w:pPr>
            <w:r>
              <w:rPr>
                <w:rFonts w:ascii="Times New Roman" w:hAnsi="Times New Roman" w:eastAsia="Times New Roman"/>
                <w:b w:val="0"/>
                <w:color w:val="000000"/>
                <w:sz w:val="26"/>
              </w:rPr>
              <w:t>Lưu project Godot ở cấp nghiệp vụ.</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CEA3E04">
            <w:pPr>
              <w:keepNext w:val="0"/>
              <w:spacing w:before="0" w:after="120" w:line="276" w:lineRule="auto"/>
              <w:jc w:val="both"/>
            </w:pPr>
            <w:r>
              <w:rPr>
                <w:rFonts w:ascii="Times New Roman" w:hAnsi="Times New Roman" w:eastAsia="Times New Roman"/>
                <w:b w:val="0"/>
                <w:color w:val="000000"/>
                <w:sz w:val="26"/>
              </w:rPr>
              <w:t>Name, description, state, visibility, owner.</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17B29C8">
            <w:pPr>
              <w:keepNext w:val="0"/>
              <w:spacing w:before="0" w:after="120" w:line="276" w:lineRule="auto"/>
              <w:jc w:val="both"/>
            </w:pPr>
            <w:r>
              <w:rPr>
                <w:rFonts w:ascii="Times New Roman" w:hAnsi="Times New Roman" w:eastAsia="Times New Roman"/>
                <w:b w:val="0"/>
                <w:color w:val="000000"/>
                <w:sz w:val="26"/>
              </w:rPr>
              <w:t>Project là aggregate trung tâm của repository, metadata và dashboard.</w:t>
            </w:r>
          </w:p>
        </w:tc>
      </w:tr>
      <w:tr w14:paraId="59A217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CE7E19C">
            <w:pPr>
              <w:keepNext w:val="0"/>
              <w:spacing w:before="0" w:after="120" w:line="276" w:lineRule="auto"/>
              <w:jc w:val="both"/>
            </w:pPr>
            <w:r>
              <w:rPr>
                <w:rFonts w:ascii="Times New Roman" w:hAnsi="Times New Roman" w:eastAsia="Times New Roman"/>
                <w:b w:val="0"/>
                <w:color w:val="000000"/>
                <w:sz w:val="26"/>
              </w:rPr>
              <w:t>memberships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89C6B4D">
            <w:pPr>
              <w:keepNext w:val="0"/>
              <w:spacing w:before="0" w:after="120" w:line="276" w:lineRule="auto"/>
              <w:jc w:val="both"/>
            </w:pPr>
            <w:r>
              <w:rPr>
                <w:rFonts w:ascii="Times New Roman" w:hAnsi="Times New Roman" w:eastAsia="Times New Roman"/>
                <w:b w:val="0"/>
                <w:color w:val="000000"/>
                <w:sz w:val="26"/>
              </w:rPr>
              <w:t>Gán user vào project với role.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BFECC06">
            <w:pPr>
              <w:keepNext w:val="0"/>
              <w:spacing w:before="0" w:after="120" w:line="276" w:lineRule="auto"/>
              <w:jc w:val="both"/>
            </w:pPr>
            <w:r>
              <w:rPr>
                <w:rFonts w:ascii="Times New Roman" w:hAnsi="Times New Roman" w:eastAsia="Times New Roman"/>
                <w:b w:val="0"/>
                <w:color w:val="000000"/>
                <w:sz w:val="26"/>
              </w:rPr>
              <w:t>User id, project id, role, state.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DE0BE43">
            <w:pPr>
              <w:keepNext w:val="0"/>
              <w:spacing w:before="0" w:after="120" w:line="276" w:lineRule="auto"/>
              <w:jc w:val="both"/>
            </w:pPr>
            <w:r>
              <w:rPr>
                <w:rFonts w:ascii="Times New Roman" w:hAnsi="Times New Roman" w:eastAsia="Times New Roman"/>
                <w:b w:val="0"/>
                <w:color w:val="000000"/>
                <w:sz w:val="26"/>
              </w:rPr>
              <w:t>Kiểm soát quyền truy cập theo project.</w:t>
            </w:r>
          </w:p>
        </w:tc>
      </w:tr>
      <w:tr w14:paraId="09414D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5B5C41C">
            <w:pPr>
              <w:keepNext w:val="0"/>
              <w:spacing w:before="0" w:after="120" w:line="276" w:lineRule="auto"/>
              <w:jc w:val="both"/>
            </w:pPr>
            <w:r>
              <w:rPr>
                <w:rFonts w:ascii="Times New Roman" w:hAnsi="Times New Roman" w:eastAsia="Times New Roman"/>
                <w:b w:val="0"/>
                <w:color w:val="000000"/>
                <w:sz w:val="26"/>
              </w:rPr>
              <w:t>repositories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0427147">
            <w:pPr>
              <w:keepNext w:val="0"/>
              <w:spacing w:before="0" w:after="120" w:line="276" w:lineRule="auto"/>
              <w:jc w:val="both"/>
            </w:pPr>
            <w:r>
              <w:rPr>
                <w:rFonts w:ascii="Times New Roman" w:hAnsi="Times New Roman" w:eastAsia="Times New Roman"/>
                <w:b w:val="0"/>
                <w:color w:val="000000"/>
                <w:sz w:val="26"/>
              </w:rPr>
              <w:t>Lưu cấu hình repository Git.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46018ED">
            <w:pPr>
              <w:keepNext w:val="0"/>
              <w:spacing w:before="0" w:after="120" w:line="276" w:lineRule="auto"/>
              <w:jc w:val="both"/>
            </w:pPr>
            <w:r>
              <w:rPr>
                <w:rFonts w:ascii="Times New Roman" w:hAnsi="Times New Roman" w:eastAsia="Times New Roman"/>
                <w:b w:val="0"/>
                <w:color w:val="000000"/>
                <w:sz w:val="26"/>
              </w:rPr>
              <w:t>Remote URL sanitized, provider, default branch, credential reference, state.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C66E7B2">
            <w:pPr>
              <w:keepNext w:val="0"/>
              <w:spacing w:before="0" w:after="120" w:line="276" w:lineRule="auto"/>
              <w:jc w:val="both"/>
            </w:pPr>
            <w:r>
              <w:rPr>
                <w:rFonts w:ascii="Times New Roman" w:hAnsi="Times New Roman" w:eastAsia="Times New Roman"/>
                <w:b w:val="0"/>
                <w:color w:val="000000"/>
                <w:sz w:val="26"/>
              </w:rPr>
              <w:t>Tách repository khỏi project để quản lý lifecycle Git.</w:t>
            </w:r>
          </w:p>
        </w:tc>
      </w:tr>
      <w:tr w14:paraId="11AB3D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715698A">
            <w:pPr>
              <w:keepNext w:val="0"/>
              <w:spacing w:before="0" w:after="120" w:line="276" w:lineRule="auto"/>
              <w:jc w:val="both"/>
            </w:pPr>
            <w:r>
              <w:rPr>
                <w:rFonts w:ascii="Times New Roman" w:hAnsi="Times New Roman" w:eastAsia="Times New Roman"/>
                <w:b w:val="0"/>
                <w:color w:val="000000"/>
                <w:sz w:val="26"/>
              </w:rPr>
              <w:t>branches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2B9344B">
            <w:pPr>
              <w:keepNext w:val="0"/>
              <w:spacing w:before="0" w:after="120" w:line="276" w:lineRule="auto"/>
              <w:jc w:val="both"/>
            </w:pPr>
            <w:r>
              <w:rPr>
                <w:rFonts w:ascii="Times New Roman" w:hAnsi="Times New Roman" w:eastAsia="Times New Roman"/>
                <w:b w:val="0"/>
                <w:color w:val="000000"/>
                <w:sz w:val="26"/>
              </w:rPr>
              <w:t>Cache thông tin branch đã fetch.</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B712589">
            <w:pPr>
              <w:keepNext w:val="0"/>
              <w:spacing w:before="0" w:after="120" w:line="276" w:lineRule="auto"/>
              <w:jc w:val="both"/>
            </w:pPr>
            <w:r>
              <w:rPr>
                <w:rFonts w:ascii="Times New Roman" w:hAnsi="Times New Roman" w:eastAsia="Times New Roman"/>
                <w:b w:val="0"/>
                <w:color w:val="000000"/>
                <w:sz w:val="26"/>
              </w:rPr>
              <w:t>Branch name, head commit, default flag.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BB042CD">
            <w:pPr>
              <w:keepNext w:val="0"/>
              <w:spacing w:before="0" w:after="120" w:line="276" w:lineRule="auto"/>
              <w:jc w:val="both"/>
            </w:pPr>
            <w:r>
              <w:rPr>
                <w:rFonts w:ascii="Times New Roman" w:hAnsi="Times New Roman" w:eastAsia="Times New Roman"/>
                <w:b w:val="0"/>
                <w:color w:val="000000"/>
                <w:sz w:val="26"/>
              </w:rPr>
              <w:t>Git UI và analyze cần danh sách branch nhanh.</w:t>
            </w:r>
          </w:p>
        </w:tc>
      </w:tr>
      <w:tr w14:paraId="3C98C4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3F559DC">
            <w:pPr>
              <w:keepNext w:val="0"/>
              <w:spacing w:before="0" w:after="120" w:line="276" w:lineRule="auto"/>
              <w:jc w:val="both"/>
            </w:pPr>
            <w:r>
              <w:rPr>
                <w:rFonts w:ascii="Times New Roman" w:hAnsi="Times New Roman" w:eastAsia="Times New Roman"/>
                <w:b w:val="0"/>
                <w:color w:val="000000"/>
                <w:sz w:val="26"/>
              </w:rPr>
              <w:t>activities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ACF9500">
            <w:pPr>
              <w:keepNext w:val="0"/>
              <w:spacing w:before="0" w:after="120" w:line="276" w:lineRule="auto"/>
              <w:jc w:val="both"/>
            </w:pPr>
            <w:r>
              <w:rPr>
                <w:rFonts w:ascii="Times New Roman" w:hAnsi="Times New Roman" w:eastAsia="Times New Roman"/>
                <w:b w:val="0"/>
                <w:color w:val="000000"/>
                <w:sz w:val="26"/>
              </w:rPr>
              <w:t>Timeline hoạt động nghiệp vụ.</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6BB6340">
            <w:pPr>
              <w:keepNext w:val="0"/>
              <w:spacing w:before="0" w:after="120" w:line="276" w:lineRule="auto"/>
              <w:jc w:val="both"/>
            </w:pPr>
            <w:r>
              <w:rPr>
                <w:rFonts w:ascii="Times New Roman" w:hAnsi="Times New Roman" w:eastAsia="Times New Roman"/>
                <w:b w:val="0"/>
                <w:color w:val="000000"/>
                <w:sz w:val="26"/>
              </w:rPr>
              <w:t>Actor, action, target, project, timestamp.</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A931AD8">
            <w:pPr>
              <w:keepNext w:val="0"/>
              <w:spacing w:before="0" w:after="120" w:line="276" w:lineRule="auto"/>
              <w:jc w:val="both"/>
            </w:pPr>
            <w:r>
              <w:rPr>
                <w:rFonts w:ascii="Times New Roman" w:hAnsi="Times New Roman" w:eastAsia="Times New Roman"/>
                <w:b w:val="0"/>
                <w:color w:val="000000"/>
                <w:sz w:val="26"/>
              </w:rPr>
              <w:t>Hiển thị lịch sử và hỗ trợ audit nhẹ.</w:t>
            </w:r>
          </w:p>
        </w:tc>
      </w:tr>
      <w:tr w14:paraId="67D49D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D7DE576">
            <w:pPr>
              <w:keepNext w:val="0"/>
              <w:spacing w:before="0" w:after="120" w:line="276" w:lineRule="auto"/>
              <w:jc w:val="both"/>
            </w:pPr>
            <w:r>
              <w:rPr>
                <w:rFonts w:ascii="Times New Roman" w:hAnsi="Times New Roman" w:eastAsia="Times New Roman"/>
                <w:b w:val="0"/>
                <w:color w:val="000000"/>
                <w:sz w:val="26"/>
              </w:rPr>
              <w:t>notifications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501FD4C">
            <w:pPr>
              <w:keepNext w:val="0"/>
              <w:spacing w:before="0" w:after="120" w:line="276" w:lineRule="auto"/>
              <w:jc w:val="both"/>
            </w:pPr>
            <w:r>
              <w:rPr>
                <w:rFonts w:ascii="Times New Roman" w:hAnsi="Times New Roman" w:eastAsia="Times New Roman"/>
                <w:b w:val="0"/>
                <w:color w:val="000000"/>
                <w:sz w:val="26"/>
              </w:rPr>
              <w:t>Thông báo cho người dùng.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66F099A">
            <w:pPr>
              <w:keepNext w:val="0"/>
              <w:spacing w:before="0" w:after="120" w:line="276" w:lineRule="auto"/>
              <w:jc w:val="both"/>
            </w:pPr>
            <w:r>
              <w:rPr>
                <w:rFonts w:ascii="Times New Roman" w:hAnsi="Times New Roman" w:eastAsia="Times New Roman"/>
                <w:b w:val="0"/>
                <w:color w:val="000000"/>
                <w:sz w:val="26"/>
              </w:rPr>
              <w:t>Recipient, type, payload summary, read state.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26D7440">
            <w:pPr>
              <w:keepNext w:val="0"/>
              <w:spacing w:before="0" w:after="120" w:line="276" w:lineRule="auto"/>
              <w:jc w:val="both"/>
            </w:pPr>
            <w:r>
              <w:rPr>
                <w:rFonts w:ascii="Times New Roman" w:hAnsi="Times New Roman" w:eastAsia="Times New Roman"/>
                <w:b w:val="0"/>
                <w:color w:val="000000"/>
                <w:sz w:val="26"/>
              </w:rPr>
              <w:t>Tách notification khỏi activity vì có recipient và trạng thái đọc.</w:t>
            </w:r>
          </w:p>
        </w:tc>
      </w:tr>
      <w:tr w14:paraId="196FB7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30B6638">
            <w:pPr>
              <w:keepNext w:val="0"/>
              <w:spacing w:before="0" w:after="120" w:line="276" w:lineRule="auto"/>
              <w:jc w:val="both"/>
            </w:pPr>
            <w:r>
              <w:rPr>
                <w:rFonts w:ascii="Times New Roman" w:hAnsi="Times New Roman" w:eastAsia="Times New Roman"/>
                <w:b w:val="0"/>
                <w:color w:val="000000"/>
                <w:sz w:val="26"/>
              </w:rPr>
              <w:t>jobs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77C40BE">
            <w:pPr>
              <w:keepNext w:val="0"/>
              <w:spacing w:before="0" w:after="120" w:line="276" w:lineRule="auto"/>
              <w:jc w:val="both"/>
            </w:pPr>
            <w:r>
              <w:rPr>
                <w:rFonts w:ascii="Times New Roman" w:hAnsi="Times New Roman" w:eastAsia="Times New Roman"/>
                <w:b w:val="0"/>
                <w:color w:val="000000"/>
                <w:sz w:val="26"/>
              </w:rPr>
              <w:t>Theo dõi tác vụ nền.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2047EC2">
            <w:pPr>
              <w:keepNext w:val="0"/>
              <w:spacing w:before="0" w:after="120" w:line="276" w:lineRule="auto"/>
              <w:jc w:val="both"/>
            </w:pPr>
            <w:r>
              <w:rPr>
                <w:rFonts w:ascii="Times New Roman" w:hAnsi="Times New Roman" w:eastAsia="Times New Roman"/>
                <w:b w:val="0"/>
                <w:color w:val="000000"/>
                <w:sz w:val="26"/>
              </w:rPr>
              <w:t>Job type, state, attempts, error, correlation id.</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A33C141">
            <w:pPr>
              <w:keepNext w:val="0"/>
              <w:spacing w:before="0" w:after="120" w:line="276" w:lineRule="auto"/>
              <w:jc w:val="both"/>
            </w:pPr>
            <w:r>
              <w:rPr>
                <w:rFonts w:ascii="Times New Roman" w:hAnsi="Times New Roman" w:eastAsia="Times New Roman"/>
                <w:b w:val="0"/>
                <w:color w:val="000000"/>
                <w:sz w:val="26"/>
              </w:rPr>
              <w:t>Người dùng và vận hành cần biết trạng thái job async.</w:t>
            </w:r>
          </w:p>
        </w:tc>
      </w:tr>
      <w:tr w14:paraId="71D0C2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7DF83C9">
            <w:pPr>
              <w:keepNext w:val="0"/>
              <w:spacing w:before="0" w:after="120" w:line="276" w:lineRule="auto"/>
              <w:jc w:val="both"/>
            </w:pPr>
            <w:r>
              <w:rPr>
                <w:rFonts w:ascii="Times New Roman" w:hAnsi="Times New Roman" w:eastAsia="Times New Roman"/>
                <w:b w:val="0"/>
                <w:color w:val="000000"/>
                <w:sz w:val="26"/>
              </w:rPr>
              <w:t>metadata_versions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36A88E3">
            <w:pPr>
              <w:keepNext w:val="0"/>
              <w:spacing w:before="0" w:after="120" w:line="276" w:lineRule="auto"/>
              <w:jc w:val="both"/>
            </w:pPr>
            <w:r>
              <w:rPr>
                <w:rFonts w:ascii="Times New Roman" w:hAnsi="Times New Roman" w:eastAsia="Times New Roman"/>
                <w:b w:val="0"/>
                <w:color w:val="000000"/>
                <w:sz w:val="26"/>
              </w:rPr>
              <w:t>Định danh phiên bản metadata theo commit.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B67B617">
            <w:pPr>
              <w:keepNext w:val="0"/>
              <w:spacing w:before="0" w:after="120" w:line="276" w:lineRule="auto"/>
              <w:jc w:val="both"/>
            </w:pPr>
            <w:r>
              <w:rPr>
                <w:rFonts w:ascii="Times New Roman" w:hAnsi="Times New Roman" w:eastAsia="Times New Roman"/>
                <w:b w:val="0"/>
                <w:color w:val="000000"/>
                <w:sz w:val="26"/>
              </w:rPr>
              <w:t>Project, commit hash, generated at, schema version.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CBAEDD1">
            <w:pPr>
              <w:keepNext w:val="0"/>
              <w:spacing w:before="0" w:after="120" w:line="276" w:lineRule="auto"/>
              <w:jc w:val="both"/>
            </w:pPr>
            <w:r>
              <w:rPr>
                <w:rFonts w:ascii="Times New Roman" w:hAnsi="Times New Roman" w:eastAsia="Times New Roman"/>
                <w:b w:val="0"/>
                <w:color w:val="000000"/>
                <w:sz w:val="26"/>
              </w:rPr>
              <w:t>Đảm bảo metadata lineage và tránh ghi đè sai.</w:t>
            </w:r>
          </w:p>
        </w:tc>
      </w:tr>
      <w:tr w14:paraId="1CD516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DBBA989">
            <w:pPr>
              <w:keepNext w:val="0"/>
              <w:spacing w:before="0" w:after="120" w:line="276" w:lineRule="auto"/>
              <w:jc w:val="both"/>
            </w:pPr>
            <w:r>
              <w:rPr>
                <w:rFonts w:ascii="Times New Roman" w:hAnsi="Times New Roman" w:eastAsia="Times New Roman"/>
                <w:b w:val="0"/>
                <w:color w:val="000000"/>
                <w:sz w:val="26"/>
              </w:rPr>
              <w:t>scenes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3089569">
            <w:pPr>
              <w:keepNext w:val="0"/>
              <w:spacing w:before="0" w:after="120" w:line="276" w:lineRule="auto"/>
              <w:jc w:val="both"/>
            </w:pPr>
            <w:r>
              <w:rPr>
                <w:rFonts w:ascii="Times New Roman" w:hAnsi="Times New Roman" w:eastAsia="Times New Roman"/>
                <w:b w:val="0"/>
                <w:color w:val="000000"/>
                <w:sz w:val="26"/>
              </w:rPr>
              <w:t>Lưu metadata scene .tscn.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F4A2AC8">
            <w:pPr>
              <w:keepNext w:val="0"/>
              <w:spacing w:before="0" w:after="120" w:line="276" w:lineRule="auto"/>
              <w:jc w:val="both"/>
            </w:pPr>
            <w:r>
              <w:rPr>
                <w:rFonts w:ascii="Times New Roman" w:hAnsi="Times New Roman" w:eastAsia="Times New Roman"/>
                <w:b w:val="0"/>
                <w:color w:val="000000"/>
                <w:sz w:val="26"/>
              </w:rPr>
              <w:t>Path, root node, node count, resource count.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A5DB1EB">
            <w:pPr>
              <w:keepNext w:val="0"/>
              <w:spacing w:before="0" w:after="120" w:line="276" w:lineRule="auto"/>
              <w:jc w:val="both"/>
            </w:pPr>
            <w:r>
              <w:rPr>
                <w:rFonts w:ascii="Times New Roman" w:hAnsi="Times New Roman" w:eastAsia="Times New Roman"/>
                <w:b w:val="0"/>
                <w:color w:val="000000"/>
                <w:sz w:val="26"/>
              </w:rPr>
              <w:t>Scene explorer, diff và health cần truy vấn scene.</w:t>
            </w:r>
          </w:p>
        </w:tc>
      </w:tr>
      <w:tr w14:paraId="0D494D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688D798">
            <w:pPr>
              <w:keepNext w:val="0"/>
              <w:spacing w:before="0" w:after="120" w:line="276" w:lineRule="auto"/>
              <w:jc w:val="both"/>
            </w:pPr>
            <w:r>
              <w:rPr>
                <w:rFonts w:ascii="Times New Roman" w:hAnsi="Times New Roman" w:eastAsia="Times New Roman"/>
                <w:b w:val="0"/>
                <w:color w:val="000000"/>
                <w:sz w:val="26"/>
              </w:rPr>
              <w:t>nodes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35CA2D5">
            <w:pPr>
              <w:keepNext w:val="0"/>
              <w:spacing w:before="0" w:after="120" w:line="276" w:lineRule="auto"/>
              <w:jc w:val="both"/>
            </w:pPr>
            <w:r>
              <w:rPr>
                <w:rFonts w:ascii="Times New Roman" w:hAnsi="Times New Roman" w:eastAsia="Times New Roman"/>
                <w:b w:val="0"/>
                <w:color w:val="000000"/>
                <w:sz w:val="26"/>
              </w:rPr>
              <w:t>Lưu node tree của scene.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81F658A">
            <w:pPr>
              <w:keepNext w:val="0"/>
              <w:spacing w:before="0" w:after="120" w:line="276" w:lineRule="auto"/>
              <w:jc w:val="both"/>
            </w:pPr>
            <w:r>
              <w:rPr>
                <w:rFonts w:ascii="Times New Roman" w:hAnsi="Times New Roman" w:eastAsia="Times New Roman"/>
                <w:b w:val="0"/>
                <w:color w:val="000000"/>
                <w:sz w:val="26"/>
              </w:rPr>
              <w:t>Scene id, node path, type, parent, properties summary.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EB482EB">
            <w:pPr>
              <w:keepNext w:val="0"/>
              <w:spacing w:before="0" w:after="120" w:line="276" w:lineRule="auto"/>
              <w:jc w:val="both"/>
            </w:pPr>
            <w:r>
              <w:rPr>
                <w:rFonts w:ascii="Times New Roman" w:hAnsi="Times New Roman" w:eastAsia="Times New Roman"/>
                <w:b w:val="0"/>
                <w:color w:val="000000"/>
                <w:sz w:val="26"/>
              </w:rPr>
              <w:t>Scene-aware diff và viewer cần cấu trúc node.</w:t>
            </w:r>
          </w:p>
        </w:tc>
      </w:tr>
      <w:tr w14:paraId="3A15D1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DC0002E">
            <w:pPr>
              <w:keepNext w:val="0"/>
              <w:spacing w:before="0" w:after="120" w:line="276" w:lineRule="auto"/>
              <w:jc w:val="both"/>
            </w:pPr>
            <w:r>
              <w:rPr>
                <w:rFonts w:ascii="Times New Roman" w:hAnsi="Times New Roman" w:eastAsia="Times New Roman"/>
                <w:b w:val="0"/>
                <w:color w:val="000000"/>
                <w:sz w:val="26"/>
              </w:rPr>
              <w:t>assets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90231A9">
            <w:pPr>
              <w:keepNext w:val="0"/>
              <w:spacing w:before="0" w:after="120" w:line="276" w:lineRule="auto"/>
              <w:jc w:val="both"/>
            </w:pPr>
            <w:r>
              <w:rPr>
                <w:rFonts w:ascii="Times New Roman" w:hAnsi="Times New Roman" w:eastAsia="Times New Roman"/>
                <w:b w:val="0"/>
                <w:color w:val="000000"/>
                <w:sz w:val="26"/>
              </w:rPr>
              <w:t>Lưu metadata asset/resource.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B6C91A7">
            <w:pPr>
              <w:keepNext w:val="0"/>
              <w:spacing w:before="0" w:after="120" w:line="276" w:lineRule="auto"/>
              <w:jc w:val="both"/>
            </w:pPr>
            <w:r>
              <w:rPr>
                <w:rFonts w:ascii="Times New Roman" w:hAnsi="Times New Roman" w:eastAsia="Times New Roman"/>
                <w:b w:val="0"/>
                <w:color w:val="000000"/>
                <w:sz w:val="26"/>
              </w:rPr>
              <w:t>Path, type, size, hash, import info.</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C2B8BBF">
            <w:pPr>
              <w:keepNext w:val="0"/>
              <w:spacing w:before="0" w:after="120" w:line="276" w:lineRule="auto"/>
              <w:jc w:val="both"/>
            </w:pPr>
            <w:r>
              <w:rPr>
                <w:rFonts w:ascii="Times New Roman" w:hAnsi="Times New Roman" w:eastAsia="Times New Roman"/>
                <w:b w:val="0"/>
                <w:color w:val="000000"/>
                <w:sz w:val="26"/>
              </w:rPr>
              <w:t>Asset explorer và dependency graph cần entity asset.</w:t>
            </w:r>
          </w:p>
        </w:tc>
      </w:tr>
      <w:tr w14:paraId="6A70AE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A39C3E6">
            <w:pPr>
              <w:keepNext w:val="0"/>
              <w:spacing w:before="0" w:after="120" w:line="276" w:lineRule="auto"/>
              <w:jc w:val="both"/>
            </w:pPr>
            <w:r>
              <w:rPr>
                <w:rFonts w:ascii="Times New Roman" w:hAnsi="Times New Roman" w:eastAsia="Times New Roman"/>
                <w:b w:val="0"/>
                <w:color w:val="000000"/>
                <w:sz w:val="26"/>
              </w:rPr>
              <w:t>dependencies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1A3E1B6">
            <w:pPr>
              <w:keepNext w:val="0"/>
              <w:spacing w:before="0" w:after="120" w:line="276" w:lineRule="auto"/>
              <w:jc w:val="both"/>
            </w:pPr>
            <w:r>
              <w:rPr>
                <w:rFonts w:ascii="Times New Roman" w:hAnsi="Times New Roman" w:eastAsia="Times New Roman"/>
                <w:b w:val="0"/>
                <w:color w:val="000000"/>
                <w:sz w:val="26"/>
              </w:rPr>
              <w:t>Lưu cạnh graph phụ thuộc.</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8575FDB">
            <w:pPr>
              <w:keepNext w:val="0"/>
              <w:spacing w:before="0" w:after="120" w:line="276" w:lineRule="auto"/>
              <w:jc w:val="both"/>
            </w:pPr>
            <w:r>
              <w:rPr>
                <w:rFonts w:ascii="Times New Roman" w:hAnsi="Times New Roman" w:eastAsia="Times New Roman"/>
                <w:b w:val="0"/>
                <w:color w:val="000000"/>
                <w:sz w:val="26"/>
              </w:rPr>
              <w:t>Source, target, relation type, status.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D497BF8">
            <w:pPr>
              <w:keepNext w:val="0"/>
              <w:spacing w:before="0" w:after="120" w:line="276" w:lineRule="auto"/>
              <w:jc w:val="both"/>
            </w:pPr>
            <w:r>
              <w:rPr>
                <w:rFonts w:ascii="Times New Roman" w:hAnsi="Times New Roman" w:eastAsia="Times New Roman"/>
                <w:b w:val="0"/>
                <w:color w:val="000000"/>
                <w:sz w:val="26"/>
              </w:rPr>
              <w:t>Dependency Engine và Health Engine cần truy vấn graph.</w:t>
            </w:r>
          </w:p>
        </w:tc>
      </w:tr>
      <w:tr w14:paraId="34A9A6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3A72374">
            <w:pPr>
              <w:keepNext w:val="0"/>
              <w:spacing w:before="0" w:after="120" w:line="276" w:lineRule="auto"/>
              <w:jc w:val="both"/>
            </w:pPr>
            <w:r>
              <w:rPr>
                <w:rFonts w:ascii="Times New Roman" w:hAnsi="Times New Roman" w:eastAsia="Times New Roman"/>
                <w:b w:val="0"/>
                <w:color w:val="000000"/>
                <w:sz w:val="26"/>
              </w:rPr>
              <w:t>statistics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DCB69DE">
            <w:pPr>
              <w:keepNext w:val="0"/>
              <w:spacing w:before="0" w:after="120" w:line="276" w:lineRule="auto"/>
              <w:jc w:val="both"/>
            </w:pPr>
            <w:r>
              <w:rPr>
                <w:rFonts w:ascii="Times New Roman" w:hAnsi="Times New Roman" w:eastAsia="Times New Roman"/>
                <w:b w:val="0"/>
                <w:color w:val="000000"/>
                <w:sz w:val="26"/>
              </w:rPr>
              <w:t>Lưu chỉ số tổng hợp.</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C0FEDC7">
            <w:pPr>
              <w:keepNext w:val="0"/>
              <w:spacing w:before="0" w:after="120" w:line="276" w:lineRule="auto"/>
              <w:jc w:val="both"/>
            </w:pPr>
            <w:r>
              <w:rPr>
                <w:rFonts w:ascii="Times New Roman" w:hAnsi="Times New Roman" w:eastAsia="Times New Roman"/>
                <w:b w:val="0"/>
                <w:color w:val="000000"/>
                <w:sz w:val="26"/>
              </w:rPr>
              <w:t>Counts, trends, branch/commit scope.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1A10D43">
            <w:pPr>
              <w:keepNext w:val="0"/>
              <w:spacing w:before="0" w:after="120" w:line="276" w:lineRule="auto"/>
              <w:jc w:val="both"/>
            </w:pPr>
            <w:r>
              <w:rPr>
                <w:rFonts w:ascii="Times New Roman" w:hAnsi="Times New Roman" w:eastAsia="Times New Roman"/>
                <w:b w:val="0"/>
                <w:color w:val="000000"/>
                <w:sz w:val="26"/>
              </w:rPr>
              <w:t>Dashboard không nên tính toán nặng theo request.</w:t>
            </w:r>
          </w:p>
        </w:tc>
      </w:tr>
      <w:tr w14:paraId="398F6D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3946A5A">
            <w:pPr>
              <w:keepNext w:val="0"/>
              <w:spacing w:before="0" w:after="120" w:line="276" w:lineRule="auto"/>
              <w:jc w:val="both"/>
            </w:pPr>
            <w:r>
              <w:rPr>
                <w:rFonts w:ascii="Times New Roman" w:hAnsi="Times New Roman" w:eastAsia="Times New Roman"/>
                <w:b w:val="0"/>
                <w:color w:val="000000"/>
                <w:sz w:val="26"/>
              </w:rPr>
              <w:t>health_reports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687D488">
            <w:pPr>
              <w:keepNext w:val="0"/>
              <w:spacing w:before="0" w:after="120" w:line="276" w:lineRule="auto"/>
              <w:jc w:val="both"/>
            </w:pPr>
            <w:r>
              <w:rPr>
                <w:rFonts w:ascii="Times New Roman" w:hAnsi="Times New Roman" w:eastAsia="Times New Roman"/>
                <w:b w:val="0"/>
                <w:color w:val="000000"/>
                <w:sz w:val="26"/>
              </w:rPr>
              <w:t>Lưu báo cáo sức khỏe.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4BD2885">
            <w:pPr>
              <w:keepNext w:val="0"/>
              <w:spacing w:before="0" w:after="120" w:line="276" w:lineRule="auto"/>
              <w:jc w:val="both"/>
            </w:pPr>
            <w:r>
              <w:rPr>
                <w:rFonts w:ascii="Times New Roman" w:hAnsi="Times New Roman" w:eastAsia="Times New Roman"/>
                <w:b w:val="0"/>
                <w:color w:val="000000"/>
                <w:sz w:val="26"/>
              </w:rPr>
              <w:t>Score, severity summary, rule version.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E2F4A1B">
            <w:pPr>
              <w:keepNext w:val="0"/>
              <w:spacing w:before="0" w:after="120" w:line="276" w:lineRule="auto"/>
              <w:jc w:val="both"/>
            </w:pPr>
            <w:r>
              <w:rPr>
                <w:rFonts w:ascii="Times New Roman" w:hAnsi="Times New Roman" w:eastAsia="Times New Roman"/>
                <w:b w:val="0"/>
                <w:color w:val="000000"/>
                <w:sz w:val="26"/>
              </w:rPr>
              <w:t>Dashboard và lịch sử cần kết quả có version.</w:t>
            </w:r>
          </w:p>
        </w:tc>
      </w:tr>
      <w:tr w14:paraId="020A8A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F083EA4">
            <w:pPr>
              <w:keepNext w:val="0"/>
              <w:spacing w:before="0" w:after="120" w:line="276" w:lineRule="auto"/>
              <w:jc w:val="both"/>
            </w:pPr>
            <w:r>
              <w:rPr>
                <w:rFonts w:ascii="Times New Roman" w:hAnsi="Times New Roman" w:eastAsia="Times New Roman"/>
                <w:b w:val="0"/>
                <w:color w:val="000000"/>
                <w:sz w:val="26"/>
              </w:rPr>
              <w:t>health_issues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F707B10">
            <w:pPr>
              <w:keepNext w:val="0"/>
              <w:spacing w:before="0" w:after="120" w:line="276" w:lineRule="auto"/>
              <w:jc w:val="both"/>
            </w:pPr>
            <w:r>
              <w:rPr>
                <w:rFonts w:ascii="Times New Roman" w:hAnsi="Times New Roman" w:eastAsia="Times New Roman"/>
                <w:b w:val="0"/>
                <w:color w:val="000000"/>
                <w:sz w:val="26"/>
              </w:rPr>
              <w:t>Lưu từng issue do rule phát hiện.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2D36AEF">
            <w:pPr>
              <w:keepNext w:val="0"/>
              <w:spacing w:before="0" w:after="120" w:line="276" w:lineRule="auto"/>
              <w:jc w:val="both"/>
            </w:pPr>
            <w:r>
              <w:rPr>
                <w:rFonts w:ascii="Times New Roman" w:hAnsi="Times New Roman" w:eastAsia="Times New Roman"/>
                <w:b w:val="0"/>
                <w:color w:val="000000"/>
                <w:sz w:val="26"/>
              </w:rPr>
              <w:t>Rule code, severity, entity ref, message.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8390C67">
            <w:pPr>
              <w:keepNext w:val="0"/>
              <w:spacing w:before="0" w:after="120" w:line="276" w:lineRule="auto"/>
              <w:jc w:val="both"/>
            </w:pPr>
            <w:r>
              <w:rPr>
                <w:rFonts w:ascii="Times New Roman" w:hAnsi="Times New Roman" w:eastAsia="Times New Roman"/>
                <w:b w:val="0"/>
                <w:color w:val="000000"/>
                <w:sz w:val="26"/>
              </w:rPr>
              <w:t>Cho phép drill-down và notification theo issue.</w:t>
            </w:r>
          </w:p>
        </w:tc>
      </w:tr>
      <w:tr w14:paraId="3B000A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BDA1F01">
            <w:pPr>
              <w:keepNext w:val="0"/>
              <w:spacing w:before="0" w:after="120" w:line="276" w:lineRule="auto"/>
              <w:jc w:val="both"/>
            </w:pPr>
            <w:r>
              <w:rPr>
                <w:rFonts w:ascii="Times New Roman" w:hAnsi="Times New Roman" w:eastAsia="Times New Roman"/>
                <w:b w:val="0"/>
                <w:color w:val="000000"/>
                <w:sz w:val="26"/>
              </w:rPr>
              <w:t>audit_logs</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182B7F9">
            <w:pPr>
              <w:keepNext w:val="0"/>
              <w:spacing w:before="0" w:after="120" w:line="276" w:lineRule="auto"/>
              <w:jc w:val="both"/>
            </w:pPr>
            <w:r>
              <w:rPr>
                <w:rFonts w:ascii="Times New Roman" w:hAnsi="Times New Roman" w:eastAsia="Times New Roman"/>
                <w:b w:val="0"/>
                <w:color w:val="000000"/>
                <w:sz w:val="26"/>
              </w:rPr>
              <w:t>Lưu audit nghiệp vụ quan trọng.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4B56AB4">
            <w:pPr>
              <w:keepNext w:val="0"/>
              <w:spacing w:before="0" w:after="120" w:line="276" w:lineRule="auto"/>
              <w:jc w:val="both"/>
            </w:pPr>
            <w:r>
              <w:rPr>
                <w:rFonts w:ascii="Times New Roman" w:hAnsi="Times New Roman" w:eastAsia="Times New Roman"/>
                <w:b w:val="0"/>
                <w:color w:val="000000"/>
                <w:sz w:val="26"/>
              </w:rPr>
              <w:t>Actor, action, target, before/after summary.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41FA4EF">
            <w:pPr>
              <w:keepNext w:val="0"/>
              <w:spacing w:before="0" w:after="120" w:line="276" w:lineRule="auto"/>
              <w:jc w:val="both"/>
            </w:pPr>
            <w:r>
              <w:rPr>
                <w:rFonts w:ascii="Times New Roman" w:hAnsi="Times New Roman" w:eastAsia="Times New Roman"/>
                <w:b w:val="0"/>
                <w:color w:val="000000"/>
                <w:sz w:val="26"/>
              </w:rPr>
              <w:t>Cần truy vết an toàn hơn application log.</w:t>
            </w:r>
          </w:p>
        </w:tc>
      </w:tr>
    </w:tbl>
    <w:p w14:paraId="7E3898CA">
      <w:pPr>
        <w:keepNext w:val="0"/>
        <w:spacing w:before="0" w:after="120" w:line="276" w:lineRule="auto"/>
        <w:jc w:val="both"/>
      </w:pPr>
    </w:p>
    <w:p w14:paraId="7C5D21E4">
      <w:pPr>
        <w:keepNext w:val="0"/>
        <w:spacing w:before="0" w:after="120" w:line="276" w:lineRule="auto"/>
        <w:jc w:val="both"/>
      </w:pPr>
      <w:r>
        <w:rPr>
          <w:rFonts w:ascii="Times New Roman" w:hAnsi="Times New Roman" w:eastAsia="Times New Roman"/>
          <w:color w:val="000000"/>
          <w:sz w:val="26"/>
        </w:rPr>
        <w:t>Core tables và metadata tables nên có index theo project_id, repository_id, metadata_version_id, state và created_at. Lý do kỹ thuật là hầu hết truy vấn đều có project scope và phân trang theo thời gian hoặc version.</w:t>
      </w:r>
    </w:p>
    <w:p w14:paraId="746D0151">
      <w:pPr>
        <w:pStyle w:val="2"/>
        <w:keepNext/>
        <w:pageBreakBefore/>
        <w:spacing w:before="240" w:after="160" w:line="276" w:lineRule="auto"/>
        <w:jc w:val="both"/>
      </w:pPr>
      <w:r>
        <w:rPr>
          <w:rFonts w:ascii="Times New Roman" w:hAnsi="Times New Roman" w:eastAsia="Times New Roman"/>
          <w:b/>
          <w:color w:val="000000"/>
          <w:sz w:val="26"/>
        </w:rPr>
        <w:t>51. Future Expansion</w:t>
      </w:r>
    </w:p>
    <w:p w14:paraId="297BC2E3">
      <w:pPr>
        <w:keepNext w:val="0"/>
        <w:spacing w:before="0" w:after="120" w:line="276" w:lineRule="auto"/>
        <w:jc w:val="both"/>
      </w:pPr>
      <w:r>
        <w:rPr>
          <w:rFonts w:ascii="Times New Roman" w:hAnsi="Times New Roman" w:eastAsia="Times New Roman"/>
          <w:color w:val="000000"/>
          <w:sz w:val="26"/>
        </w:rPr>
        <w:t>Future Expansion chỉ mô tả hướng mở rộng đã phù hợp với định hướng hiện có, không đưa vào phạm vi triển khai bắt buộc. Mỗi hướng mở rộng phải giữ nguyên nguyên tắc nền tảng: không thay thế Godot Editor, không biến hệ thống thành IDE và không bỏ qua kiểm soát quyền/audit.</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409"/>
        <w:gridCol w:w="2409"/>
        <w:gridCol w:w="2409"/>
        <w:gridCol w:w="2409"/>
      </w:tblGrid>
      <w:tr w14:paraId="54477F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F545D45">
            <w:pPr>
              <w:keepNext w:val="0"/>
              <w:spacing w:before="0" w:after="120" w:line="276" w:lineRule="auto"/>
              <w:jc w:val="both"/>
            </w:pPr>
            <w:r>
              <w:rPr>
                <w:rFonts w:ascii="Times New Roman" w:hAnsi="Times New Roman" w:eastAsia="Times New Roman"/>
                <w:b/>
                <w:color w:val="000000"/>
                <w:sz w:val="26"/>
              </w:rPr>
              <w:t>Hướng mở rộng</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DFF619D">
            <w:pPr>
              <w:keepNext w:val="0"/>
              <w:spacing w:before="0" w:after="120" w:line="276" w:lineRule="auto"/>
              <w:jc w:val="both"/>
            </w:pPr>
            <w:r>
              <w:rPr>
                <w:rFonts w:ascii="Times New Roman" w:hAnsi="Times New Roman" w:eastAsia="Times New Roman"/>
                <w:b/>
                <w:color w:val="000000"/>
                <w:sz w:val="26"/>
              </w:rPr>
              <w:t>Mô tả</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907AEBE">
            <w:pPr>
              <w:keepNext w:val="0"/>
              <w:spacing w:before="0" w:after="120" w:line="276" w:lineRule="auto"/>
              <w:jc w:val="both"/>
            </w:pPr>
            <w:r>
              <w:rPr>
                <w:rFonts w:ascii="Times New Roman" w:hAnsi="Times New Roman" w:eastAsia="Times New Roman"/>
                <w:b/>
                <w:color w:val="000000"/>
                <w:sz w:val="26"/>
              </w:rPr>
              <w:t>Điều kiện kỹ thuật trước khi triển khai</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1C1BAB0">
            <w:pPr>
              <w:keepNext w:val="0"/>
              <w:spacing w:before="0" w:after="120" w:line="276" w:lineRule="auto"/>
              <w:jc w:val="both"/>
            </w:pPr>
            <w:r>
              <w:rPr>
                <w:rFonts w:ascii="Times New Roman" w:hAnsi="Times New Roman" w:eastAsia="Times New Roman"/>
                <w:b/>
                <w:color w:val="000000"/>
                <w:sz w:val="26"/>
              </w:rPr>
              <w:t>Rủi ro</w:t>
            </w:r>
          </w:p>
        </w:tc>
      </w:tr>
      <w:tr w14:paraId="2604E2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23E687F">
            <w:pPr>
              <w:keepNext w:val="0"/>
              <w:spacing w:before="0" w:after="120" w:line="276" w:lineRule="auto"/>
              <w:jc w:val="both"/>
            </w:pPr>
            <w:r>
              <w:rPr>
                <w:rFonts w:ascii="Times New Roman" w:hAnsi="Times New Roman" w:eastAsia="Times New Roman"/>
                <w:b w:val="0"/>
                <w:color w:val="000000"/>
                <w:sz w:val="26"/>
              </w:rPr>
              <w:t>AI Project Assistant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8BF5ED5">
            <w:pPr>
              <w:keepNext w:val="0"/>
              <w:spacing w:before="0" w:after="120" w:line="276" w:lineRule="auto"/>
              <w:jc w:val="both"/>
            </w:pPr>
            <w:r>
              <w:rPr>
                <w:rFonts w:ascii="Times New Roman" w:hAnsi="Times New Roman" w:eastAsia="Times New Roman"/>
                <w:b w:val="0"/>
                <w:color w:val="000000"/>
                <w:sz w:val="26"/>
              </w:rPr>
              <w:t>Gợi ý giải thích health issue, tóm tắt diff, hỗ trợ tìm hiểu cấu trúc project.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6977F71">
            <w:pPr>
              <w:keepNext w:val="0"/>
              <w:spacing w:before="0" w:after="120" w:line="276" w:lineRule="auto"/>
              <w:jc w:val="both"/>
            </w:pPr>
            <w:r>
              <w:rPr>
                <w:rFonts w:ascii="Times New Roman" w:hAnsi="Times New Roman" w:eastAsia="Times New Roman"/>
                <w:b w:val="0"/>
                <w:color w:val="000000"/>
                <w:sz w:val="26"/>
              </w:rPr>
              <w:t>Cần data minimization, permission filter và audit truy cập metadata.</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87C9FC0">
            <w:pPr>
              <w:keepNext w:val="0"/>
              <w:spacing w:before="0" w:after="120" w:line="276" w:lineRule="auto"/>
              <w:jc w:val="both"/>
            </w:pPr>
            <w:r>
              <w:rPr>
                <w:rFonts w:ascii="Times New Roman" w:hAnsi="Times New Roman" w:eastAsia="Times New Roman"/>
                <w:b w:val="0"/>
                <w:color w:val="000000"/>
                <w:sz w:val="26"/>
              </w:rPr>
              <w:t>Rò rỉ source/asset nếu prompt chứa dữ liệu nhạy cảm.</w:t>
            </w:r>
          </w:p>
        </w:tc>
      </w:tr>
      <w:tr w14:paraId="1DF4B4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1314CC5">
            <w:pPr>
              <w:keepNext w:val="0"/>
              <w:spacing w:before="0" w:after="120" w:line="276" w:lineRule="auto"/>
              <w:jc w:val="both"/>
            </w:pPr>
            <w:r>
              <w:rPr>
                <w:rFonts w:ascii="Times New Roman" w:hAnsi="Times New Roman" w:eastAsia="Times New Roman"/>
                <w:b w:val="0"/>
                <w:color w:val="000000"/>
                <w:sz w:val="26"/>
              </w:rPr>
              <w:t>Plugin Marketplace</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D71CED9">
            <w:pPr>
              <w:keepNext w:val="0"/>
              <w:spacing w:before="0" w:after="120" w:line="276" w:lineRule="auto"/>
              <w:jc w:val="both"/>
            </w:pPr>
            <w:r>
              <w:rPr>
                <w:rFonts w:ascii="Times New Roman" w:hAnsi="Times New Roman" w:eastAsia="Times New Roman"/>
                <w:b w:val="0"/>
                <w:color w:val="000000"/>
                <w:sz w:val="26"/>
              </w:rPr>
              <w:t>Cho phép bổ sung rule health hoặc parser extension.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2228397">
            <w:pPr>
              <w:keepNext w:val="0"/>
              <w:spacing w:before="0" w:after="120" w:line="276" w:lineRule="auto"/>
              <w:jc w:val="both"/>
            </w:pPr>
            <w:r>
              <w:rPr>
                <w:rFonts w:ascii="Times New Roman" w:hAnsi="Times New Roman" w:eastAsia="Times New Roman"/>
                <w:b w:val="0"/>
                <w:color w:val="000000"/>
                <w:sz w:val="26"/>
              </w:rPr>
              <w:t>Cần sandbox, signing, versioning và review security.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6F966C7">
            <w:pPr>
              <w:keepNext w:val="0"/>
              <w:spacing w:before="0" w:after="120" w:line="276" w:lineRule="auto"/>
              <w:jc w:val="both"/>
            </w:pPr>
            <w:r>
              <w:rPr>
                <w:rFonts w:ascii="Times New Roman" w:hAnsi="Times New Roman" w:eastAsia="Times New Roman"/>
                <w:b w:val="0"/>
                <w:color w:val="000000"/>
                <w:sz w:val="26"/>
              </w:rPr>
              <w:t>Plugin không tin cậy có thể phá metadata hoặc gây DoS.</w:t>
            </w:r>
          </w:p>
        </w:tc>
      </w:tr>
      <w:tr w14:paraId="59C1EF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13B5E9A">
            <w:pPr>
              <w:keepNext w:val="0"/>
              <w:spacing w:before="0" w:after="120" w:line="276" w:lineRule="auto"/>
              <w:jc w:val="both"/>
            </w:pPr>
            <w:r>
              <w:rPr>
                <w:rFonts w:ascii="Times New Roman" w:hAnsi="Times New Roman" w:eastAsia="Times New Roman"/>
                <w:b w:val="0"/>
                <w:color w:val="000000"/>
                <w:sz w:val="26"/>
              </w:rPr>
              <w:t>Desktop Client</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C682D94">
            <w:pPr>
              <w:keepNext w:val="0"/>
              <w:spacing w:before="0" w:after="120" w:line="276" w:lineRule="auto"/>
              <w:jc w:val="both"/>
            </w:pPr>
            <w:r>
              <w:rPr>
                <w:rFonts w:ascii="Times New Roman" w:hAnsi="Times New Roman" w:eastAsia="Times New Roman"/>
                <w:b w:val="0"/>
                <w:color w:val="000000"/>
                <w:sz w:val="26"/>
              </w:rPr>
              <w:t>Ứng dụng desktop đồng bộ với platform.</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35177D5">
            <w:pPr>
              <w:keepNext w:val="0"/>
              <w:spacing w:before="0" w:after="120" w:line="276" w:lineRule="auto"/>
              <w:jc w:val="both"/>
            </w:pPr>
            <w:r>
              <w:rPr>
                <w:rFonts w:ascii="Times New Roman" w:hAnsi="Times New Roman" w:eastAsia="Times New Roman"/>
                <w:b w:val="0"/>
                <w:color w:val="000000"/>
                <w:sz w:val="26"/>
              </w:rPr>
              <w:t>Cần API version ổn định, auth flow và offline policy.</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8DFAF86">
            <w:pPr>
              <w:keepNext w:val="0"/>
              <w:spacing w:before="0" w:after="120" w:line="276" w:lineRule="auto"/>
              <w:jc w:val="both"/>
            </w:pPr>
            <w:r>
              <w:rPr>
                <w:rFonts w:ascii="Times New Roman" w:hAnsi="Times New Roman" w:eastAsia="Times New Roman"/>
                <w:b w:val="0"/>
                <w:color w:val="000000"/>
                <w:sz w:val="26"/>
              </w:rPr>
              <w:t>Tăng surface area bảo mật.</w:t>
            </w:r>
          </w:p>
        </w:tc>
      </w:tr>
      <w:tr w14:paraId="0DD4A8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9F5A606">
            <w:pPr>
              <w:keepNext w:val="0"/>
              <w:spacing w:before="0" w:after="120" w:line="276" w:lineRule="auto"/>
              <w:jc w:val="both"/>
            </w:pPr>
            <w:r>
              <w:rPr>
                <w:rFonts w:ascii="Times New Roman" w:hAnsi="Times New Roman" w:eastAsia="Times New Roman"/>
                <w:b w:val="0"/>
                <w:color w:val="000000"/>
                <w:sz w:val="26"/>
              </w:rPr>
              <w:t>Godot Plugin</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0C3DA48">
            <w:pPr>
              <w:keepNext w:val="0"/>
              <w:spacing w:before="0" w:after="120" w:line="276" w:lineRule="auto"/>
              <w:jc w:val="both"/>
            </w:pPr>
            <w:r>
              <w:rPr>
                <w:rFonts w:ascii="Times New Roman" w:hAnsi="Times New Roman" w:eastAsia="Times New Roman"/>
                <w:b w:val="0"/>
                <w:color w:val="000000"/>
                <w:sz w:val="26"/>
              </w:rPr>
              <w:t>Plugin trong Godot gửi metadata hoặc mở liên kết dashboard.</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C744691">
            <w:pPr>
              <w:keepNext w:val="0"/>
              <w:spacing w:before="0" w:after="120" w:line="276" w:lineRule="auto"/>
              <w:jc w:val="both"/>
            </w:pPr>
            <w:r>
              <w:rPr>
                <w:rFonts w:ascii="Times New Roman" w:hAnsi="Times New Roman" w:eastAsia="Times New Roman"/>
                <w:b w:val="0"/>
                <w:color w:val="000000"/>
                <w:sz w:val="26"/>
              </w:rPr>
              <w:t>Cần token scoped, protocol rõ ràng và không can thiệp editor.</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659273B">
            <w:pPr>
              <w:keepNext w:val="0"/>
              <w:spacing w:before="0" w:after="120" w:line="276" w:lineRule="auto"/>
              <w:jc w:val="both"/>
            </w:pPr>
            <w:r>
              <w:rPr>
                <w:rFonts w:ascii="Times New Roman" w:hAnsi="Times New Roman" w:eastAsia="Times New Roman"/>
                <w:b w:val="0"/>
                <w:color w:val="000000"/>
                <w:sz w:val="26"/>
              </w:rPr>
              <w:t>Có thể bị hiểu nhầm là IDE replacement nếu vượt phạm vi.</w:t>
            </w:r>
          </w:p>
        </w:tc>
      </w:tr>
      <w:tr w14:paraId="157130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DFC4B90">
            <w:pPr>
              <w:keepNext w:val="0"/>
              <w:spacing w:before="0" w:after="120" w:line="276" w:lineRule="auto"/>
              <w:jc w:val="both"/>
            </w:pPr>
            <w:r>
              <w:rPr>
                <w:rFonts w:ascii="Times New Roman" w:hAnsi="Times New Roman" w:eastAsia="Times New Roman"/>
                <w:b w:val="0"/>
                <w:color w:val="000000"/>
                <w:sz w:val="26"/>
              </w:rPr>
              <w:t>MCP Server</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CA6F9EC">
            <w:pPr>
              <w:keepNext w:val="0"/>
              <w:spacing w:before="0" w:after="120" w:line="276" w:lineRule="auto"/>
              <w:jc w:val="both"/>
            </w:pPr>
            <w:r>
              <w:rPr>
                <w:rFonts w:ascii="Times New Roman" w:hAnsi="Times New Roman" w:eastAsia="Times New Roman"/>
                <w:b w:val="0"/>
                <w:color w:val="000000"/>
                <w:sz w:val="26"/>
              </w:rPr>
              <w:t>Expose metadata project cho agent/tool bên ngoài.</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FC31DBA">
            <w:pPr>
              <w:keepNext w:val="0"/>
              <w:spacing w:before="0" w:after="120" w:line="276" w:lineRule="auto"/>
              <w:jc w:val="both"/>
            </w:pPr>
            <w:r>
              <w:rPr>
                <w:rFonts w:ascii="Times New Roman" w:hAnsi="Times New Roman" w:eastAsia="Times New Roman"/>
                <w:b w:val="0"/>
                <w:color w:val="000000"/>
                <w:sz w:val="26"/>
              </w:rPr>
              <w:t>Cần permission model, rate limit, audit và schema ổn định.</w:t>
            </w:r>
          </w:p>
        </w:tc>
        <w:tc>
          <w:tcPr>
            <w:tcW w:w="2409"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6DE43FA">
            <w:pPr>
              <w:keepNext w:val="0"/>
              <w:spacing w:before="0" w:after="120" w:line="276" w:lineRule="auto"/>
              <w:jc w:val="both"/>
            </w:pPr>
            <w:r>
              <w:rPr>
                <w:rFonts w:ascii="Times New Roman" w:hAnsi="Times New Roman" w:eastAsia="Times New Roman"/>
                <w:b w:val="0"/>
                <w:color w:val="000000"/>
                <w:sz w:val="26"/>
              </w:rPr>
              <w:t>Agent có thể truy vấn dữ liệu quá rộng nếu scope không chặt.</w:t>
            </w:r>
          </w:p>
        </w:tc>
      </w:tr>
    </w:tbl>
    <w:p w14:paraId="4D00EB9B">
      <w:pPr>
        <w:keepNext w:val="0"/>
        <w:spacing w:before="0" w:after="120" w:line="276" w:lineRule="auto"/>
        <w:jc w:val="both"/>
      </w:pPr>
    </w:p>
    <w:p w14:paraId="5FDB3F86">
      <w:pPr>
        <w:keepNext w:val="0"/>
        <w:spacing w:before="0" w:after="120" w:line="276" w:lineRule="auto"/>
        <w:jc w:val="both"/>
      </w:pPr>
      <w:r>
        <w:rPr>
          <w:rFonts w:ascii="Times New Roman" w:hAnsi="Times New Roman" w:eastAsia="Times New Roman"/>
          <w:color w:val="000000"/>
          <w:sz w:val="26"/>
        </w:rPr>
        <w:t>Ưu tiên mở rộng nên dựa trên dữ liệu vận hành: module nào có nhiều lỗi, KPI nào chưa đạt và workflow nào người dùng sử dụng nhiều nhất. Lý do kỹ thuật là mở rộng trước khi nền tảng metadata ổn định sẽ làm tăng nợ kỹ thuật và khó kiểm thử.</w:t>
      </w:r>
    </w:p>
    <w:p w14:paraId="249A9106">
      <w:pPr>
        <w:pStyle w:val="2"/>
        <w:keepNext/>
        <w:pageBreakBefore/>
        <w:spacing w:before="240" w:after="160" w:line="276" w:lineRule="auto"/>
        <w:jc w:val="both"/>
      </w:pPr>
      <w:r>
        <w:rPr>
          <w:rFonts w:ascii="Times New Roman" w:hAnsi="Times New Roman" w:eastAsia="Times New Roman"/>
          <w:b/>
          <w:color w:val="000000"/>
          <w:sz w:val="26"/>
        </w:rPr>
        <w:t>52. Gợi ý vị trí chèn vào SRS hiện có</w:t>
      </w:r>
    </w:p>
    <w:tbl>
      <w:tblPr>
        <w:tblStyle w:val="35"/>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3213"/>
        <w:gridCol w:w="3213"/>
        <w:gridCol w:w="3213"/>
      </w:tblGrid>
      <w:tr w14:paraId="5F43BA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D069337">
            <w:pPr>
              <w:keepNext w:val="0"/>
              <w:spacing w:before="0" w:after="120" w:line="276" w:lineRule="auto"/>
              <w:jc w:val="both"/>
            </w:pPr>
            <w:r>
              <w:rPr>
                <w:rFonts w:ascii="Times New Roman" w:hAnsi="Times New Roman" w:eastAsia="Times New Roman"/>
                <w:b/>
                <w:color w:val="000000"/>
                <w:sz w:val="26"/>
              </w:rPr>
              <w:t>Nội dung bổ sung</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9664F92">
            <w:pPr>
              <w:keepNext w:val="0"/>
              <w:spacing w:before="0" w:after="120" w:line="276" w:lineRule="auto"/>
              <w:jc w:val="both"/>
            </w:pPr>
            <w:r>
              <w:rPr>
                <w:rFonts w:ascii="Times New Roman" w:hAnsi="Times New Roman" w:eastAsia="Times New Roman"/>
                <w:b/>
                <w:color w:val="000000"/>
                <w:sz w:val="26"/>
              </w:rPr>
              <w:t>Vị trí chèn đề xuất</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17A7253">
            <w:pPr>
              <w:keepNext w:val="0"/>
              <w:spacing w:before="0" w:after="120" w:line="276" w:lineRule="auto"/>
              <w:jc w:val="both"/>
            </w:pPr>
            <w:r>
              <w:rPr>
                <w:rFonts w:ascii="Times New Roman" w:hAnsi="Times New Roman" w:eastAsia="Times New Roman"/>
                <w:b/>
                <w:color w:val="000000"/>
                <w:sz w:val="26"/>
              </w:rPr>
              <w:t>Lý do</w:t>
            </w:r>
          </w:p>
        </w:tc>
      </w:tr>
      <w:tr w14:paraId="29C72A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43A824B">
            <w:pPr>
              <w:keepNext w:val="0"/>
              <w:spacing w:before="0" w:after="120" w:line="276" w:lineRule="auto"/>
              <w:jc w:val="both"/>
            </w:pPr>
            <w:r>
              <w:rPr>
                <w:rFonts w:ascii="Times New Roman" w:hAnsi="Times New Roman" w:eastAsia="Times New Roman"/>
                <w:b w:val="0"/>
                <w:color w:val="000000"/>
                <w:sz w:val="26"/>
              </w:rPr>
              <w:t>Context Diagram, System Context, Business Context</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99EE1AB">
            <w:pPr>
              <w:keepNext w:val="0"/>
              <w:spacing w:before="0" w:after="120" w:line="276" w:lineRule="auto"/>
              <w:jc w:val="both"/>
            </w:pPr>
            <w:r>
              <w:rPr>
                <w:rFonts w:ascii="Times New Roman" w:hAnsi="Times New Roman" w:eastAsia="Times New Roman"/>
                <w:b w:val="0"/>
                <w:color w:val="000000"/>
                <w:sz w:val="26"/>
              </w:rPr>
              <w:t>Sau mục 2 hoặc trước mục 3 của SRS chính.</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6E5237C">
            <w:pPr>
              <w:keepNext w:val="0"/>
              <w:spacing w:before="0" w:after="120" w:line="276" w:lineRule="auto"/>
              <w:jc w:val="both"/>
            </w:pPr>
            <w:r>
              <w:rPr>
                <w:rFonts w:ascii="Times New Roman" w:hAnsi="Times New Roman" w:eastAsia="Times New Roman"/>
                <w:b w:val="0"/>
                <w:color w:val="000000"/>
                <w:sz w:val="26"/>
              </w:rPr>
              <w:t>Làm rõ bối cảnh trước phạm vi và yêu cầu.</w:t>
            </w:r>
          </w:p>
        </w:tc>
      </w:tr>
      <w:tr w14:paraId="248F7C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BB86B28">
            <w:pPr>
              <w:keepNext w:val="0"/>
              <w:spacing w:before="0" w:after="120" w:line="276" w:lineRule="auto"/>
              <w:jc w:val="both"/>
            </w:pPr>
            <w:r>
              <w:rPr>
                <w:rFonts w:ascii="Times New Roman" w:hAnsi="Times New Roman" w:eastAsia="Times New Roman"/>
                <w:b w:val="0"/>
                <w:color w:val="000000"/>
                <w:sz w:val="26"/>
              </w:rPr>
              <w:t>Architecture Overview, Deployment Architecture, Component/Deployment Diagram</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0513FB1">
            <w:pPr>
              <w:keepNext w:val="0"/>
              <w:spacing w:before="0" w:after="120" w:line="276" w:lineRule="auto"/>
              <w:jc w:val="both"/>
            </w:pPr>
            <w:r>
              <w:rPr>
                <w:rFonts w:ascii="Times New Roman" w:hAnsi="Times New Roman" w:eastAsia="Times New Roman"/>
                <w:b w:val="0"/>
                <w:color w:val="000000"/>
                <w:sz w:val="26"/>
              </w:rPr>
              <w:t>Sau mục 6 Kiến trúc tổng thể.</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1AC2549">
            <w:pPr>
              <w:keepNext w:val="0"/>
              <w:spacing w:before="0" w:after="120" w:line="276" w:lineRule="auto"/>
              <w:jc w:val="both"/>
            </w:pPr>
            <w:r>
              <w:rPr>
                <w:rFonts w:ascii="Times New Roman" w:hAnsi="Times New Roman" w:eastAsia="Times New Roman"/>
                <w:b w:val="0"/>
                <w:color w:val="000000"/>
                <w:sz w:val="26"/>
              </w:rPr>
              <w:t>Bổ sung kiến trúc mà không thay đổi kiến trúc hiện có.</w:t>
            </w:r>
          </w:p>
        </w:tc>
      </w:tr>
      <w:tr w14:paraId="4501EE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1453BA37">
            <w:pPr>
              <w:keepNext w:val="0"/>
              <w:spacing w:before="0" w:after="120" w:line="276" w:lineRule="auto"/>
              <w:jc w:val="both"/>
            </w:pPr>
            <w:r>
              <w:rPr>
                <w:rFonts w:ascii="Times New Roman" w:hAnsi="Times New Roman" w:eastAsia="Times New Roman"/>
                <w:b w:val="0"/>
                <w:color w:val="000000"/>
                <w:sz w:val="26"/>
              </w:rPr>
              <w:t>Module Specification và Core Engine Design</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60D2C609">
            <w:pPr>
              <w:keepNext w:val="0"/>
              <w:spacing w:before="0" w:after="120" w:line="276" w:lineRule="auto"/>
              <w:jc w:val="both"/>
            </w:pPr>
            <w:r>
              <w:rPr>
                <w:rFonts w:ascii="Times New Roman" w:hAnsi="Times New Roman" w:eastAsia="Times New Roman"/>
                <w:b w:val="0"/>
                <w:color w:val="000000"/>
                <w:sz w:val="26"/>
              </w:rPr>
              <w:t>Sau mục 7 hoặc trước mục 8.</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331B0C0">
            <w:pPr>
              <w:keepNext w:val="0"/>
              <w:spacing w:before="0" w:after="120" w:line="276" w:lineRule="auto"/>
              <w:jc w:val="both"/>
            </w:pPr>
            <w:r>
              <w:rPr>
                <w:rFonts w:ascii="Times New Roman" w:hAnsi="Times New Roman" w:eastAsia="Times New Roman"/>
                <w:b w:val="0"/>
                <w:color w:val="000000"/>
                <w:sz w:val="26"/>
              </w:rPr>
              <w:t>Giải thích cách triển khai module mà không lặp FR.</w:t>
            </w:r>
          </w:p>
        </w:tc>
      </w:tr>
      <w:tr w14:paraId="4B952F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CDF95EA">
            <w:pPr>
              <w:keepNext w:val="0"/>
              <w:spacing w:before="0" w:after="120" w:line="276" w:lineRule="auto"/>
              <w:jc w:val="both"/>
            </w:pPr>
            <w:r>
              <w:rPr>
                <w:rFonts w:ascii="Times New Roman" w:hAnsi="Times New Roman" w:eastAsia="Times New Roman"/>
                <w:b w:val="0"/>
                <w:color w:val="000000"/>
                <w:sz w:val="26"/>
              </w:rPr>
              <w:t>State Machine, Event Catalog, Domain Model</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3EFFFCD4">
            <w:pPr>
              <w:keepNext w:val="0"/>
              <w:spacing w:before="0" w:after="120" w:line="276" w:lineRule="auto"/>
              <w:jc w:val="both"/>
            </w:pPr>
            <w:r>
              <w:rPr>
                <w:rFonts w:ascii="Times New Roman" w:hAnsi="Times New Roman" w:eastAsia="Times New Roman"/>
                <w:b w:val="0"/>
                <w:color w:val="000000"/>
                <w:sz w:val="26"/>
              </w:rPr>
              <w:t>Sau mục 9 Mô hình dữ liệu.</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4E89910A">
            <w:pPr>
              <w:keepNext w:val="0"/>
              <w:spacing w:before="0" w:after="120" w:line="276" w:lineRule="auto"/>
              <w:jc w:val="both"/>
            </w:pPr>
            <w:r>
              <w:rPr>
                <w:rFonts w:ascii="Times New Roman" w:hAnsi="Times New Roman" w:eastAsia="Times New Roman"/>
                <w:b w:val="0"/>
                <w:color w:val="000000"/>
                <w:sz w:val="26"/>
              </w:rPr>
              <w:t>Bổ sung lifecycle, event và entity semantics.</w:t>
            </w:r>
          </w:p>
        </w:tc>
      </w:tr>
      <w:tr w14:paraId="2512DC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279F7BE">
            <w:pPr>
              <w:keepNext w:val="0"/>
              <w:spacing w:before="0" w:after="120" w:line="276" w:lineRule="auto"/>
              <w:jc w:val="both"/>
            </w:pPr>
            <w:r>
              <w:rPr>
                <w:rFonts w:ascii="Times New Roman" w:hAnsi="Times New Roman" w:eastAsia="Times New Roman"/>
                <w:b w:val="0"/>
                <w:color w:val="000000"/>
                <w:sz w:val="26"/>
              </w:rPr>
              <w:t>API Specification, Worker Processing Specification</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BC053AA">
            <w:pPr>
              <w:keepNext w:val="0"/>
              <w:spacing w:before="0" w:after="120" w:line="276" w:lineRule="auto"/>
              <w:jc w:val="both"/>
            </w:pPr>
            <w:r>
              <w:rPr>
                <w:rFonts w:ascii="Times New Roman" w:hAnsi="Times New Roman" w:eastAsia="Times New Roman"/>
                <w:b w:val="0"/>
                <w:color w:val="000000"/>
                <w:sz w:val="26"/>
              </w:rPr>
              <w:t>Sau mục 11 Tích hợp, API và xử lý nền.</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31E8718">
            <w:pPr>
              <w:keepNext w:val="0"/>
              <w:spacing w:before="0" w:after="120" w:line="276" w:lineRule="auto"/>
              <w:jc w:val="both"/>
            </w:pPr>
            <w:r>
              <w:rPr>
                <w:rFonts w:ascii="Times New Roman" w:hAnsi="Times New Roman" w:eastAsia="Times New Roman"/>
                <w:b w:val="0"/>
                <w:color w:val="000000"/>
                <w:sz w:val="26"/>
              </w:rPr>
              <w:t>Làm rõ contract và worker vận hành.</w:t>
            </w:r>
          </w:p>
        </w:tc>
      </w:tr>
      <w:tr w14:paraId="3E2FC9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7AEC4EE9">
            <w:pPr>
              <w:keepNext w:val="0"/>
              <w:spacing w:before="0" w:after="120" w:line="276" w:lineRule="auto"/>
              <w:jc w:val="both"/>
            </w:pPr>
            <w:r>
              <w:rPr>
                <w:rFonts w:ascii="Times New Roman" w:hAnsi="Times New Roman" w:eastAsia="Times New Roman"/>
                <w:b w:val="0"/>
                <w:color w:val="000000"/>
                <w:sz w:val="26"/>
              </w:rPr>
              <w:t>Security Threat Model, Logging, Monitoring, Backup, DR, Retention</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2B701CAD">
            <w:pPr>
              <w:keepNext w:val="0"/>
              <w:spacing w:before="0" w:after="120" w:line="276" w:lineRule="auto"/>
              <w:jc w:val="both"/>
            </w:pPr>
            <w:r>
              <w:rPr>
                <w:rFonts w:ascii="Times New Roman" w:hAnsi="Times New Roman" w:eastAsia="Times New Roman"/>
                <w:b w:val="0"/>
                <w:color w:val="000000"/>
                <w:sz w:val="26"/>
              </w:rPr>
              <w:t>Sau mục 13 và 14.</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1E2F6A0">
            <w:pPr>
              <w:keepNext w:val="0"/>
              <w:spacing w:before="0" w:after="120" w:line="276" w:lineRule="auto"/>
              <w:jc w:val="both"/>
            </w:pPr>
            <w:r>
              <w:rPr>
                <w:rFonts w:ascii="Times New Roman" w:hAnsi="Times New Roman" w:eastAsia="Times New Roman"/>
                <w:b w:val="0"/>
                <w:color w:val="000000"/>
                <w:sz w:val="26"/>
              </w:rPr>
              <w:t>Bổ sung vận hành, bảo mật và tuân thủ.</w:t>
            </w:r>
          </w:p>
        </w:tc>
      </w:tr>
      <w:tr w14:paraId="3B3818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5041E6B1">
            <w:pPr>
              <w:keepNext w:val="0"/>
              <w:spacing w:before="0" w:after="120" w:line="276" w:lineRule="auto"/>
              <w:jc w:val="both"/>
            </w:pPr>
            <w:r>
              <w:rPr>
                <w:rFonts w:ascii="Times New Roman" w:hAnsi="Times New Roman" w:eastAsia="Times New Roman"/>
                <w:b w:val="0"/>
                <w:color w:val="000000"/>
                <w:sz w:val="26"/>
              </w:rPr>
              <w:t>Performance Targets, Scalability Strategy, Future Expansion</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74F5154">
            <w:pPr>
              <w:keepNext w:val="0"/>
              <w:spacing w:before="0" w:after="120" w:line="276" w:lineRule="auto"/>
              <w:jc w:val="both"/>
            </w:pPr>
            <w:r>
              <w:rPr>
                <w:rFonts w:ascii="Times New Roman" w:hAnsi="Times New Roman" w:eastAsia="Times New Roman"/>
                <w:b w:val="0"/>
                <w:color w:val="000000"/>
                <w:sz w:val="26"/>
              </w:rPr>
              <w:t>Sau mục 12 và 17.</w:t>
            </w:r>
          </w:p>
        </w:tc>
        <w:tc>
          <w:tcPr>
            <w:tcW w:w="3213" w:type="dxa"/>
            <w:tcBorders>
              <w:top w:val="single" w:color="000000" w:sz="6" w:space="0"/>
              <w:left w:val="single" w:color="000000" w:sz="6" w:space="0"/>
              <w:bottom w:val="single" w:color="000000" w:sz="6" w:space="0"/>
              <w:right w:val="single" w:color="000000" w:sz="6" w:space="0"/>
              <w:insideH w:val="single" w:sz="6" w:space="0"/>
              <w:insideV w:val="single" w:sz="6" w:space="0"/>
            </w:tcBorders>
            <w:shd w:val="clear" w:color="auto" w:fill="FFFFFF"/>
            <w:vAlign w:val="top"/>
          </w:tcPr>
          <w:p w14:paraId="05830E1C">
            <w:pPr>
              <w:keepNext w:val="0"/>
              <w:spacing w:before="0" w:after="120" w:line="276" w:lineRule="auto"/>
              <w:jc w:val="both"/>
            </w:pPr>
            <w:r>
              <w:rPr>
                <w:rFonts w:ascii="Times New Roman" w:hAnsi="Times New Roman" w:eastAsia="Times New Roman"/>
                <w:b w:val="0"/>
                <w:color w:val="000000"/>
                <w:sz w:val="26"/>
              </w:rPr>
              <w:t>Làm rõ KPI, scale và lộ trình.</w:t>
            </w:r>
          </w:p>
        </w:tc>
      </w:tr>
    </w:tbl>
    <w:p w14:paraId="1E7D8850">
      <w:pPr>
        <w:keepNext w:val="0"/>
        <w:spacing w:before="0" w:after="120" w:line="276" w:lineRule="auto"/>
        <w:jc w:val="both"/>
      </w:pPr>
    </w:p>
    <w:p w14:paraId="0A9ED300">
      <w:pPr>
        <w:keepNext w:val="0"/>
        <w:spacing w:before="0" w:after="120" w:line="276" w:lineRule="auto"/>
        <w:jc w:val="both"/>
      </w:pPr>
      <w:r>
        <w:rPr>
          <w:rFonts w:ascii="Times New Roman" w:hAnsi="Times New Roman" w:eastAsia="Times New Roman"/>
          <w:color w:val="000000"/>
          <w:sz w:val="26"/>
        </w:rPr>
        <w:t>Khi ghép vào SRS chính, cần cập nhật lại mục lục và số mục nếu tài liệu chính sử dụng đánh số tự động. Không cần sửa FR-01 đến FR-18 vì tài liệu bổ sung này không thay đổi nội dung yêu cầu chức năng đã có.</w:t>
      </w:r>
    </w:p>
    <w:sectPr>
      <w:footerReference r:id="rId5" w:type="default"/>
      <w:pgSz w:w="11906" w:h="16838"/>
      <w:pgMar w:top="1440" w:right="1080" w:bottom="144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4E5D9E">
    <w:pPr>
      <w:pStyle w:val="18"/>
      <w:keepNext w:val="0"/>
      <w:spacing w:before="0" w:after="120" w:line="276" w:lineRule="auto"/>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AE80D3C"/>
    <w:rsid w:val="780A4A1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color w:val="000000"/>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6"/>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128</Pages>
  <Words>2509</Words>
  <Characters>10521</Characters>
  <Lines>0</Lines>
  <Paragraphs>0</Paragraphs>
  <TotalTime>13</TotalTime>
  <ScaleCrop>false</ScaleCrop>
  <LinksUpToDate>false</LinksUpToDate>
  <CharactersWithSpaces>12737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NQ GAMING</dc:creator>
  <dc:description>generated by python-docx</dc:description>
  <cp:lastModifiedBy>NQ GAMING</cp:lastModifiedBy>
  <dcterms:modified xsi:type="dcterms:W3CDTF">2026-07-01T03:11:14Z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eyJoZGlkIjoiN2ZiMWU4NjE2ZThjZWFmNTIyNjY1N2Y2MGM4NGU0YzgiLCJ1c2VySWQiOiIxMzkxODg5NDgxODczIn0=</vt:lpwstr>
  </property>
  <property fmtid="{D5CDD505-2E9C-101B-9397-08002B2CF9AE}" pid="3" name="KSOProductBuildVer">
    <vt:lpwstr>1033-12.1.0.26880</vt:lpwstr>
  </property>
  <property fmtid="{D5CDD505-2E9C-101B-9397-08002B2CF9AE}" pid="4" name="ICV">
    <vt:lpwstr>E656BF08F79F49EF8397CD942DA65073_12</vt:lpwstr>
  </property>
</Properties>
</file>